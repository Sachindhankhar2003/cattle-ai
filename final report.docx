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3F6B" w14:textId="77777777" w:rsidR="001B69B0" w:rsidRDefault="00431564">
      <w:pPr>
        <w:pStyle w:val="Heading5"/>
        <w:rPr>
          <w:rFonts w:ascii="Times New Roman" w:hAnsi="Times New Roman" w:cs="Times New Roman"/>
        </w:rPr>
      </w:pPr>
      <w:r>
        <w:rPr>
          <w:rFonts w:ascii="Times New Roman" w:hAnsi="Times New Roman" w:cs="Times New Roman"/>
        </w:rPr>
        <w:t>CAPSTONE</w:t>
      </w:r>
      <w:r>
        <w:rPr>
          <w:rFonts w:ascii="Times New Roman" w:hAnsi="Times New Roman" w:cs="Times New Roman"/>
          <w:spacing w:val="-3"/>
        </w:rPr>
        <w:t xml:space="preserve"> </w:t>
      </w:r>
      <w:r>
        <w:rPr>
          <w:rFonts w:ascii="Times New Roman" w:hAnsi="Times New Roman" w:cs="Times New Roman"/>
        </w:rPr>
        <w:t xml:space="preserve">PROJECT </w:t>
      </w:r>
      <w:r>
        <w:rPr>
          <w:rFonts w:ascii="Times New Roman" w:hAnsi="Times New Roman" w:cs="Times New Roman"/>
          <w:spacing w:val="-2"/>
        </w:rPr>
        <w:t>REPORT</w:t>
      </w:r>
    </w:p>
    <w:p w14:paraId="24183F6C" w14:textId="77777777" w:rsidR="001B69B0" w:rsidRDefault="00431564">
      <w:pPr>
        <w:pStyle w:val="BodyText"/>
        <w:spacing w:before="121"/>
        <w:ind w:left="120" w:right="964"/>
        <w:jc w:val="center"/>
        <w:rPr>
          <w:rFonts w:ascii="Times New Roman" w:hAnsi="Times New Roman" w:cs="Times New Roman"/>
        </w:rPr>
      </w:pPr>
      <w:r>
        <w:rPr>
          <w:rFonts w:ascii="Times New Roman" w:hAnsi="Times New Roman" w:cs="Times New Roman"/>
        </w:rPr>
        <w:t>(Project</w:t>
      </w:r>
      <w:r>
        <w:rPr>
          <w:rFonts w:ascii="Times New Roman" w:hAnsi="Times New Roman" w:cs="Times New Roman"/>
          <w:spacing w:val="-7"/>
        </w:rPr>
        <w:t xml:space="preserve"> </w:t>
      </w:r>
      <w:r>
        <w:rPr>
          <w:rFonts w:ascii="Times New Roman" w:hAnsi="Times New Roman" w:cs="Times New Roman"/>
        </w:rPr>
        <w:t>Term</w:t>
      </w:r>
      <w:r>
        <w:rPr>
          <w:rFonts w:ascii="Times New Roman" w:hAnsi="Times New Roman" w:cs="Times New Roman"/>
          <w:spacing w:val="-7"/>
        </w:rPr>
        <w:t xml:space="preserve"> </w:t>
      </w:r>
      <w:r>
        <w:rPr>
          <w:rFonts w:ascii="Times New Roman" w:hAnsi="Times New Roman" w:cs="Times New Roman"/>
        </w:rPr>
        <w:t>January-May</w:t>
      </w:r>
      <w:r>
        <w:rPr>
          <w:rFonts w:ascii="Times New Roman" w:hAnsi="Times New Roman" w:cs="Times New Roman"/>
          <w:spacing w:val="-5"/>
        </w:rPr>
        <w:t xml:space="preserve"> </w:t>
      </w:r>
      <w:r>
        <w:rPr>
          <w:rFonts w:ascii="Times New Roman" w:hAnsi="Times New Roman" w:cs="Times New Roman"/>
          <w:spacing w:val="-2"/>
        </w:rPr>
        <w:t>2026)</w:t>
      </w:r>
    </w:p>
    <w:p w14:paraId="24183F6D" w14:textId="77777777" w:rsidR="001B69B0" w:rsidRDefault="001B69B0">
      <w:pPr>
        <w:pStyle w:val="BodyText"/>
        <w:spacing w:before="106"/>
        <w:ind w:left="0"/>
        <w:rPr>
          <w:rFonts w:ascii="Times New Roman" w:hAnsi="Times New Roman" w:cs="Times New Roman"/>
        </w:rPr>
      </w:pPr>
    </w:p>
    <w:p w14:paraId="24183F6E" w14:textId="77777777" w:rsidR="001B69B0" w:rsidRDefault="00431564">
      <w:pPr>
        <w:spacing w:line="319" w:lineRule="auto"/>
        <w:ind w:left="113" w:right="964"/>
        <w:jc w:val="center"/>
        <w:rPr>
          <w:rFonts w:ascii="Times New Roman" w:hAnsi="Times New Roman" w:cs="Times New Roman"/>
          <w:b/>
          <w:sz w:val="32"/>
        </w:rPr>
      </w:pPr>
      <w:r>
        <w:rPr>
          <w:rFonts w:ascii="Times New Roman" w:hAnsi="Times New Roman" w:cs="Times New Roman"/>
          <w:b/>
          <w:sz w:val="32"/>
        </w:rPr>
        <w:t>IMAGE-BASED</w:t>
      </w:r>
      <w:r>
        <w:rPr>
          <w:rFonts w:ascii="Times New Roman" w:hAnsi="Times New Roman" w:cs="Times New Roman"/>
          <w:b/>
          <w:spacing w:val="-7"/>
          <w:sz w:val="32"/>
        </w:rPr>
        <w:t xml:space="preserve"> </w:t>
      </w:r>
      <w:r>
        <w:rPr>
          <w:rFonts w:ascii="Times New Roman" w:hAnsi="Times New Roman" w:cs="Times New Roman"/>
          <w:b/>
          <w:sz w:val="32"/>
        </w:rPr>
        <w:t>CATTLE</w:t>
      </w:r>
      <w:r>
        <w:rPr>
          <w:rFonts w:ascii="Times New Roman" w:hAnsi="Times New Roman" w:cs="Times New Roman"/>
          <w:b/>
          <w:spacing w:val="-10"/>
          <w:sz w:val="32"/>
        </w:rPr>
        <w:t xml:space="preserve"> </w:t>
      </w:r>
      <w:r>
        <w:rPr>
          <w:rFonts w:ascii="Times New Roman" w:hAnsi="Times New Roman" w:cs="Times New Roman"/>
          <w:b/>
          <w:sz w:val="32"/>
        </w:rPr>
        <w:t>AND</w:t>
      </w:r>
      <w:r>
        <w:rPr>
          <w:rFonts w:ascii="Times New Roman" w:hAnsi="Times New Roman" w:cs="Times New Roman"/>
          <w:b/>
          <w:spacing w:val="-10"/>
          <w:sz w:val="32"/>
        </w:rPr>
        <w:t xml:space="preserve"> </w:t>
      </w:r>
      <w:r>
        <w:rPr>
          <w:rFonts w:ascii="Times New Roman" w:hAnsi="Times New Roman" w:cs="Times New Roman"/>
          <w:b/>
          <w:sz w:val="32"/>
        </w:rPr>
        <w:t>BUFFALO</w:t>
      </w:r>
      <w:r>
        <w:rPr>
          <w:rFonts w:ascii="Times New Roman" w:hAnsi="Times New Roman" w:cs="Times New Roman"/>
          <w:b/>
          <w:spacing w:val="-11"/>
          <w:sz w:val="32"/>
        </w:rPr>
        <w:t xml:space="preserve"> </w:t>
      </w:r>
      <w:r>
        <w:rPr>
          <w:rFonts w:ascii="Times New Roman" w:hAnsi="Times New Roman" w:cs="Times New Roman"/>
          <w:b/>
          <w:sz w:val="32"/>
        </w:rPr>
        <w:t>BREED RECOGNITION FOR INDIA</w:t>
      </w:r>
    </w:p>
    <w:p w14:paraId="24183F6F" w14:textId="77777777" w:rsidR="001B69B0" w:rsidRDefault="001B69B0">
      <w:pPr>
        <w:pStyle w:val="BodyText"/>
        <w:ind w:left="0"/>
        <w:rPr>
          <w:rFonts w:ascii="Times New Roman" w:hAnsi="Times New Roman" w:cs="Times New Roman"/>
          <w:b/>
          <w:sz w:val="32"/>
        </w:rPr>
      </w:pPr>
    </w:p>
    <w:p w14:paraId="24183F70" w14:textId="77777777" w:rsidR="001B69B0" w:rsidRDefault="001B69B0">
      <w:pPr>
        <w:pStyle w:val="BodyText"/>
        <w:spacing w:before="128"/>
        <w:ind w:left="0"/>
        <w:rPr>
          <w:rFonts w:ascii="Times New Roman" w:hAnsi="Times New Roman" w:cs="Times New Roman"/>
          <w:b/>
          <w:sz w:val="32"/>
        </w:rPr>
      </w:pPr>
    </w:p>
    <w:p w14:paraId="24183F71" w14:textId="77777777" w:rsidR="001B69B0" w:rsidRDefault="00431564">
      <w:pPr>
        <w:pStyle w:val="BodyText"/>
        <w:ind w:left="121" w:right="964"/>
        <w:jc w:val="center"/>
        <w:rPr>
          <w:rFonts w:ascii="Times New Roman" w:hAnsi="Times New Roman" w:cs="Times New Roman"/>
        </w:rPr>
      </w:pPr>
      <w:r>
        <w:rPr>
          <w:rFonts w:ascii="Times New Roman" w:hAnsi="Times New Roman" w:cs="Times New Roman"/>
        </w:rPr>
        <w:t>Submitted</w:t>
      </w:r>
      <w:r>
        <w:rPr>
          <w:rFonts w:ascii="Times New Roman" w:hAnsi="Times New Roman" w:cs="Times New Roman"/>
          <w:spacing w:val="-8"/>
        </w:rPr>
        <w:t xml:space="preserve"> </w:t>
      </w:r>
      <w:r>
        <w:rPr>
          <w:rFonts w:ascii="Times New Roman" w:hAnsi="Times New Roman" w:cs="Times New Roman"/>
          <w:spacing w:val="-5"/>
        </w:rPr>
        <w:t>by</w:t>
      </w:r>
    </w:p>
    <w:p w14:paraId="24183F72" w14:textId="77777777" w:rsidR="001B69B0" w:rsidRDefault="001B69B0">
      <w:pPr>
        <w:pStyle w:val="BodyText"/>
        <w:spacing w:before="211"/>
        <w:ind w:left="0"/>
        <w:rPr>
          <w:rFonts w:ascii="Times New Roman" w:hAnsi="Times New Roman" w:cs="Times New Roman"/>
          <w:sz w:val="20"/>
        </w:rPr>
      </w:pPr>
    </w:p>
    <w:tbl>
      <w:tblPr>
        <w:tblW w:w="0" w:type="auto"/>
        <w:tblInd w:w="94" w:type="dxa"/>
        <w:tblLayout w:type="fixed"/>
        <w:tblCellMar>
          <w:left w:w="0" w:type="dxa"/>
          <w:right w:w="0" w:type="dxa"/>
        </w:tblCellMar>
        <w:tblLook w:val="04A0" w:firstRow="1" w:lastRow="0" w:firstColumn="1" w:lastColumn="0" w:noHBand="0" w:noVBand="1"/>
      </w:tblPr>
      <w:tblGrid>
        <w:gridCol w:w="2701"/>
        <w:gridCol w:w="4022"/>
      </w:tblGrid>
      <w:tr w:rsidR="001B69B0" w14:paraId="24183F75" w14:textId="77777777">
        <w:trPr>
          <w:trHeight w:val="249"/>
        </w:trPr>
        <w:tc>
          <w:tcPr>
            <w:tcW w:w="2701" w:type="dxa"/>
          </w:tcPr>
          <w:p w14:paraId="24183F73" w14:textId="77777777" w:rsidR="001B69B0" w:rsidRDefault="00431564">
            <w:pPr>
              <w:pStyle w:val="TableParagraph"/>
              <w:spacing w:before="0" w:line="229" w:lineRule="exact"/>
              <w:ind w:left="50"/>
              <w:jc w:val="left"/>
              <w:rPr>
                <w:rFonts w:ascii="Times New Roman" w:hAnsi="Times New Roman" w:cs="Times New Roman"/>
                <w:b/>
              </w:rPr>
            </w:pPr>
            <w:r>
              <w:rPr>
                <w:rFonts w:ascii="Times New Roman" w:hAnsi="Times New Roman" w:cs="Times New Roman"/>
                <w:b/>
                <w:spacing w:val="-2"/>
              </w:rPr>
              <w:t>Sourav</w:t>
            </w:r>
          </w:p>
        </w:tc>
        <w:tc>
          <w:tcPr>
            <w:tcW w:w="4022" w:type="dxa"/>
          </w:tcPr>
          <w:p w14:paraId="24183F74" w14:textId="77777777" w:rsidR="001B69B0" w:rsidRDefault="00431564">
            <w:pPr>
              <w:pStyle w:val="TableParagraph"/>
              <w:spacing w:before="0" w:line="229" w:lineRule="exact"/>
              <w:ind w:left="0" w:right="48"/>
              <w:jc w:val="right"/>
              <w:rPr>
                <w:rFonts w:ascii="Times New Roman" w:hAnsi="Times New Roman" w:cs="Times New Roman"/>
              </w:rPr>
            </w:pPr>
            <w:r>
              <w:rPr>
                <w:rFonts w:ascii="Times New Roman" w:hAnsi="Times New Roman" w:cs="Times New Roman"/>
              </w:rPr>
              <w:t>Registration Number:</w:t>
            </w:r>
            <w:r>
              <w:rPr>
                <w:rFonts w:ascii="Times New Roman" w:hAnsi="Times New Roman" w:cs="Times New Roman"/>
                <w:spacing w:val="-7"/>
              </w:rPr>
              <w:t xml:space="preserve"> </w:t>
            </w:r>
            <w:r>
              <w:rPr>
                <w:rFonts w:ascii="Times New Roman" w:hAnsi="Times New Roman" w:cs="Times New Roman"/>
                <w:spacing w:val="-2"/>
              </w:rPr>
              <w:t>12223312</w:t>
            </w:r>
          </w:p>
        </w:tc>
      </w:tr>
      <w:tr w:rsidR="001B69B0" w14:paraId="24183F78" w14:textId="77777777">
        <w:trPr>
          <w:trHeight w:val="251"/>
        </w:trPr>
        <w:tc>
          <w:tcPr>
            <w:tcW w:w="2701" w:type="dxa"/>
          </w:tcPr>
          <w:p w14:paraId="24183F76" w14:textId="77777777" w:rsidR="001B69B0" w:rsidRDefault="00431564">
            <w:pPr>
              <w:pStyle w:val="TableParagraph"/>
              <w:spacing w:before="0" w:line="232" w:lineRule="exact"/>
              <w:ind w:left="50"/>
              <w:jc w:val="left"/>
              <w:rPr>
                <w:rFonts w:ascii="Times New Roman" w:hAnsi="Times New Roman" w:cs="Times New Roman"/>
                <w:b/>
              </w:rPr>
            </w:pPr>
            <w:r>
              <w:rPr>
                <w:rFonts w:ascii="Times New Roman" w:hAnsi="Times New Roman" w:cs="Times New Roman"/>
                <w:b/>
              </w:rPr>
              <w:t>Astitva</w:t>
            </w:r>
            <w:r>
              <w:rPr>
                <w:rFonts w:ascii="Times New Roman" w:hAnsi="Times New Roman" w:cs="Times New Roman"/>
                <w:b/>
                <w:spacing w:val="-4"/>
              </w:rPr>
              <w:t xml:space="preserve"> </w:t>
            </w:r>
            <w:r>
              <w:rPr>
                <w:rFonts w:ascii="Times New Roman" w:hAnsi="Times New Roman" w:cs="Times New Roman"/>
                <w:b/>
                <w:spacing w:val="-2"/>
              </w:rPr>
              <w:t>Yadav</w:t>
            </w:r>
          </w:p>
        </w:tc>
        <w:tc>
          <w:tcPr>
            <w:tcW w:w="4022" w:type="dxa"/>
          </w:tcPr>
          <w:p w14:paraId="24183F77" w14:textId="77777777" w:rsidR="001B69B0" w:rsidRDefault="00431564">
            <w:pPr>
              <w:pStyle w:val="TableParagraph"/>
              <w:spacing w:before="0" w:line="232" w:lineRule="exact"/>
              <w:ind w:left="0" w:right="48"/>
              <w:jc w:val="right"/>
              <w:rPr>
                <w:rFonts w:ascii="Times New Roman" w:hAnsi="Times New Roman" w:cs="Times New Roman"/>
              </w:rPr>
            </w:pPr>
            <w:r>
              <w:rPr>
                <w:rFonts w:ascii="Times New Roman" w:hAnsi="Times New Roman" w:cs="Times New Roman"/>
              </w:rPr>
              <w:t>Registration Number:</w:t>
            </w:r>
            <w:r>
              <w:rPr>
                <w:rFonts w:ascii="Times New Roman" w:hAnsi="Times New Roman" w:cs="Times New Roman"/>
                <w:spacing w:val="-7"/>
              </w:rPr>
              <w:t xml:space="preserve"> </w:t>
            </w:r>
            <w:r>
              <w:rPr>
                <w:rFonts w:ascii="Times New Roman" w:hAnsi="Times New Roman" w:cs="Times New Roman"/>
                <w:spacing w:val="-2"/>
              </w:rPr>
              <w:t>12222409</w:t>
            </w:r>
          </w:p>
        </w:tc>
      </w:tr>
      <w:tr w:rsidR="001B69B0" w14:paraId="24183F7B" w14:textId="77777777">
        <w:trPr>
          <w:trHeight w:val="253"/>
        </w:trPr>
        <w:tc>
          <w:tcPr>
            <w:tcW w:w="2701" w:type="dxa"/>
          </w:tcPr>
          <w:p w14:paraId="24183F79" w14:textId="77777777" w:rsidR="001B69B0" w:rsidRDefault="00431564">
            <w:pPr>
              <w:pStyle w:val="TableParagraph"/>
              <w:spacing w:before="0" w:line="233" w:lineRule="exact"/>
              <w:ind w:left="50"/>
              <w:jc w:val="left"/>
              <w:rPr>
                <w:rFonts w:ascii="Times New Roman" w:hAnsi="Times New Roman" w:cs="Times New Roman"/>
                <w:b/>
              </w:rPr>
            </w:pPr>
            <w:r>
              <w:rPr>
                <w:rFonts w:ascii="Times New Roman" w:hAnsi="Times New Roman" w:cs="Times New Roman"/>
                <w:b/>
              </w:rPr>
              <w:t>Sachin</w:t>
            </w:r>
            <w:r>
              <w:rPr>
                <w:rFonts w:ascii="Times New Roman" w:hAnsi="Times New Roman" w:cs="Times New Roman"/>
                <w:b/>
                <w:spacing w:val="-2"/>
              </w:rPr>
              <w:t xml:space="preserve"> </w:t>
            </w:r>
            <w:proofErr w:type="spellStart"/>
            <w:r>
              <w:rPr>
                <w:rFonts w:ascii="Times New Roman" w:hAnsi="Times New Roman" w:cs="Times New Roman"/>
                <w:b/>
                <w:spacing w:val="-2"/>
              </w:rPr>
              <w:t>Dhankhar</w:t>
            </w:r>
            <w:proofErr w:type="spellEnd"/>
          </w:p>
        </w:tc>
        <w:tc>
          <w:tcPr>
            <w:tcW w:w="4022" w:type="dxa"/>
          </w:tcPr>
          <w:p w14:paraId="24183F7A" w14:textId="77777777" w:rsidR="001B69B0" w:rsidRDefault="00431564">
            <w:pPr>
              <w:pStyle w:val="TableParagraph"/>
              <w:spacing w:before="0" w:line="233" w:lineRule="exact"/>
              <w:ind w:left="0" w:right="48"/>
              <w:jc w:val="right"/>
              <w:rPr>
                <w:rFonts w:ascii="Times New Roman" w:hAnsi="Times New Roman" w:cs="Times New Roman"/>
              </w:rPr>
            </w:pPr>
            <w:r>
              <w:rPr>
                <w:rFonts w:ascii="Times New Roman" w:hAnsi="Times New Roman" w:cs="Times New Roman"/>
              </w:rPr>
              <w:t>Registration Number:</w:t>
            </w:r>
            <w:r>
              <w:rPr>
                <w:rFonts w:ascii="Times New Roman" w:hAnsi="Times New Roman" w:cs="Times New Roman"/>
                <w:spacing w:val="-7"/>
              </w:rPr>
              <w:t xml:space="preserve"> </w:t>
            </w:r>
            <w:r>
              <w:rPr>
                <w:rFonts w:ascii="Times New Roman" w:hAnsi="Times New Roman" w:cs="Times New Roman"/>
                <w:spacing w:val="-2"/>
              </w:rPr>
              <w:t>12219074</w:t>
            </w:r>
          </w:p>
        </w:tc>
      </w:tr>
      <w:tr w:rsidR="001B69B0" w14:paraId="24183F7E" w14:textId="77777777">
        <w:trPr>
          <w:trHeight w:val="253"/>
        </w:trPr>
        <w:tc>
          <w:tcPr>
            <w:tcW w:w="2701" w:type="dxa"/>
          </w:tcPr>
          <w:p w14:paraId="24183F7C" w14:textId="77777777" w:rsidR="001B69B0" w:rsidRDefault="00431564">
            <w:pPr>
              <w:pStyle w:val="TableParagraph"/>
              <w:spacing w:before="0" w:line="233" w:lineRule="exact"/>
              <w:ind w:left="50"/>
              <w:jc w:val="left"/>
              <w:rPr>
                <w:rFonts w:ascii="Times New Roman" w:hAnsi="Times New Roman" w:cs="Times New Roman"/>
                <w:b/>
              </w:rPr>
            </w:pPr>
            <w:r>
              <w:rPr>
                <w:rFonts w:ascii="Times New Roman" w:hAnsi="Times New Roman" w:cs="Times New Roman"/>
                <w:b/>
              </w:rPr>
              <w:t>Anshul</w:t>
            </w:r>
            <w:r>
              <w:rPr>
                <w:rFonts w:ascii="Times New Roman" w:hAnsi="Times New Roman" w:cs="Times New Roman"/>
                <w:b/>
                <w:spacing w:val="-4"/>
              </w:rPr>
              <w:t xml:space="preserve"> </w:t>
            </w:r>
            <w:r>
              <w:rPr>
                <w:rFonts w:ascii="Times New Roman" w:hAnsi="Times New Roman" w:cs="Times New Roman"/>
                <w:b/>
                <w:spacing w:val="-2"/>
              </w:rPr>
              <w:t>Saini</w:t>
            </w:r>
          </w:p>
        </w:tc>
        <w:tc>
          <w:tcPr>
            <w:tcW w:w="4022" w:type="dxa"/>
          </w:tcPr>
          <w:p w14:paraId="24183F7D" w14:textId="77777777" w:rsidR="001B69B0" w:rsidRDefault="00431564">
            <w:pPr>
              <w:pStyle w:val="TableParagraph"/>
              <w:spacing w:before="0" w:line="233" w:lineRule="exact"/>
              <w:ind w:left="0" w:right="48"/>
              <w:jc w:val="right"/>
              <w:rPr>
                <w:rFonts w:ascii="Times New Roman" w:hAnsi="Times New Roman" w:cs="Times New Roman"/>
              </w:rPr>
            </w:pPr>
            <w:r>
              <w:rPr>
                <w:rFonts w:ascii="Times New Roman" w:hAnsi="Times New Roman" w:cs="Times New Roman"/>
              </w:rPr>
              <w:t>Registration Number:</w:t>
            </w:r>
            <w:r>
              <w:rPr>
                <w:rFonts w:ascii="Times New Roman" w:hAnsi="Times New Roman" w:cs="Times New Roman"/>
                <w:spacing w:val="-7"/>
              </w:rPr>
              <w:t xml:space="preserve"> </w:t>
            </w:r>
            <w:r>
              <w:rPr>
                <w:rFonts w:ascii="Times New Roman" w:hAnsi="Times New Roman" w:cs="Times New Roman"/>
                <w:spacing w:val="-2"/>
              </w:rPr>
              <w:t>12217541</w:t>
            </w:r>
          </w:p>
        </w:tc>
      </w:tr>
      <w:tr w:rsidR="001B69B0" w14:paraId="24183F81" w14:textId="77777777">
        <w:trPr>
          <w:trHeight w:val="249"/>
        </w:trPr>
        <w:tc>
          <w:tcPr>
            <w:tcW w:w="2701" w:type="dxa"/>
          </w:tcPr>
          <w:p w14:paraId="24183F7F" w14:textId="77777777" w:rsidR="001B69B0" w:rsidRDefault="00431564">
            <w:pPr>
              <w:pStyle w:val="TableParagraph"/>
              <w:spacing w:before="0" w:line="229" w:lineRule="exact"/>
              <w:ind w:left="50"/>
              <w:jc w:val="left"/>
              <w:rPr>
                <w:rFonts w:ascii="Times New Roman" w:hAnsi="Times New Roman" w:cs="Times New Roman"/>
                <w:b/>
              </w:rPr>
            </w:pPr>
            <w:r>
              <w:rPr>
                <w:rFonts w:ascii="Times New Roman" w:hAnsi="Times New Roman" w:cs="Times New Roman"/>
                <w:b/>
                <w:spacing w:val="-2"/>
              </w:rPr>
              <w:t>Kajal</w:t>
            </w:r>
          </w:p>
        </w:tc>
        <w:tc>
          <w:tcPr>
            <w:tcW w:w="4022" w:type="dxa"/>
          </w:tcPr>
          <w:p w14:paraId="24183F80" w14:textId="77777777" w:rsidR="001B69B0" w:rsidRDefault="00431564">
            <w:pPr>
              <w:pStyle w:val="TableParagraph"/>
              <w:spacing w:before="0" w:line="229" w:lineRule="exact"/>
              <w:ind w:left="0" w:right="48"/>
              <w:jc w:val="right"/>
              <w:rPr>
                <w:rFonts w:ascii="Times New Roman" w:hAnsi="Times New Roman" w:cs="Times New Roman"/>
              </w:rPr>
            </w:pPr>
            <w:r>
              <w:rPr>
                <w:rFonts w:ascii="Times New Roman" w:hAnsi="Times New Roman" w:cs="Times New Roman"/>
              </w:rPr>
              <w:t>Registration Number:</w:t>
            </w:r>
            <w:r>
              <w:rPr>
                <w:rFonts w:ascii="Times New Roman" w:hAnsi="Times New Roman" w:cs="Times New Roman"/>
                <w:spacing w:val="-7"/>
              </w:rPr>
              <w:t xml:space="preserve"> </w:t>
            </w:r>
            <w:r>
              <w:rPr>
                <w:rFonts w:ascii="Times New Roman" w:hAnsi="Times New Roman" w:cs="Times New Roman"/>
                <w:spacing w:val="-2"/>
              </w:rPr>
              <w:t>12215468</w:t>
            </w:r>
          </w:p>
        </w:tc>
      </w:tr>
    </w:tbl>
    <w:p w14:paraId="24183F82" w14:textId="77777777" w:rsidR="001B69B0" w:rsidRDefault="001B69B0">
      <w:pPr>
        <w:pStyle w:val="BodyText"/>
        <w:ind w:left="0"/>
        <w:rPr>
          <w:rFonts w:ascii="Times New Roman" w:hAnsi="Times New Roman" w:cs="Times New Roman"/>
        </w:rPr>
      </w:pPr>
    </w:p>
    <w:p w14:paraId="24183F83" w14:textId="77777777" w:rsidR="001B69B0" w:rsidRDefault="001B69B0">
      <w:pPr>
        <w:pStyle w:val="BodyText"/>
        <w:spacing w:before="241"/>
        <w:ind w:left="0"/>
        <w:rPr>
          <w:rFonts w:ascii="Times New Roman" w:hAnsi="Times New Roman" w:cs="Times New Roman"/>
        </w:rPr>
      </w:pPr>
    </w:p>
    <w:p w14:paraId="24183F84" w14:textId="77777777" w:rsidR="001B69B0" w:rsidRDefault="00431564">
      <w:pPr>
        <w:pStyle w:val="Heading4"/>
        <w:tabs>
          <w:tab w:val="left" w:pos="4023"/>
        </w:tabs>
        <w:spacing w:before="0"/>
        <w:ind w:left="0" w:right="843"/>
        <w:jc w:val="center"/>
        <w:rPr>
          <w:rFonts w:ascii="Times New Roman" w:hAnsi="Times New Roman" w:cs="Times New Roman"/>
        </w:rPr>
      </w:pPr>
      <w:r>
        <w:rPr>
          <w:rFonts w:ascii="Times New Roman" w:hAnsi="Times New Roman" w:cs="Times New Roman"/>
        </w:rPr>
        <w:t>Project Group Number:</w:t>
      </w:r>
      <w:r>
        <w:rPr>
          <w:rFonts w:ascii="Times New Roman" w:hAnsi="Times New Roman" w:cs="Times New Roman"/>
          <w:spacing w:val="56"/>
        </w:rPr>
        <w:t xml:space="preserve"> </w:t>
      </w:r>
      <w:r>
        <w:rPr>
          <w:rFonts w:ascii="Times New Roman" w:hAnsi="Times New Roman" w:cs="Times New Roman"/>
          <w:spacing w:val="-2"/>
        </w:rPr>
        <w:t>2RGC0262</w:t>
      </w:r>
      <w:r>
        <w:rPr>
          <w:rFonts w:ascii="Times New Roman" w:hAnsi="Times New Roman" w:cs="Times New Roman"/>
        </w:rPr>
        <w:tab/>
        <w:t>Course Code:</w:t>
      </w:r>
      <w:r>
        <w:rPr>
          <w:rFonts w:ascii="Times New Roman" w:hAnsi="Times New Roman" w:cs="Times New Roman"/>
          <w:spacing w:val="56"/>
        </w:rPr>
        <w:t xml:space="preserve"> </w:t>
      </w:r>
      <w:r>
        <w:rPr>
          <w:rFonts w:ascii="Times New Roman" w:hAnsi="Times New Roman" w:cs="Times New Roman"/>
        </w:rPr>
        <w:t>CSE-</w:t>
      </w:r>
      <w:r>
        <w:rPr>
          <w:rFonts w:ascii="Times New Roman" w:hAnsi="Times New Roman" w:cs="Times New Roman"/>
          <w:spacing w:val="-5"/>
        </w:rPr>
        <w:t>439</w:t>
      </w:r>
    </w:p>
    <w:p w14:paraId="24183F85" w14:textId="77777777" w:rsidR="001B69B0" w:rsidRDefault="001B69B0">
      <w:pPr>
        <w:pStyle w:val="BodyText"/>
        <w:ind w:left="0"/>
        <w:rPr>
          <w:rFonts w:ascii="Times New Roman" w:hAnsi="Times New Roman" w:cs="Times New Roman"/>
          <w:b/>
        </w:rPr>
      </w:pPr>
    </w:p>
    <w:p w14:paraId="24183F86" w14:textId="77777777" w:rsidR="001B69B0" w:rsidRDefault="001B69B0">
      <w:pPr>
        <w:pStyle w:val="BodyText"/>
        <w:spacing w:before="182"/>
        <w:ind w:left="0"/>
        <w:rPr>
          <w:rFonts w:ascii="Times New Roman" w:hAnsi="Times New Roman" w:cs="Times New Roman"/>
          <w:b/>
        </w:rPr>
      </w:pPr>
    </w:p>
    <w:p w14:paraId="24183F87" w14:textId="77777777" w:rsidR="001B69B0" w:rsidRDefault="00431564">
      <w:pPr>
        <w:spacing w:line="295" w:lineRule="auto"/>
        <w:ind w:left="3689" w:right="4537"/>
        <w:jc w:val="center"/>
        <w:rPr>
          <w:rFonts w:ascii="Times New Roman" w:hAnsi="Times New Roman" w:cs="Times New Roman"/>
        </w:rPr>
      </w:pPr>
      <w:r>
        <w:rPr>
          <w:rFonts w:ascii="Times New Roman" w:hAnsi="Times New Roman" w:cs="Times New Roman"/>
        </w:rPr>
        <w:t xml:space="preserve">Under the </w:t>
      </w:r>
      <w:proofErr w:type="spellStart"/>
      <w:r>
        <w:rPr>
          <w:rFonts w:ascii="Times New Roman" w:hAnsi="Times New Roman" w:cs="Times New Roman"/>
        </w:rPr>
        <w:t>Guidence</w:t>
      </w:r>
      <w:proofErr w:type="spellEnd"/>
      <w:r>
        <w:rPr>
          <w:rFonts w:ascii="Times New Roman" w:hAnsi="Times New Roman" w:cs="Times New Roman"/>
        </w:rPr>
        <w:t xml:space="preserve"> of </w:t>
      </w:r>
      <w:r>
        <w:rPr>
          <w:rFonts w:ascii="Times New Roman" w:hAnsi="Times New Roman" w:cs="Times New Roman"/>
          <w:b/>
          <w:sz w:val="24"/>
        </w:rPr>
        <w:t>Sushil Lekhi Assistant Professor</w:t>
      </w:r>
    </w:p>
    <w:p w14:paraId="24183F88" w14:textId="77777777" w:rsidR="001B69B0" w:rsidRDefault="001B69B0">
      <w:pPr>
        <w:pStyle w:val="BodyText"/>
        <w:spacing w:before="121"/>
        <w:ind w:left="0"/>
        <w:rPr>
          <w:rFonts w:ascii="Times New Roman" w:hAnsi="Times New Roman" w:cs="Times New Roman"/>
        </w:rPr>
      </w:pPr>
    </w:p>
    <w:p w14:paraId="24183F89" w14:textId="77777777" w:rsidR="001B69B0" w:rsidRDefault="00431564">
      <w:pPr>
        <w:spacing w:line="288" w:lineRule="auto"/>
        <w:ind w:left="1517" w:right="2368"/>
        <w:jc w:val="center"/>
        <w:rPr>
          <w:rFonts w:ascii="Times New Roman" w:hAnsi="Times New Roman" w:cs="Times New Roman"/>
          <w:b/>
          <w:sz w:val="26"/>
        </w:rPr>
      </w:pPr>
      <w:r>
        <w:rPr>
          <w:rFonts w:ascii="Times New Roman" w:hAnsi="Times New Roman" w:cs="Times New Roman"/>
          <w:b/>
          <w:sz w:val="26"/>
        </w:rPr>
        <w:t>School of Computer Science and Engineering LOVELY PROFESSIONAL UNIVERSITY</w:t>
      </w:r>
    </w:p>
    <w:p w14:paraId="24183F8A" w14:textId="77777777" w:rsidR="001B69B0" w:rsidRDefault="00431564">
      <w:pPr>
        <w:pStyle w:val="BodyText"/>
        <w:spacing w:line="252" w:lineRule="exact"/>
        <w:ind w:left="119" w:right="964"/>
        <w:jc w:val="center"/>
        <w:rPr>
          <w:rFonts w:ascii="Times New Roman" w:hAnsi="Times New Roman" w:cs="Times New Roman"/>
        </w:rPr>
      </w:pPr>
      <w:r>
        <w:rPr>
          <w:rFonts w:ascii="Times New Roman" w:hAnsi="Times New Roman" w:cs="Times New Roman"/>
        </w:rPr>
        <w:t>Phagwara,</w:t>
      </w:r>
      <w:r>
        <w:rPr>
          <w:rFonts w:ascii="Times New Roman" w:hAnsi="Times New Roman" w:cs="Times New Roman"/>
          <w:spacing w:val="-3"/>
        </w:rPr>
        <w:t xml:space="preserve"> </w:t>
      </w:r>
      <w:r>
        <w:rPr>
          <w:rFonts w:ascii="Times New Roman" w:hAnsi="Times New Roman" w:cs="Times New Roman"/>
        </w:rPr>
        <w:t>Punjab</w:t>
      </w:r>
      <w:r>
        <w:rPr>
          <w:rFonts w:ascii="Times New Roman" w:hAnsi="Times New Roman" w:cs="Times New Roman"/>
          <w:spacing w:val="-5"/>
        </w:rPr>
        <w:t xml:space="preserve"> </w:t>
      </w:r>
      <w:r>
        <w:rPr>
          <w:rFonts w:ascii="Times New Roman" w:hAnsi="Times New Roman" w:cs="Times New Roman"/>
        </w:rPr>
        <w:t>-</w:t>
      </w:r>
      <w:r>
        <w:rPr>
          <w:rFonts w:ascii="Times New Roman" w:hAnsi="Times New Roman" w:cs="Times New Roman"/>
          <w:spacing w:val="-2"/>
        </w:rPr>
        <w:t xml:space="preserve"> 144411</w:t>
      </w:r>
    </w:p>
    <w:p w14:paraId="24183F8B" w14:textId="77777777" w:rsidR="001B69B0" w:rsidRDefault="001B69B0">
      <w:pPr>
        <w:pStyle w:val="BodyText"/>
        <w:ind w:left="0"/>
        <w:rPr>
          <w:rFonts w:ascii="Times New Roman" w:hAnsi="Times New Roman" w:cs="Times New Roman"/>
          <w:sz w:val="20"/>
        </w:rPr>
      </w:pPr>
    </w:p>
    <w:p w14:paraId="24183F8C" w14:textId="77777777" w:rsidR="001B69B0" w:rsidRDefault="001B69B0">
      <w:pPr>
        <w:pStyle w:val="BodyText"/>
        <w:ind w:left="0"/>
        <w:rPr>
          <w:rFonts w:ascii="Times New Roman" w:hAnsi="Times New Roman" w:cs="Times New Roman"/>
          <w:sz w:val="20"/>
        </w:rPr>
      </w:pPr>
    </w:p>
    <w:p w14:paraId="24183F8D" w14:textId="77777777" w:rsidR="001B69B0" w:rsidRDefault="00431564">
      <w:pPr>
        <w:pStyle w:val="BodyText"/>
        <w:spacing w:before="179"/>
        <w:ind w:left="0"/>
        <w:rPr>
          <w:rFonts w:ascii="Times New Roman" w:hAnsi="Times New Roman" w:cs="Times New Roman"/>
          <w:sz w:val="20"/>
        </w:rPr>
      </w:pPr>
      <w:r>
        <w:rPr>
          <w:rFonts w:ascii="Times New Roman" w:hAnsi="Times New Roman" w:cs="Times New Roman"/>
          <w:noProof/>
          <w:sz w:val="20"/>
        </w:rPr>
        <w:drawing>
          <wp:anchor distT="0" distB="0" distL="0" distR="0" simplePos="0" relativeHeight="251660288" behindDoc="1" locked="0" layoutInCell="1" allowOverlap="1" wp14:anchorId="241842A5" wp14:editId="241842A6">
            <wp:simplePos x="0" y="0"/>
            <wp:positionH relativeFrom="page">
              <wp:posOffset>1717675</wp:posOffset>
            </wp:positionH>
            <wp:positionV relativeFrom="paragraph">
              <wp:posOffset>274320</wp:posOffset>
            </wp:positionV>
            <wp:extent cx="4224020" cy="12534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224242" cy="1253489"/>
                    </a:xfrm>
                    <a:prstGeom prst="rect">
                      <a:avLst/>
                    </a:prstGeom>
                  </pic:spPr>
                </pic:pic>
              </a:graphicData>
            </a:graphic>
          </wp:anchor>
        </w:drawing>
      </w:r>
    </w:p>
    <w:p w14:paraId="24183F8E" w14:textId="77777777" w:rsidR="001B69B0" w:rsidRDefault="001B69B0">
      <w:pPr>
        <w:pStyle w:val="BodyText"/>
        <w:rPr>
          <w:rFonts w:ascii="Times New Roman" w:hAnsi="Times New Roman" w:cs="Times New Roman"/>
          <w:sz w:val="20"/>
        </w:rPr>
        <w:sectPr w:rsidR="001B69B0" w:rsidSect="00CF0BA4">
          <w:footerReference w:type="default" r:id="rId9"/>
          <w:type w:val="continuous"/>
          <w:pgSz w:w="11910" w:h="16840"/>
          <w:pgMar w:top="172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3F8F" w14:textId="77777777" w:rsidR="001B69B0" w:rsidRDefault="00431564">
      <w:pPr>
        <w:pStyle w:val="Heading1"/>
        <w:ind w:left="2736" w:right="0"/>
        <w:jc w:val="left"/>
        <w:rPr>
          <w:rFonts w:ascii="Times New Roman" w:hAnsi="Times New Roman" w:cs="Times New Roman"/>
        </w:rPr>
      </w:pPr>
      <w:r>
        <w:rPr>
          <w:rFonts w:ascii="Times New Roman" w:hAnsi="Times New Roman" w:cs="Times New Roman"/>
        </w:rPr>
        <w:lastRenderedPageBreak/>
        <w:t>TOPIC</w:t>
      </w:r>
      <w:r>
        <w:rPr>
          <w:rFonts w:ascii="Times New Roman" w:hAnsi="Times New Roman" w:cs="Times New Roman"/>
          <w:spacing w:val="-8"/>
        </w:rPr>
        <w:t xml:space="preserve"> </w:t>
      </w:r>
      <w:r>
        <w:rPr>
          <w:rFonts w:ascii="Times New Roman" w:hAnsi="Times New Roman" w:cs="Times New Roman"/>
        </w:rPr>
        <w:t>APPROVAL</w:t>
      </w:r>
      <w:r>
        <w:rPr>
          <w:rFonts w:ascii="Times New Roman" w:hAnsi="Times New Roman" w:cs="Times New Roman"/>
          <w:spacing w:val="-5"/>
        </w:rPr>
        <w:t xml:space="preserve"> </w:t>
      </w:r>
      <w:r>
        <w:rPr>
          <w:rFonts w:ascii="Times New Roman" w:hAnsi="Times New Roman" w:cs="Times New Roman"/>
          <w:spacing w:val="-2"/>
        </w:rPr>
        <w:t>PERFORMA</w:t>
      </w:r>
    </w:p>
    <w:p w14:paraId="24183F90" w14:textId="77777777" w:rsidR="001B69B0" w:rsidRDefault="00431564">
      <w:pPr>
        <w:spacing w:before="240"/>
        <w:ind w:left="2498"/>
        <w:rPr>
          <w:rFonts w:ascii="Times New Roman" w:hAnsi="Times New Roman" w:cs="Times New Roman"/>
          <w:b/>
          <w:sz w:val="18"/>
        </w:rPr>
      </w:pPr>
      <w:r>
        <w:rPr>
          <w:rFonts w:ascii="Times New Roman" w:hAnsi="Times New Roman" w:cs="Times New Roman"/>
          <w:b/>
          <w:noProof/>
          <w:sz w:val="18"/>
        </w:rPr>
        <w:drawing>
          <wp:anchor distT="0" distB="0" distL="0" distR="0" simplePos="0" relativeHeight="251659264" behindDoc="0" locked="0" layoutInCell="1" allowOverlap="1" wp14:anchorId="241842A7" wp14:editId="241842A8">
            <wp:simplePos x="0" y="0"/>
            <wp:positionH relativeFrom="page">
              <wp:posOffset>746760</wp:posOffset>
            </wp:positionH>
            <wp:positionV relativeFrom="paragraph">
              <wp:posOffset>93345</wp:posOffset>
            </wp:positionV>
            <wp:extent cx="1443355" cy="78105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443355" cy="780834"/>
                    </a:xfrm>
                    <a:prstGeom prst="rect">
                      <a:avLst/>
                    </a:prstGeom>
                  </pic:spPr>
                </pic:pic>
              </a:graphicData>
            </a:graphic>
          </wp:anchor>
        </w:drawing>
      </w:r>
      <w:r>
        <w:rPr>
          <w:rFonts w:ascii="Times New Roman" w:hAnsi="Times New Roman" w:cs="Times New Roman"/>
          <w:b/>
          <w:sz w:val="18"/>
        </w:rPr>
        <w:t>TOPIC</w:t>
      </w:r>
      <w:r>
        <w:rPr>
          <w:rFonts w:ascii="Times New Roman" w:hAnsi="Times New Roman" w:cs="Times New Roman"/>
          <w:b/>
          <w:spacing w:val="-4"/>
          <w:sz w:val="18"/>
        </w:rPr>
        <w:t xml:space="preserve"> </w:t>
      </w:r>
      <w:r>
        <w:rPr>
          <w:rFonts w:ascii="Times New Roman" w:hAnsi="Times New Roman" w:cs="Times New Roman"/>
          <w:b/>
          <w:sz w:val="18"/>
        </w:rPr>
        <w:t>APPROVAL</w:t>
      </w:r>
      <w:r>
        <w:rPr>
          <w:rFonts w:ascii="Times New Roman" w:hAnsi="Times New Roman" w:cs="Times New Roman"/>
          <w:b/>
          <w:spacing w:val="-3"/>
          <w:sz w:val="18"/>
        </w:rPr>
        <w:t xml:space="preserve"> </w:t>
      </w:r>
      <w:r>
        <w:rPr>
          <w:rFonts w:ascii="Times New Roman" w:hAnsi="Times New Roman" w:cs="Times New Roman"/>
          <w:b/>
          <w:spacing w:val="-2"/>
          <w:sz w:val="18"/>
        </w:rPr>
        <w:t>PERFORMA</w:t>
      </w:r>
    </w:p>
    <w:p w14:paraId="24183F91" w14:textId="77777777" w:rsidR="001B69B0" w:rsidRDefault="001B69B0">
      <w:pPr>
        <w:pStyle w:val="BodyText"/>
        <w:spacing w:before="6"/>
        <w:ind w:left="0"/>
        <w:rPr>
          <w:rFonts w:ascii="Times New Roman" w:hAnsi="Times New Roman" w:cs="Times New Roman"/>
          <w:b/>
          <w:sz w:val="18"/>
        </w:rPr>
      </w:pPr>
    </w:p>
    <w:p w14:paraId="24183F92" w14:textId="77777777" w:rsidR="001B69B0" w:rsidRDefault="00431564">
      <w:pPr>
        <w:spacing w:before="1"/>
        <w:ind w:left="2498"/>
        <w:rPr>
          <w:rFonts w:ascii="Times New Roman" w:hAnsi="Times New Roman" w:cs="Times New Roman"/>
          <w:sz w:val="18"/>
        </w:rPr>
      </w:pPr>
      <w:r>
        <w:rPr>
          <w:rFonts w:ascii="Times New Roman" w:hAnsi="Times New Roman" w:cs="Times New Roman"/>
          <w:sz w:val="18"/>
        </w:rPr>
        <w:t>Centre</w:t>
      </w:r>
      <w:r>
        <w:rPr>
          <w:rFonts w:ascii="Times New Roman" w:hAnsi="Times New Roman" w:cs="Times New Roman"/>
          <w:spacing w:val="-5"/>
          <w:sz w:val="18"/>
        </w:rPr>
        <w:t xml:space="preserve"> </w:t>
      </w:r>
      <w:r>
        <w:rPr>
          <w:rFonts w:ascii="Times New Roman" w:hAnsi="Times New Roman" w:cs="Times New Roman"/>
          <w:sz w:val="18"/>
        </w:rPr>
        <w:t>for</w:t>
      </w:r>
      <w:r>
        <w:rPr>
          <w:rFonts w:ascii="Times New Roman" w:hAnsi="Times New Roman" w:cs="Times New Roman"/>
          <w:spacing w:val="-5"/>
          <w:sz w:val="18"/>
        </w:rPr>
        <w:t xml:space="preserve"> </w:t>
      </w:r>
      <w:r>
        <w:rPr>
          <w:rFonts w:ascii="Times New Roman" w:hAnsi="Times New Roman" w:cs="Times New Roman"/>
          <w:sz w:val="18"/>
        </w:rPr>
        <w:t>Professional</w:t>
      </w:r>
      <w:r>
        <w:rPr>
          <w:rFonts w:ascii="Times New Roman" w:hAnsi="Times New Roman" w:cs="Times New Roman"/>
          <w:spacing w:val="-4"/>
          <w:sz w:val="18"/>
        </w:rPr>
        <w:t xml:space="preserve"> </w:t>
      </w:r>
      <w:r>
        <w:rPr>
          <w:rFonts w:ascii="Times New Roman" w:hAnsi="Times New Roman" w:cs="Times New Roman"/>
          <w:spacing w:val="-2"/>
          <w:sz w:val="18"/>
        </w:rPr>
        <w:t>Training</w:t>
      </w:r>
    </w:p>
    <w:p w14:paraId="24183F93" w14:textId="77777777" w:rsidR="001B69B0" w:rsidRDefault="001B69B0">
      <w:pPr>
        <w:pStyle w:val="BodyText"/>
        <w:spacing w:before="65"/>
        <w:ind w:left="0"/>
        <w:rPr>
          <w:rFonts w:ascii="Times New Roman" w:hAnsi="Times New Roman" w:cs="Times New Roman"/>
          <w:sz w:val="18"/>
        </w:rPr>
      </w:pPr>
    </w:p>
    <w:p w14:paraId="24183F94" w14:textId="77777777" w:rsidR="001B69B0" w:rsidRDefault="00431564">
      <w:pPr>
        <w:spacing w:before="1"/>
        <w:ind w:left="2780"/>
        <w:rPr>
          <w:rFonts w:ascii="Times New Roman" w:hAnsi="Times New Roman" w:cs="Times New Roman"/>
          <w:sz w:val="18"/>
        </w:rPr>
      </w:pPr>
      <w:proofErr w:type="gramStart"/>
      <w:r>
        <w:rPr>
          <w:rFonts w:ascii="Times New Roman" w:hAnsi="Times New Roman" w:cs="Times New Roman"/>
          <w:b/>
          <w:sz w:val="18"/>
        </w:rPr>
        <w:t>Program</w:t>
      </w:r>
      <w:r>
        <w:rPr>
          <w:rFonts w:ascii="Times New Roman" w:hAnsi="Times New Roman" w:cs="Times New Roman"/>
          <w:b/>
          <w:spacing w:val="-4"/>
          <w:sz w:val="18"/>
        </w:rPr>
        <w:t xml:space="preserve"> </w:t>
      </w:r>
      <w:r>
        <w:rPr>
          <w:rFonts w:ascii="Times New Roman" w:hAnsi="Times New Roman" w:cs="Times New Roman"/>
          <w:b/>
          <w:sz w:val="18"/>
        </w:rPr>
        <w:t>:</w:t>
      </w:r>
      <w:r>
        <w:rPr>
          <w:rFonts w:ascii="Times New Roman" w:hAnsi="Times New Roman" w:cs="Times New Roman"/>
          <w:sz w:val="18"/>
        </w:rPr>
        <w:t>P132::</w:t>
      </w:r>
      <w:proofErr w:type="gramEnd"/>
      <w:r>
        <w:rPr>
          <w:rFonts w:ascii="Times New Roman" w:hAnsi="Times New Roman" w:cs="Times New Roman"/>
          <w:sz w:val="18"/>
        </w:rPr>
        <w:t>B.Tech.</w:t>
      </w:r>
      <w:r>
        <w:rPr>
          <w:rFonts w:ascii="Times New Roman" w:hAnsi="Times New Roman" w:cs="Times New Roman"/>
          <w:spacing w:val="-4"/>
          <w:sz w:val="18"/>
        </w:rPr>
        <w:t xml:space="preserve"> </w:t>
      </w:r>
      <w:r>
        <w:rPr>
          <w:rFonts w:ascii="Times New Roman" w:hAnsi="Times New Roman" w:cs="Times New Roman"/>
          <w:sz w:val="18"/>
        </w:rPr>
        <w:t>(Computer</w:t>
      </w:r>
      <w:r>
        <w:rPr>
          <w:rFonts w:ascii="Times New Roman" w:hAnsi="Times New Roman" w:cs="Times New Roman"/>
          <w:spacing w:val="-4"/>
          <w:sz w:val="18"/>
        </w:rPr>
        <w:t xml:space="preserve"> </w:t>
      </w:r>
      <w:r>
        <w:rPr>
          <w:rFonts w:ascii="Times New Roman" w:hAnsi="Times New Roman" w:cs="Times New Roman"/>
          <w:sz w:val="18"/>
        </w:rPr>
        <w:t>Science</w:t>
      </w:r>
      <w:r>
        <w:rPr>
          <w:rFonts w:ascii="Times New Roman" w:hAnsi="Times New Roman" w:cs="Times New Roman"/>
          <w:spacing w:val="-6"/>
          <w:sz w:val="18"/>
        </w:rPr>
        <w:t xml:space="preserve"> </w:t>
      </w:r>
      <w:r>
        <w:rPr>
          <w:rFonts w:ascii="Times New Roman" w:hAnsi="Times New Roman" w:cs="Times New Roman"/>
          <w:sz w:val="18"/>
        </w:rPr>
        <w:t>and</w:t>
      </w:r>
      <w:r>
        <w:rPr>
          <w:rFonts w:ascii="Times New Roman" w:hAnsi="Times New Roman" w:cs="Times New Roman"/>
          <w:spacing w:val="-3"/>
          <w:sz w:val="18"/>
        </w:rPr>
        <w:t xml:space="preserve"> </w:t>
      </w:r>
      <w:r>
        <w:rPr>
          <w:rFonts w:ascii="Times New Roman" w:hAnsi="Times New Roman" w:cs="Times New Roman"/>
          <w:spacing w:val="-2"/>
          <w:sz w:val="18"/>
        </w:rPr>
        <w:t>Engineering)</w:t>
      </w:r>
    </w:p>
    <w:p w14:paraId="24183F95" w14:textId="77777777" w:rsidR="001B69B0" w:rsidRDefault="001B69B0">
      <w:pPr>
        <w:pStyle w:val="BodyText"/>
        <w:spacing w:before="75"/>
        <w:ind w:left="0"/>
        <w:rPr>
          <w:rFonts w:ascii="Times New Roman" w:hAnsi="Times New Roman" w:cs="Times New Roman"/>
          <w:sz w:val="18"/>
        </w:rPr>
      </w:pPr>
    </w:p>
    <w:p w14:paraId="24183F96" w14:textId="77777777" w:rsidR="001B69B0" w:rsidRDefault="00431564">
      <w:pPr>
        <w:tabs>
          <w:tab w:val="left" w:pos="3499"/>
          <w:tab w:val="left" w:pos="6985"/>
        </w:tabs>
        <w:spacing w:line="207" w:lineRule="exact"/>
        <w:ind w:left="119"/>
        <w:rPr>
          <w:rFonts w:ascii="Times New Roman" w:hAnsi="Times New Roman" w:cs="Times New Roman"/>
          <w:sz w:val="18"/>
        </w:rPr>
      </w:pPr>
      <w:r>
        <w:rPr>
          <w:rFonts w:ascii="Times New Roman" w:hAnsi="Times New Roman" w:cs="Times New Roman"/>
          <w:b/>
          <w:sz w:val="18"/>
        </w:rPr>
        <w:t>COURSE</w:t>
      </w:r>
      <w:r>
        <w:rPr>
          <w:rFonts w:ascii="Times New Roman" w:hAnsi="Times New Roman" w:cs="Times New Roman"/>
          <w:b/>
          <w:spacing w:val="-3"/>
          <w:sz w:val="18"/>
        </w:rPr>
        <w:t xml:space="preserve"> </w:t>
      </w:r>
      <w:proofErr w:type="gramStart"/>
      <w:r>
        <w:rPr>
          <w:rFonts w:ascii="Times New Roman" w:hAnsi="Times New Roman" w:cs="Times New Roman"/>
          <w:b/>
          <w:sz w:val="18"/>
        </w:rPr>
        <w:t>CODE</w:t>
      </w:r>
      <w:r>
        <w:rPr>
          <w:rFonts w:ascii="Times New Roman" w:hAnsi="Times New Roman" w:cs="Times New Roman"/>
          <w:b/>
          <w:spacing w:val="-2"/>
          <w:sz w:val="18"/>
        </w:rPr>
        <w:t xml:space="preserve"> :</w:t>
      </w:r>
      <w:r>
        <w:rPr>
          <w:rFonts w:ascii="Times New Roman" w:hAnsi="Times New Roman" w:cs="Times New Roman"/>
          <w:spacing w:val="-2"/>
          <w:sz w:val="18"/>
        </w:rPr>
        <w:t>CSE</w:t>
      </w:r>
      <w:proofErr w:type="gramEnd"/>
      <w:r>
        <w:rPr>
          <w:rFonts w:ascii="Times New Roman" w:hAnsi="Times New Roman" w:cs="Times New Roman"/>
          <w:spacing w:val="-2"/>
          <w:sz w:val="18"/>
        </w:rPr>
        <w:t>439</w:t>
      </w:r>
      <w:r>
        <w:rPr>
          <w:rFonts w:ascii="Times New Roman" w:hAnsi="Times New Roman" w:cs="Times New Roman"/>
          <w:sz w:val="18"/>
        </w:rPr>
        <w:tab/>
      </w:r>
      <w:r>
        <w:rPr>
          <w:rFonts w:ascii="Times New Roman" w:hAnsi="Times New Roman" w:cs="Times New Roman"/>
          <w:b/>
          <w:spacing w:val="-2"/>
          <w:sz w:val="18"/>
        </w:rPr>
        <w:t>REGULAR/BACKLOG</w:t>
      </w:r>
      <w:r>
        <w:rPr>
          <w:rFonts w:ascii="Times New Roman" w:hAnsi="Times New Roman" w:cs="Times New Roman"/>
          <w:b/>
          <w:spacing w:val="4"/>
          <w:sz w:val="18"/>
        </w:rPr>
        <w:t xml:space="preserve"> </w:t>
      </w:r>
      <w:r>
        <w:rPr>
          <w:rFonts w:ascii="Times New Roman" w:hAnsi="Times New Roman" w:cs="Times New Roman"/>
          <w:spacing w:val="-2"/>
          <w:sz w:val="18"/>
        </w:rPr>
        <w:t>Regular</w:t>
      </w:r>
      <w:r>
        <w:rPr>
          <w:rFonts w:ascii="Times New Roman" w:hAnsi="Times New Roman" w:cs="Times New Roman"/>
          <w:sz w:val="18"/>
        </w:rPr>
        <w:tab/>
      </w:r>
      <w:r>
        <w:rPr>
          <w:rFonts w:ascii="Times New Roman" w:hAnsi="Times New Roman" w:cs="Times New Roman"/>
          <w:b/>
          <w:sz w:val="18"/>
        </w:rPr>
        <w:t>GROUP</w:t>
      </w:r>
      <w:r>
        <w:rPr>
          <w:rFonts w:ascii="Times New Roman" w:hAnsi="Times New Roman" w:cs="Times New Roman"/>
          <w:b/>
          <w:spacing w:val="-7"/>
          <w:sz w:val="18"/>
        </w:rPr>
        <w:t xml:space="preserve"> </w:t>
      </w:r>
      <w:proofErr w:type="gramStart"/>
      <w:r>
        <w:rPr>
          <w:rFonts w:ascii="Times New Roman" w:hAnsi="Times New Roman" w:cs="Times New Roman"/>
          <w:b/>
          <w:sz w:val="18"/>
        </w:rPr>
        <w:t>NUMBER</w:t>
      </w:r>
      <w:r>
        <w:rPr>
          <w:rFonts w:ascii="Times New Roman" w:hAnsi="Times New Roman" w:cs="Times New Roman"/>
          <w:b/>
          <w:spacing w:val="-3"/>
          <w:sz w:val="18"/>
        </w:rPr>
        <w:t xml:space="preserve"> </w:t>
      </w:r>
      <w:r>
        <w:rPr>
          <w:rFonts w:ascii="Times New Roman" w:hAnsi="Times New Roman" w:cs="Times New Roman"/>
          <w:b/>
          <w:sz w:val="18"/>
        </w:rPr>
        <w:t>:</w:t>
      </w:r>
      <w:proofErr w:type="gramEnd"/>
      <w:r>
        <w:rPr>
          <w:rFonts w:ascii="Times New Roman" w:hAnsi="Times New Roman" w:cs="Times New Roman"/>
          <w:b/>
          <w:sz w:val="18"/>
        </w:rPr>
        <w:t xml:space="preserve"> </w:t>
      </w:r>
      <w:r>
        <w:rPr>
          <w:rFonts w:ascii="Times New Roman" w:hAnsi="Times New Roman" w:cs="Times New Roman"/>
          <w:spacing w:val="-2"/>
          <w:sz w:val="18"/>
        </w:rPr>
        <w:t>2RGC0262</w:t>
      </w:r>
    </w:p>
    <w:p w14:paraId="24183F97" w14:textId="77777777" w:rsidR="001B69B0" w:rsidRDefault="001B69B0">
      <w:pPr>
        <w:spacing w:line="207" w:lineRule="exact"/>
        <w:ind w:left="1109" w:right="4537"/>
        <w:jc w:val="center"/>
        <w:rPr>
          <w:rFonts w:ascii="Times New Roman" w:hAnsi="Times New Roman" w:cs="Times New Roman"/>
          <w:b/>
          <w:sz w:val="18"/>
        </w:rPr>
      </w:pPr>
    </w:p>
    <w:p w14:paraId="24183F98" w14:textId="77777777" w:rsidR="001B69B0" w:rsidRDefault="001B69B0">
      <w:pPr>
        <w:spacing w:line="207" w:lineRule="exact"/>
        <w:jc w:val="center"/>
        <w:rPr>
          <w:rFonts w:ascii="Times New Roman" w:hAnsi="Times New Roman" w:cs="Times New Roman"/>
          <w:b/>
          <w:sz w:val="18"/>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3F99" w14:textId="77777777" w:rsidR="001B69B0" w:rsidRDefault="00431564">
      <w:pPr>
        <w:spacing w:before="2" w:line="207" w:lineRule="exact"/>
        <w:ind w:left="137"/>
        <w:rPr>
          <w:rFonts w:ascii="Times New Roman" w:hAnsi="Times New Roman" w:cs="Times New Roman"/>
          <w:b/>
          <w:sz w:val="18"/>
        </w:rPr>
      </w:pPr>
      <w:r>
        <w:rPr>
          <w:rFonts w:ascii="Times New Roman" w:hAnsi="Times New Roman" w:cs="Times New Roman"/>
          <w:b/>
          <w:spacing w:val="-2"/>
          <w:sz w:val="18"/>
        </w:rPr>
        <w:t>Supervisor</w:t>
      </w:r>
    </w:p>
    <w:p w14:paraId="24183F9A" w14:textId="4E48D968" w:rsidR="001B69B0" w:rsidRDefault="00431564">
      <w:pPr>
        <w:tabs>
          <w:tab w:val="left" w:pos="1735"/>
          <w:tab w:val="left" w:pos="3473"/>
          <w:tab w:val="left" w:pos="4147"/>
        </w:tabs>
        <w:spacing w:line="207" w:lineRule="exact"/>
        <w:ind w:left="137"/>
        <w:rPr>
          <w:rFonts w:ascii="Times New Roman" w:hAnsi="Times New Roman" w:cs="Times New Roman"/>
          <w:sz w:val="18"/>
        </w:rPr>
      </w:pPr>
      <w:proofErr w:type="gramStart"/>
      <w:r>
        <w:rPr>
          <w:rFonts w:ascii="Times New Roman" w:hAnsi="Times New Roman" w:cs="Times New Roman"/>
          <w:b/>
          <w:sz w:val="18"/>
        </w:rPr>
        <w:t>Name</w:t>
      </w:r>
      <w:r>
        <w:rPr>
          <w:rFonts w:ascii="Times New Roman" w:hAnsi="Times New Roman" w:cs="Times New Roman"/>
          <w:b/>
          <w:spacing w:val="-1"/>
          <w:sz w:val="18"/>
        </w:rPr>
        <w:t xml:space="preserve"> </w:t>
      </w:r>
      <w:r>
        <w:rPr>
          <w:rFonts w:ascii="Times New Roman" w:hAnsi="Times New Roman" w:cs="Times New Roman"/>
          <w:spacing w:val="-10"/>
          <w:sz w:val="18"/>
        </w:rPr>
        <w:t>:</w:t>
      </w:r>
      <w:proofErr w:type="gramEnd"/>
      <w:r w:rsidR="00CD5F5F">
        <w:rPr>
          <w:rFonts w:ascii="Times New Roman" w:hAnsi="Times New Roman" w:cs="Times New Roman"/>
          <w:sz w:val="18"/>
        </w:rPr>
        <w:t xml:space="preserve"> </w:t>
      </w:r>
      <w:r>
        <w:rPr>
          <w:rFonts w:ascii="Times New Roman" w:hAnsi="Times New Roman" w:cs="Times New Roman"/>
          <w:sz w:val="18"/>
        </w:rPr>
        <w:t>Sushil</w:t>
      </w:r>
      <w:r>
        <w:rPr>
          <w:rFonts w:ascii="Times New Roman" w:hAnsi="Times New Roman" w:cs="Times New Roman"/>
          <w:spacing w:val="-4"/>
          <w:sz w:val="18"/>
        </w:rPr>
        <w:t xml:space="preserve"> Lekhi</w:t>
      </w:r>
      <w:r>
        <w:rPr>
          <w:rFonts w:ascii="Times New Roman" w:hAnsi="Times New Roman" w:cs="Times New Roman"/>
          <w:sz w:val="18"/>
        </w:rPr>
        <w:tab/>
      </w:r>
      <w:proofErr w:type="gramStart"/>
      <w:r>
        <w:rPr>
          <w:rFonts w:ascii="Times New Roman" w:hAnsi="Times New Roman" w:cs="Times New Roman"/>
          <w:b/>
          <w:sz w:val="18"/>
        </w:rPr>
        <w:t>UID</w:t>
      </w:r>
      <w:r>
        <w:rPr>
          <w:rFonts w:ascii="Times New Roman" w:hAnsi="Times New Roman" w:cs="Times New Roman"/>
          <w:b/>
          <w:spacing w:val="-2"/>
          <w:sz w:val="18"/>
        </w:rPr>
        <w:t xml:space="preserve"> </w:t>
      </w:r>
      <w:r>
        <w:rPr>
          <w:rFonts w:ascii="Times New Roman" w:hAnsi="Times New Roman" w:cs="Times New Roman"/>
          <w:b/>
          <w:spacing w:val="-10"/>
          <w:sz w:val="18"/>
        </w:rPr>
        <w:t>:</w:t>
      </w:r>
      <w:proofErr w:type="gramEnd"/>
      <w:r w:rsidR="00CD5F5F">
        <w:rPr>
          <w:rFonts w:ascii="Times New Roman" w:hAnsi="Times New Roman" w:cs="Times New Roman"/>
          <w:b/>
          <w:sz w:val="18"/>
        </w:rPr>
        <w:t xml:space="preserve"> </w:t>
      </w:r>
      <w:r>
        <w:rPr>
          <w:rFonts w:ascii="Times New Roman" w:hAnsi="Times New Roman" w:cs="Times New Roman"/>
          <w:spacing w:val="-2"/>
          <w:sz w:val="18"/>
        </w:rPr>
        <w:t>57714</w:t>
      </w:r>
    </w:p>
    <w:p w14:paraId="24183F9B" w14:textId="77777777" w:rsidR="001B69B0" w:rsidRDefault="00431564">
      <w:pPr>
        <w:tabs>
          <w:tab w:val="left" w:pos="2124"/>
        </w:tabs>
        <w:spacing w:before="2"/>
        <w:ind w:left="137" w:right="784"/>
        <w:rPr>
          <w:rFonts w:ascii="Times New Roman" w:hAnsi="Times New Roman" w:cs="Times New Roman"/>
          <w:sz w:val="18"/>
        </w:rPr>
      </w:pPr>
      <w:proofErr w:type="gramStart"/>
      <w:r>
        <w:rPr>
          <w:rFonts w:ascii="Times New Roman" w:hAnsi="Times New Roman" w:cs="Times New Roman"/>
          <w:b/>
          <w:sz w:val="18"/>
        </w:rPr>
        <w:t>Designation :</w:t>
      </w:r>
      <w:r>
        <w:rPr>
          <w:rFonts w:ascii="Times New Roman" w:hAnsi="Times New Roman" w:cs="Times New Roman"/>
          <w:spacing w:val="-2"/>
          <w:sz w:val="18"/>
        </w:rPr>
        <w:t>Assistant</w:t>
      </w:r>
      <w:proofErr w:type="gramEnd"/>
      <w:r>
        <w:rPr>
          <w:rFonts w:ascii="Times New Roman" w:hAnsi="Times New Roman" w:cs="Times New Roman"/>
          <w:spacing w:val="-2"/>
          <w:sz w:val="18"/>
        </w:rPr>
        <w:t xml:space="preserve"> Professor</w:t>
      </w:r>
    </w:p>
    <w:p w14:paraId="24183F9C" w14:textId="77777777" w:rsidR="001B69B0" w:rsidRDefault="001B69B0">
      <w:pPr>
        <w:rPr>
          <w:rFonts w:ascii="Times New Roman" w:hAnsi="Times New Roman" w:cs="Times New Roman"/>
          <w:sz w:val="18"/>
        </w:rPr>
        <w:sectPr w:rsidR="001B69B0" w:rsidSect="00CF0BA4">
          <w:type w:val="continuous"/>
          <w:pgSz w:w="11910" w:h="16840"/>
          <w:pgMar w:top="1720" w:right="283" w:bottom="280" w:left="1133"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693" w:space="2156"/>
            <w:col w:w="3645"/>
          </w:cols>
        </w:sectPr>
      </w:pPr>
    </w:p>
    <w:p w14:paraId="24183F9D" w14:textId="77777777" w:rsidR="001B69B0" w:rsidRDefault="00431564">
      <w:pPr>
        <w:tabs>
          <w:tab w:val="left" w:pos="1610"/>
          <w:tab w:val="left" w:pos="4056"/>
          <w:tab w:val="left" w:pos="5233"/>
        </w:tabs>
        <w:spacing w:line="206" w:lineRule="exact"/>
        <w:ind w:left="127"/>
        <w:rPr>
          <w:rFonts w:ascii="Times New Roman" w:hAnsi="Times New Roman" w:cs="Times New Roman"/>
          <w:b/>
          <w:sz w:val="18"/>
        </w:rPr>
      </w:pPr>
      <w:proofErr w:type="gramStart"/>
      <w:r>
        <w:rPr>
          <w:rFonts w:ascii="Times New Roman" w:hAnsi="Times New Roman" w:cs="Times New Roman"/>
          <w:b/>
          <w:sz w:val="18"/>
        </w:rPr>
        <w:t>Qualification</w:t>
      </w:r>
      <w:r>
        <w:rPr>
          <w:rFonts w:ascii="Times New Roman" w:hAnsi="Times New Roman" w:cs="Times New Roman"/>
          <w:b/>
          <w:spacing w:val="-8"/>
          <w:sz w:val="18"/>
        </w:rPr>
        <w:t xml:space="preserve"> </w:t>
      </w:r>
      <w:r>
        <w:rPr>
          <w:rFonts w:ascii="Times New Roman" w:hAnsi="Times New Roman" w:cs="Times New Roman"/>
          <w:b/>
          <w:spacing w:val="-10"/>
          <w:sz w:val="18"/>
        </w:rPr>
        <w:t>:</w:t>
      </w:r>
      <w:proofErr w:type="gramEnd"/>
      <w:r>
        <w:rPr>
          <w:rFonts w:ascii="Times New Roman" w:hAnsi="Times New Roman" w:cs="Times New Roman"/>
          <w:b/>
          <w:sz w:val="18"/>
        </w:rPr>
        <w:tab/>
      </w:r>
      <w:r>
        <w:rPr>
          <w:rFonts w:ascii="Times New Roman" w:hAnsi="Times New Roman" w:cs="Times New Roman"/>
          <w:b/>
          <w:sz w:val="18"/>
          <w:u w:val="single"/>
        </w:rPr>
        <w:tab/>
      </w:r>
      <w:r>
        <w:rPr>
          <w:rFonts w:ascii="Times New Roman" w:hAnsi="Times New Roman" w:cs="Times New Roman"/>
          <w:b/>
          <w:sz w:val="18"/>
        </w:rPr>
        <w:tab/>
        <w:t>Research</w:t>
      </w:r>
      <w:r>
        <w:rPr>
          <w:rFonts w:ascii="Times New Roman" w:hAnsi="Times New Roman" w:cs="Times New Roman"/>
          <w:b/>
          <w:spacing w:val="-8"/>
          <w:sz w:val="18"/>
        </w:rPr>
        <w:t xml:space="preserve"> </w:t>
      </w:r>
      <w:proofErr w:type="gramStart"/>
      <w:r>
        <w:rPr>
          <w:rFonts w:ascii="Times New Roman" w:hAnsi="Times New Roman" w:cs="Times New Roman"/>
          <w:b/>
          <w:sz w:val="18"/>
        </w:rPr>
        <w:t>Experience</w:t>
      </w:r>
      <w:r>
        <w:rPr>
          <w:rFonts w:ascii="Times New Roman" w:hAnsi="Times New Roman" w:cs="Times New Roman"/>
          <w:b/>
          <w:spacing w:val="-5"/>
          <w:sz w:val="18"/>
        </w:rPr>
        <w:t xml:space="preserve"> </w:t>
      </w:r>
      <w:r>
        <w:rPr>
          <w:rFonts w:ascii="Times New Roman" w:hAnsi="Times New Roman" w:cs="Times New Roman"/>
          <w:b/>
          <w:spacing w:val="-10"/>
          <w:sz w:val="18"/>
        </w:rPr>
        <w:t>:</w:t>
      </w:r>
      <w:proofErr w:type="gramEnd"/>
    </w:p>
    <w:p w14:paraId="24183F9E" w14:textId="77777777" w:rsidR="001B69B0" w:rsidRDefault="00431564">
      <w:pPr>
        <w:pStyle w:val="BodyText"/>
        <w:ind w:left="0"/>
        <w:rPr>
          <w:rFonts w:ascii="Times New Roman" w:hAnsi="Times New Roman" w:cs="Times New Roman"/>
          <w:b/>
          <w:sz w:val="17"/>
        </w:rPr>
      </w:pPr>
      <w:r>
        <w:rPr>
          <w:rFonts w:ascii="Times New Roman" w:hAnsi="Times New Roman" w:cs="Times New Roman"/>
          <w:b/>
          <w:noProof/>
          <w:sz w:val="17"/>
        </w:rPr>
        <mc:AlternateContent>
          <mc:Choice Requires="wps">
            <w:drawing>
              <wp:anchor distT="0" distB="0" distL="0" distR="0" simplePos="0" relativeHeight="251661312" behindDoc="1" locked="0" layoutInCell="1" allowOverlap="1" wp14:anchorId="241842A9" wp14:editId="241842AA">
                <wp:simplePos x="0" y="0"/>
                <wp:positionH relativeFrom="page">
                  <wp:posOffset>1741805</wp:posOffset>
                </wp:positionH>
                <wp:positionV relativeFrom="paragraph">
                  <wp:posOffset>139065</wp:posOffset>
                </wp:positionV>
                <wp:extent cx="152527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1525270" cy="1270"/>
                        </a:xfrm>
                        <a:custGeom>
                          <a:avLst/>
                          <a:gdLst/>
                          <a:ahLst/>
                          <a:cxnLst/>
                          <a:rect l="l" t="t" r="r" b="b"/>
                          <a:pathLst>
                            <a:path w="1525270">
                              <a:moveTo>
                                <a:pt x="0" y="0"/>
                              </a:moveTo>
                              <a:lnTo>
                                <a:pt x="1524893" y="0"/>
                              </a:lnTo>
                            </a:path>
                          </a:pathLst>
                        </a:custGeom>
                        <a:ln w="7256">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3" o:spid="_x0000_s1026" o:spt="100" style="position:absolute;left:0pt;margin-left:137.15pt;margin-top:10.95pt;height:0.1pt;width:120.1pt;mso-position-horizontal-relative:page;mso-wrap-distance-bottom:0pt;mso-wrap-distance-top:0pt;z-index:-251655168;mso-width-relative:page;mso-height-relative:page;" filled="f" stroked="t" coordsize="1525270,1" o:gfxdata="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bc2onaAAAACQEAAA8AAAAA&#10;AAAAAQAgAAAAIgAAAGRycy9kb3ducmV2LnhtbFBLAQIUABQAAAAIAIdO4kBhZBBrEgIAAHoEAAAO&#10;AAAAAAAAAAEAIAAAACkBAABkcnMvZTJvRG9jLnhtbFBLBQYAAAAABgAGAFkBAACtBQAAAAA=&#10;" path="m0,0l1524893,0e">
                <v:fill on="f" focussize="0,0"/>
                <v:stroke weight="0.571338582677165pt" color="#000000" joinstyle="round"/>
                <v:imagedata o:title=""/>
                <o:lock v:ext="edit" aspectratio="f"/>
                <v:textbox inset="0mm,0mm,0mm,0mm"/>
                <w10:wrap type="topAndBottom"/>
              </v:shape>
            </w:pict>
          </mc:Fallback>
        </mc:AlternateContent>
      </w:r>
    </w:p>
    <w:p w14:paraId="24183F9F" w14:textId="77777777" w:rsidR="001B69B0" w:rsidRDefault="001B69B0">
      <w:pPr>
        <w:pStyle w:val="BodyText"/>
        <w:spacing w:before="1"/>
        <w:ind w:left="0"/>
        <w:rPr>
          <w:rFonts w:ascii="Times New Roman" w:hAnsi="Times New Roman" w:cs="Times New Roman"/>
          <w:b/>
          <w:sz w:val="16"/>
        </w:rPr>
      </w:pPr>
    </w:p>
    <w:tbl>
      <w:tblPr>
        <w:tblW w:w="0" w:type="auto"/>
        <w:tblInd w:w="1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1042"/>
        <w:gridCol w:w="3507"/>
        <w:gridCol w:w="1616"/>
        <w:gridCol w:w="1042"/>
        <w:gridCol w:w="1043"/>
        <w:gridCol w:w="2034"/>
      </w:tblGrid>
      <w:tr w:rsidR="001B69B0" w14:paraId="24183FA6" w14:textId="77777777">
        <w:trPr>
          <w:trHeight w:val="477"/>
        </w:trPr>
        <w:tc>
          <w:tcPr>
            <w:tcW w:w="1042" w:type="dxa"/>
            <w:shd w:val="clear" w:color="auto" w:fill="D2D2D2"/>
          </w:tcPr>
          <w:p w14:paraId="24183FA0" w14:textId="77777777" w:rsidR="001B69B0" w:rsidRDefault="00431564">
            <w:pPr>
              <w:pStyle w:val="TableParagraph"/>
              <w:spacing w:before="73"/>
              <w:ind w:left="38"/>
              <w:jc w:val="left"/>
              <w:rPr>
                <w:rFonts w:ascii="Times New Roman" w:hAnsi="Times New Roman" w:cs="Times New Roman"/>
                <w:b/>
                <w:sz w:val="18"/>
              </w:rPr>
            </w:pPr>
            <w:r>
              <w:rPr>
                <w:rFonts w:ascii="Times New Roman" w:hAnsi="Times New Roman" w:cs="Times New Roman"/>
                <w:b/>
                <w:spacing w:val="-2"/>
                <w:sz w:val="18"/>
              </w:rPr>
              <w:t>SR.NO.</w:t>
            </w:r>
          </w:p>
        </w:tc>
        <w:tc>
          <w:tcPr>
            <w:tcW w:w="3507" w:type="dxa"/>
            <w:shd w:val="clear" w:color="auto" w:fill="D2D2D2"/>
          </w:tcPr>
          <w:p w14:paraId="24183FA1" w14:textId="77777777" w:rsidR="001B69B0" w:rsidRDefault="00431564">
            <w:pPr>
              <w:pStyle w:val="TableParagraph"/>
              <w:spacing w:before="73"/>
              <w:ind w:left="38"/>
              <w:jc w:val="left"/>
              <w:rPr>
                <w:rFonts w:ascii="Times New Roman" w:hAnsi="Times New Roman" w:cs="Times New Roman"/>
                <w:b/>
                <w:sz w:val="18"/>
              </w:rPr>
            </w:pPr>
            <w:r>
              <w:rPr>
                <w:rFonts w:ascii="Times New Roman" w:hAnsi="Times New Roman" w:cs="Times New Roman"/>
                <w:b/>
                <w:sz w:val="18"/>
              </w:rPr>
              <w:t>NAME</w:t>
            </w:r>
            <w:r>
              <w:rPr>
                <w:rFonts w:ascii="Times New Roman" w:hAnsi="Times New Roman" w:cs="Times New Roman"/>
                <w:b/>
                <w:spacing w:val="-3"/>
                <w:sz w:val="18"/>
              </w:rPr>
              <w:t xml:space="preserve"> </w:t>
            </w:r>
            <w:r>
              <w:rPr>
                <w:rFonts w:ascii="Times New Roman" w:hAnsi="Times New Roman" w:cs="Times New Roman"/>
                <w:b/>
                <w:sz w:val="18"/>
              </w:rPr>
              <w:t>OF</w:t>
            </w:r>
            <w:r>
              <w:rPr>
                <w:rFonts w:ascii="Times New Roman" w:hAnsi="Times New Roman" w:cs="Times New Roman"/>
                <w:b/>
                <w:spacing w:val="-2"/>
                <w:sz w:val="18"/>
              </w:rPr>
              <w:t xml:space="preserve"> STUDENT</w:t>
            </w:r>
          </w:p>
        </w:tc>
        <w:tc>
          <w:tcPr>
            <w:tcW w:w="1616" w:type="dxa"/>
            <w:shd w:val="clear" w:color="auto" w:fill="D2D2D2"/>
          </w:tcPr>
          <w:p w14:paraId="24183FA2" w14:textId="77777777" w:rsidR="001B69B0" w:rsidRDefault="00431564">
            <w:pPr>
              <w:pStyle w:val="TableParagraph"/>
              <w:spacing w:before="73"/>
              <w:ind w:left="38"/>
              <w:jc w:val="left"/>
              <w:rPr>
                <w:rFonts w:ascii="Times New Roman" w:hAnsi="Times New Roman" w:cs="Times New Roman"/>
                <w:b/>
                <w:sz w:val="18"/>
              </w:rPr>
            </w:pPr>
            <w:r>
              <w:rPr>
                <w:rFonts w:ascii="Times New Roman" w:hAnsi="Times New Roman" w:cs="Times New Roman"/>
                <w:b/>
                <w:sz w:val="18"/>
              </w:rPr>
              <w:t>Prov.</w:t>
            </w:r>
            <w:r>
              <w:rPr>
                <w:rFonts w:ascii="Times New Roman" w:hAnsi="Times New Roman" w:cs="Times New Roman"/>
                <w:b/>
                <w:spacing w:val="38"/>
                <w:sz w:val="18"/>
              </w:rPr>
              <w:t xml:space="preserve"> </w:t>
            </w:r>
            <w:r>
              <w:rPr>
                <w:rFonts w:ascii="Times New Roman" w:hAnsi="Times New Roman" w:cs="Times New Roman"/>
                <w:b/>
                <w:sz w:val="18"/>
              </w:rPr>
              <w:t>Regd.</w:t>
            </w:r>
            <w:r>
              <w:rPr>
                <w:rFonts w:ascii="Times New Roman" w:hAnsi="Times New Roman" w:cs="Times New Roman"/>
                <w:b/>
                <w:spacing w:val="-6"/>
                <w:sz w:val="18"/>
              </w:rPr>
              <w:t xml:space="preserve"> </w:t>
            </w:r>
            <w:r>
              <w:rPr>
                <w:rFonts w:ascii="Times New Roman" w:hAnsi="Times New Roman" w:cs="Times New Roman"/>
                <w:b/>
                <w:spacing w:val="-5"/>
                <w:sz w:val="18"/>
              </w:rPr>
              <w:t>No.</w:t>
            </w:r>
          </w:p>
        </w:tc>
        <w:tc>
          <w:tcPr>
            <w:tcW w:w="1042" w:type="dxa"/>
            <w:shd w:val="clear" w:color="auto" w:fill="D2D2D2"/>
          </w:tcPr>
          <w:p w14:paraId="24183FA3" w14:textId="77777777" w:rsidR="001B69B0" w:rsidRDefault="00431564">
            <w:pPr>
              <w:pStyle w:val="TableParagraph"/>
              <w:spacing w:before="73"/>
              <w:ind w:left="42"/>
              <w:jc w:val="left"/>
              <w:rPr>
                <w:rFonts w:ascii="Times New Roman" w:hAnsi="Times New Roman" w:cs="Times New Roman"/>
                <w:b/>
                <w:sz w:val="18"/>
              </w:rPr>
            </w:pPr>
            <w:r>
              <w:rPr>
                <w:rFonts w:ascii="Times New Roman" w:hAnsi="Times New Roman" w:cs="Times New Roman"/>
                <w:b/>
                <w:spacing w:val="-4"/>
                <w:sz w:val="18"/>
              </w:rPr>
              <w:t>BATCH</w:t>
            </w:r>
          </w:p>
        </w:tc>
        <w:tc>
          <w:tcPr>
            <w:tcW w:w="1043" w:type="dxa"/>
            <w:shd w:val="clear" w:color="auto" w:fill="D2D2D2"/>
          </w:tcPr>
          <w:p w14:paraId="24183FA4" w14:textId="77777777" w:rsidR="001B69B0" w:rsidRDefault="00431564">
            <w:pPr>
              <w:pStyle w:val="TableParagraph"/>
              <w:spacing w:before="73"/>
              <w:ind w:left="39"/>
              <w:jc w:val="left"/>
              <w:rPr>
                <w:rFonts w:ascii="Times New Roman" w:hAnsi="Times New Roman" w:cs="Times New Roman"/>
                <w:b/>
                <w:sz w:val="18"/>
              </w:rPr>
            </w:pPr>
            <w:r>
              <w:rPr>
                <w:rFonts w:ascii="Times New Roman" w:hAnsi="Times New Roman" w:cs="Times New Roman"/>
                <w:b/>
                <w:spacing w:val="-2"/>
                <w:sz w:val="18"/>
              </w:rPr>
              <w:t>SECTION</w:t>
            </w:r>
          </w:p>
        </w:tc>
        <w:tc>
          <w:tcPr>
            <w:tcW w:w="2034" w:type="dxa"/>
            <w:shd w:val="clear" w:color="auto" w:fill="D2D2D2"/>
          </w:tcPr>
          <w:p w14:paraId="24183FA5" w14:textId="77777777" w:rsidR="001B69B0" w:rsidRDefault="00431564">
            <w:pPr>
              <w:pStyle w:val="TableParagraph"/>
              <w:spacing w:before="73"/>
              <w:ind w:left="36"/>
              <w:jc w:val="left"/>
              <w:rPr>
                <w:rFonts w:ascii="Times New Roman" w:hAnsi="Times New Roman" w:cs="Times New Roman"/>
                <w:b/>
                <w:sz w:val="18"/>
              </w:rPr>
            </w:pPr>
            <w:r>
              <w:rPr>
                <w:rFonts w:ascii="Times New Roman" w:hAnsi="Times New Roman" w:cs="Times New Roman"/>
                <w:b/>
                <w:spacing w:val="-2"/>
                <w:sz w:val="18"/>
              </w:rPr>
              <w:t>CONTACT</w:t>
            </w:r>
            <w:r>
              <w:rPr>
                <w:rFonts w:ascii="Times New Roman" w:hAnsi="Times New Roman" w:cs="Times New Roman"/>
                <w:b/>
                <w:spacing w:val="-7"/>
                <w:sz w:val="18"/>
              </w:rPr>
              <w:t xml:space="preserve"> </w:t>
            </w:r>
            <w:r>
              <w:rPr>
                <w:rFonts w:ascii="Times New Roman" w:hAnsi="Times New Roman" w:cs="Times New Roman"/>
                <w:b/>
                <w:spacing w:val="-2"/>
                <w:sz w:val="18"/>
              </w:rPr>
              <w:t>NUMBER</w:t>
            </w:r>
          </w:p>
        </w:tc>
      </w:tr>
      <w:tr w:rsidR="001B69B0" w14:paraId="24183FAD" w14:textId="77777777">
        <w:trPr>
          <w:trHeight w:val="420"/>
        </w:trPr>
        <w:tc>
          <w:tcPr>
            <w:tcW w:w="1042" w:type="dxa"/>
          </w:tcPr>
          <w:p w14:paraId="24183FA7" w14:textId="77777777" w:rsidR="001B69B0" w:rsidRDefault="00431564">
            <w:pPr>
              <w:pStyle w:val="TableParagraph"/>
              <w:spacing w:before="76"/>
              <w:ind w:left="38"/>
              <w:jc w:val="left"/>
              <w:rPr>
                <w:rFonts w:ascii="Times New Roman" w:hAnsi="Times New Roman" w:cs="Times New Roman"/>
                <w:sz w:val="18"/>
              </w:rPr>
            </w:pPr>
            <w:r>
              <w:rPr>
                <w:rFonts w:ascii="Times New Roman" w:hAnsi="Times New Roman" w:cs="Times New Roman"/>
                <w:spacing w:val="-10"/>
                <w:sz w:val="18"/>
              </w:rPr>
              <w:t>1</w:t>
            </w:r>
          </w:p>
        </w:tc>
        <w:tc>
          <w:tcPr>
            <w:tcW w:w="3507" w:type="dxa"/>
          </w:tcPr>
          <w:p w14:paraId="24183FA8" w14:textId="77777777" w:rsidR="001B69B0" w:rsidRDefault="00431564">
            <w:pPr>
              <w:pStyle w:val="TableParagraph"/>
              <w:spacing w:before="76"/>
              <w:ind w:left="38"/>
              <w:jc w:val="left"/>
              <w:rPr>
                <w:rFonts w:ascii="Times New Roman" w:hAnsi="Times New Roman" w:cs="Times New Roman"/>
                <w:sz w:val="18"/>
              </w:rPr>
            </w:pPr>
            <w:r>
              <w:rPr>
                <w:rFonts w:ascii="Times New Roman" w:hAnsi="Times New Roman" w:cs="Times New Roman"/>
                <w:spacing w:val="-2"/>
                <w:sz w:val="18"/>
              </w:rPr>
              <w:t>Sourav</w:t>
            </w:r>
          </w:p>
        </w:tc>
        <w:tc>
          <w:tcPr>
            <w:tcW w:w="1616" w:type="dxa"/>
          </w:tcPr>
          <w:p w14:paraId="24183FA9" w14:textId="77777777" w:rsidR="001B69B0" w:rsidRDefault="00431564">
            <w:pPr>
              <w:pStyle w:val="TableParagraph"/>
              <w:spacing w:before="76"/>
              <w:ind w:left="38"/>
              <w:jc w:val="left"/>
              <w:rPr>
                <w:rFonts w:ascii="Times New Roman" w:hAnsi="Times New Roman" w:cs="Times New Roman"/>
                <w:sz w:val="18"/>
              </w:rPr>
            </w:pPr>
            <w:r>
              <w:rPr>
                <w:rFonts w:ascii="Times New Roman" w:hAnsi="Times New Roman" w:cs="Times New Roman"/>
                <w:spacing w:val="-2"/>
                <w:sz w:val="18"/>
              </w:rPr>
              <w:t>12223312</w:t>
            </w:r>
          </w:p>
        </w:tc>
        <w:tc>
          <w:tcPr>
            <w:tcW w:w="1042" w:type="dxa"/>
          </w:tcPr>
          <w:p w14:paraId="24183FAA" w14:textId="77777777" w:rsidR="001B69B0" w:rsidRDefault="00431564">
            <w:pPr>
              <w:pStyle w:val="TableParagraph"/>
              <w:spacing w:before="76"/>
              <w:ind w:left="42"/>
              <w:jc w:val="left"/>
              <w:rPr>
                <w:rFonts w:ascii="Times New Roman" w:hAnsi="Times New Roman" w:cs="Times New Roman"/>
                <w:sz w:val="18"/>
              </w:rPr>
            </w:pPr>
            <w:r>
              <w:rPr>
                <w:rFonts w:ascii="Times New Roman" w:hAnsi="Times New Roman" w:cs="Times New Roman"/>
                <w:spacing w:val="-4"/>
                <w:sz w:val="18"/>
              </w:rPr>
              <w:t>2022</w:t>
            </w:r>
          </w:p>
        </w:tc>
        <w:tc>
          <w:tcPr>
            <w:tcW w:w="1043" w:type="dxa"/>
          </w:tcPr>
          <w:p w14:paraId="24183FAB" w14:textId="77777777" w:rsidR="001B69B0" w:rsidRDefault="00431564">
            <w:pPr>
              <w:pStyle w:val="TableParagraph"/>
              <w:spacing w:before="76"/>
              <w:ind w:left="39"/>
              <w:jc w:val="left"/>
              <w:rPr>
                <w:rFonts w:ascii="Times New Roman" w:hAnsi="Times New Roman" w:cs="Times New Roman"/>
                <w:sz w:val="18"/>
              </w:rPr>
            </w:pPr>
            <w:r>
              <w:rPr>
                <w:rFonts w:ascii="Times New Roman" w:hAnsi="Times New Roman" w:cs="Times New Roman"/>
                <w:spacing w:val="-2"/>
                <w:sz w:val="18"/>
              </w:rPr>
              <w:t>422PK</w:t>
            </w:r>
          </w:p>
        </w:tc>
        <w:tc>
          <w:tcPr>
            <w:tcW w:w="2034" w:type="dxa"/>
          </w:tcPr>
          <w:p w14:paraId="24183FAC" w14:textId="77777777" w:rsidR="001B69B0" w:rsidRDefault="00431564">
            <w:pPr>
              <w:pStyle w:val="TableParagraph"/>
              <w:spacing w:before="76"/>
              <w:ind w:left="36"/>
              <w:jc w:val="left"/>
              <w:rPr>
                <w:rFonts w:ascii="Times New Roman" w:hAnsi="Times New Roman" w:cs="Times New Roman"/>
                <w:sz w:val="18"/>
              </w:rPr>
            </w:pPr>
            <w:r>
              <w:rPr>
                <w:rFonts w:ascii="Times New Roman" w:hAnsi="Times New Roman" w:cs="Times New Roman"/>
                <w:spacing w:val="-2"/>
                <w:sz w:val="18"/>
              </w:rPr>
              <w:t>7206975416</w:t>
            </w:r>
          </w:p>
        </w:tc>
      </w:tr>
      <w:tr w:rsidR="001B69B0" w14:paraId="24183FB4" w14:textId="77777777">
        <w:trPr>
          <w:trHeight w:val="422"/>
        </w:trPr>
        <w:tc>
          <w:tcPr>
            <w:tcW w:w="1042" w:type="dxa"/>
          </w:tcPr>
          <w:p w14:paraId="24183FAE" w14:textId="77777777" w:rsidR="001B69B0" w:rsidRDefault="00431564">
            <w:pPr>
              <w:pStyle w:val="TableParagraph"/>
              <w:spacing w:before="76"/>
              <w:ind w:left="38"/>
              <w:jc w:val="left"/>
              <w:rPr>
                <w:rFonts w:ascii="Times New Roman" w:hAnsi="Times New Roman" w:cs="Times New Roman"/>
                <w:sz w:val="18"/>
              </w:rPr>
            </w:pPr>
            <w:r>
              <w:rPr>
                <w:rFonts w:ascii="Times New Roman" w:hAnsi="Times New Roman" w:cs="Times New Roman"/>
                <w:spacing w:val="-10"/>
                <w:sz w:val="18"/>
              </w:rPr>
              <w:t>2</w:t>
            </w:r>
          </w:p>
        </w:tc>
        <w:tc>
          <w:tcPr>
            <w:tcW w:w="3507" w:type="dxa"/>
          </w:tcPr>
          <w:p w14:paraId="24183FAF" w14:textId="77777777" w:rsidR="001B69B0" w:rsidRDefault="00431564">
            <w:pPr>
              <w:pStyle w:val="TableParagraph"/>
              <w:spacing w:before="76"/>
              <w:ind w:left="38"/>
              <w:jc w:val="left"/>
              <w:rPr>
                <w:rFonts w:ascii="Times New Roman" w:hAnsi="Times New Roman" w:cs="Times New Roman"/>
                <w:sz w:val="18"/>
              </w:rPr>
            </w:pPr>
            <w:r>
              <w:rPr>
                <w:rFonts w:ascii="Times New Roman" w:hAnsi="Times New Roman" w:cs="Times New Roman"/>
                <w:sz w:val="18"/>
              </w:rPr>
              <w:t>Astitva</w:t>
            </w:r>
            <w:r>
              <w:rPr>
                <w:rFonts w:ascii="Times New Roman" w:hAnsi="Times New Roman" w:cs="Times New Roman"/>
                <w:spacing w:val="-5"/>
                <w:sz w:val="18"/>
              </w:rPr>
              <w:t xml:space="preserve"> </w:t>
            </w:r>
            <w:proofErr w:type="spellStart"/>
            <w:r>
              <w:rPr>
                <w:rFonts w:ascii="Times New Roman" w:hAnsi="Times New Roman" w:cs="Times New Roman"/>
                <w:spacing w:val="-2"/>
                <w:sz w:val="18"/>
              </w:rPr>
              <w:t>yadav</w:t>
            </w:r>
            <w:proofErr w:type="spellEnd"/>
          </w:p>
        </w:tc>
        <w:tc>
          <w:tcPr>
            <w:tcW w:w="1616" w:type="dxa"/>
          </w:tcPr>
          <w:p w14:paraId="24183FB0" w14:textId="77777777" w:rsidR="001B69B0" w:rsidRDefault="00431564">
            <w:pPr>
              <w:pStyle w:val="TableParagraph"/>
              <w:spacing w:before="76"/>
              <w:ind w:left="38"/>
              <w:jc w:val="left"/>
              <w:rPr>
                <w:rFonts w:ascii="Times New Roman" w:hAnsi="Times New Roman" w:cs="Times New Roman"/>
                <w:sz w:val="18"/>
              </w:rPr>
            </w:pPr>
            <w:r>
              <w:rPr>
                <w:rFonts w:ascii="Times New Roman" w:hAnsi="Times New Roman" w:cs="Times New Roman"/>
                <w:spacing w:val="-2"/>
                <w:sz w:val="18"/>
              </w:rPr>
              <w:t>12222409</w:t>
            </w:r>
          </w:p>
        </w:tc>
        <w:tc>
          <w:tcPr>
            <w:tcW w:w="1042" w:type="dxa"/>
          </w:tcPr>
          <w:p w14:paraId="24183FB1" w14:textId="77777777" w:rsidR="001B69B0" w:rsidRDefault="00431564">
            <w:pPr>
              <w:pStyle w:val="TableParagraph"/>
              <w:spacing w:before="76"/>
              <w:ind w:left="42"/>
              <w:jc w:val="left"/>
              <w:rPr>
                <w:rFonts w:ascii="Times New Roman" w:hAnsi="Times New Roman" w:cs="Times New Roman"/>
                <w:sz w:val="18"/>
              </w:rPr>
            </w:pPr>
            <w:r>
              <w:rPr>
                <w:rFonts w:ascii="Times New Roman" w:hAnsi="Times New Roman" w:cs="Times New Roman"/>
                <w:spacing w:val="-4"/>
                <w:sz w:val="18"/>
              </w:rPr>
              <w:t>2022</w:t>
            </w:r>
          </w:p>
        </w:tc>
        <w:tc>
          <w:tcPr>
            <w:tcW w:w="1043" w:type="dxa"/>
          </w:tcPr>
          <w:p w14:paraId="24183FB2" w14:textId="77777777" w:rsidR="001B69B0" w:rsidRDefault="00431564">
            <w:pPr>
              <w:pStyle w:val="TableParagraph"/>
              <w:spacing w:before="76"/>
              <w:ind w:left="39"/>
              <w:jc w:val="left"/>
              <w:rPr>
                <w:rFonts w:ascii="Times New Roman" w:hAnsi="Times New Roman" w:cs="Times New Roman"/>
                <w:sz w:val="18"/>
              </w:rPr>
            </w:pPr>
            <w:r>
              <w:rPr>
                <w:rFonts w:ascii="Times New Roman" w:hAnsi="Times New Roman" w:cs="Times New Roman"/>
                <w:spacing w:val="-2"/>
                <w:sz w:val="18"/>
              </w:rPr>
              <w:t>422AT</w:t>
            </w:r>
          </w:p>
        </w:tc>
        <w:tc>
          <w:tcPr>
            <w:tcW w:w="2034" w:type="dxa"/>
          </w:tcPr>
          <w:p w14:paraId="24183FB3" w14:textId="77777777" w:rsidR="001B69B0" w:rsidRDefault="00431564">
            <w:pPr>
              <w:pStyle w:val="TableParagraph"/>
              <w:spacing w:before="76"/>
              <w:ind w:left="36"/>
              <w:jc w:val="left"/>
              <w:rPr>
                <w:rFonts w:ascii="Times New Roman" w:hAnsi="Times New Roman" w:cs="Times New Roman"/>
                <w:sz w:val="18"/>
              </w:rPr>
            </w:pPr>
            <w:r>
              <w:rPr>
                <w:rFonts w:ascii="Times New Roman" w:hAnsi="Times New Roman" w:cs="Times New Roman"/>
                <w:spacing w:val="-2"/>
                <w:sz w:val="18"/>
              </w:rPr>
              <w:t>7307454009</w:t>
            </w:r>
          </w:p>
        </w:tc>
      </w:tr>
      <w:tr w:rsidR="001B69B0" w14:paraId="24183FBB" w14:textId="77777777">
        <w:trPr>
          <w:trHeight w:val="419"/>
        </w:trPr>
        <w:tc>
          <w:tcPr>
            <w:tcW w:w="1042" w:type="dxa"/>
          </w:tcPr>
          <w:p w14:paraId="24183FB5"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pacing w:val="-10"/>
                <w:sz w:val="18"/>
              </w:rPr>
              <w:t>3</w:t>
            </w:r>
          </w:p>
        </w:tc>
        <w:tc>
          <w:tcPr>
            <w:tcW w:w="3507" w:type="dxa"/>
          </w:tcPr>
          <w:p w14:paraId="24183FB6"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z w:val="18"/>
              </w:rPr>
              <w:t>Sachin</w:t>
            </w:r>
            <w:r>
              <w:rPr>
                <w:rFonts w:ascii="Times New Roman" w:hAnsi="Times New Roman" w:cs="Times New Roman"/>
                <w:spacing w:val="-2"/>
                <w:sz w:val="18"/>
              </w:rPr>
              <w:t xml:space="preserve"> </w:t>
            </w:r>
            <w:proofErr w:type="spellStart"/>
            <w:r>
              <w:rPr>
                <w:rFonts w:ascii="Times New Roman" w:hAnsi="Times New Roman" w:cs="Times New Roman"/>
                <w:spacing w:val="-2"/>
                <w:sz w:val="18"/>
              </w:rPr>
              <w:t>Dhankhar</w:t>
            </w:r>
            <w:proofErr w:type="spellEnd"/>
          </w:p>
        </w:tc>
        <w:tc>
          <w:tcPr>
            <w:tcW w:w="1616" w:type="dxa"/>
          </w:tcPr>
          <w:p w14:paraId="24183FB7"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pacing w:val="-2"/>
                <w:sz w:val="18"/>
              </w:rPr>
              <w:t>12219074</w:t>
            </w:r>
          </w:p>
        </w:tc>
        <w:tc>
          <w:tcPr>
            <w:tcW w:w="1042" w:type="dxa"/>
          </w:tcPr>
          <w:p w14:paraId="24183FB8" w14:textId="77777777" w:rsidR="001B69B0" w:rsidRDefault="00431564">
            <w:pPr>
              <w:pStyle w:val="TableParagraph"/>
              <w:spacing w:before="73"/>
              <w:ind w:left="42"/>
              <w:jc w:val="left"/>
              <w:rPr>
                <w:rFonts w:ascii="Times New Roman" w:hAnsi="Times New Roman" w:cs="Times New Roman"/>
                <w:sz w:val="18"/>
              </w:rPr>
            </w:pPr>
            <w:r>
              <w:rPr>
                <w:rFonts w:ascii="Times New Roman" w:hAnsi="Times New Roman" w:cs="Times New Roman"/>
                <w:spacing w:val="-4"/>
                <w:sz w:val="18"/>
              </w:rPr>
              <w:t>2022</w:t>
            </w:r>
          </w:p>
        </w:tc>
        <w:tc>
          <w:tcPr>
            <w:tcW w:w="1043" w:type="dxa"/>
          </w:tcPr>
          <w:p w14:paraId="24183FB9" w14:textId="77777777" w:rsidR="001B69B0" w:rsidRDefault="00431564">
            <w:pPr>
              <w:pStyle w:val="TableParagraph"/>
              <w:spacing w:before="73"/>
              <w:ind w:left="39"/>
              <w:jc w:val="left"/>
              <w:rPr>
                <w:rFonts w:ascii="Times New Roman" w:hAnsi="Times New Roman" w:cs="Times New Roman"/>
                <w:sz w:val="18"/>
              </w:rPr>
            </w:pPr>
            <w:r>
              <w:rPr>
                <w:rFonts w:ascii="Times New Roman" w:hAnsi="Times New Roman" w:cs="Times New Roman"/>
                <w:spacing w:val="-2"/>
                <w:sz w:val="18"/>
              </w:rPr>
              <w:t>322QB</w:t>
            </w:r>
          </w:p>
        </w:tc>
        <w:tc>
          <w:tcPr>
            <w:tcW w:w="2034" w:type="dxa"/>
          </w:tcPr>
          <w:p w14:paraId="24183FBA" w14:textId="77777777" w:rsidR="001B69B0" w:rsidRDefault="00431564">
            <w:pPr>
              <w:pStyle w:val="TableParagraph"/>
              <w:spacing w:before="73"/>
              <w:ind w:left="36"/>
              <w:jc w:val="left"/>
              <w:rPr>
                <w:rFonts w:ascii="Times New Roman" w:hAnsi="Times New Roman" w:cs="Times New Roman"/>
                <w:sz w:val="18"/>
              </w:rPr>
            </w:pPr>
            <w:r>
              <w:rPr>
                <w:rFonts w:ascii="Times New Roman" w:hAnsi="Times New Roman" w:cs="Times New Roman"/>
                <w:spacing w:val="-2"/>
                <w:sz w:val="18"/>
              </w:rPr>
              <w:t>8930896024</w:t>
            </w:r>
          </w:p>
        </w:tc>
      </w:tr>
      <w:tr w:rsidR="001B69B0" w14:paraId="24183FC2" w14:textId="77777777">
        <w:trPr>
          <w:trHeight w:val="419"/>
        </w:trPr>
        <w:tc>
          <w:tcPr>
            <w:tcW w:w="1042" w:type="dxa"/>
          </w:tcPr>
          <w:p w14:paraId="24183FBC"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pacing w:val="-10"/>
                <w:sz w:val="18"/>
              </w:rPr>
              <w:t>4</w:t>
            </w:r>
          </w:p>
        </w:tc>
        <w:tc>
          <w:tcPr>
            <w:tcW w:w="3507" w:type="dxa"/>
          </w:tcPr>
          <w:p w14:paraId="24183FBD"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z w:val="18"/>
              </w:rPr>
              <w:t>Anshul</w:t>
            </w:r>
            <w:r>
              <w:rPr>
                <w:rFonts w:ascii="Times New Roman" w:hAnsi="Times New Roman" w:cs="Times New Roman"/>
                <w:spacing w:val="-2"/>
                <w:sz w:val="18"/>
              </w:rPr>
              <w:t xml:space="preserve"> Saini</w:t>
            </w:r>
          </w:p>
        </w:tc>
        <w:tc>
          <w:tcPr>
            <w:tcW w:w="1616" w:type="dxa"/>
          </w:tcPr>
          <w:p w14:paraId="24183FBE"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pacing w:val="-2"/>
                <w:sz w:val="18"/>
              </w:rPr>
              <w:t>12217541</w:t>
            </w:r>
          </w:p>
        </w:tc>
        <w:tc>
          <w:tcPr>
            <w:tcW w:w="1042" w:type="dxa"/>
          </w:tcPr>
          <w:p w14:paraId="24183FBF" w14:textId="77777777" w:rsidR="001B69B0" w:rsidRDefault="00431564">
            <w:pPr>
              <w:pStyle w:val="TableParagraph"/>
              <w:spacing w:before="73"/>
              <w:ind w:left="42"/>
              <w:jc w:val="left"/>
              <w:rPr>
                <w:rFonts w:ascii="Times New Roman" w:hAnsi="Times New Roman" w:cs="Times New Roman"/>
                <w:sz w:val="18"/>
              </w:rPr>
            </w:pPr>
            <w:r>
              <w:rPr>
                <w:rFonts w:ascii="Times New Roman" w:hAnsi="Times New Roman" w:cs="Times New Roman"/>
                <w:spacing w:val="-4"/>
                <w:sz w:val="18"/>
              </w:rPr>
              <w:t>2022</w:t>
            </w:r>
          </w:p>
        </w:tc>
        <w:tc>
          <w:tcPr>
            <w:tcW w:w="1043" w:type="dxa"/>
          </w:tcPr>
          <w:p w14:paraId="24183FC0" w14:textId="77777777" w:rsidR="001B69B0" w:rsidRDefault="00431564">
            <w:pPr>
              <w:pStyle w:val="TableParagraph"/>
              <w:spacing w:before="73"/>
              <w:ind w:left="39"/>
              <w:jc w:val="left"/>
              <w:rPr>
                <w:rFonts w:ascii="Times New Roman" w:hAnsi="Times New Roman" w:cs="Times New Roman"/>
                <w:sz w:val="18"/>
              </w:rPr>
            </w:pPr>
            <w:r>
              <w:rPr>
                <w:rFonts w:ascii="Times New Roman" w:hAnsi="Times New Roman" w:cs="Times New Roman"/>
                <w:spacing w:val="-2"/>
                <w:sz w:val="18"/>
              </w:rPr>
              <w:t>422PK</w:t>
            </w:r>
          </w:p>
        </w:tc>
        <w:tc>
          <w:tcPr>
            <w:tcW w:w="2034" w:type="dxa"/>
          </w:tcPr>
          <w:p w14:paraId="24183FC1" w14:textId="77777777" w:rsidR="001B69B0" w:rsidRDefault="00431564">
            <w:pPr>
              <w:pStyle w:val="TableParagraph"/>
              <w:spacing w:before="73"/>
              <w:ind w:left="36"/>
              <w:jc w:val="left"/>
              <w:rPr>
                <w:rFonts w:ascii="Times New Roman" w:hAnsi="Times New Roman" w:cs="Times New Roman"/>
                <w:sz w:val="18"/>
              </w:rPr>
            </w:pPr>
            <w:r>
              <w:rPr>
                <w:rFonts w:ascii="Times New Roman" w:hAnsi="Times New Roman" w:cs="Times New Roman"/>
                <w:spacing w:val="-2"/>
                <w:sz w:val="18"/>
              </w:rPr>
              <w:t>9729072712</w:t>
            </w:r>
          </w:p>
        </w:tc>
      </w:tr>
      <w:tr w:rsidR="001B69B0" w14:paraId="24183FC9" w14:textId="77777777">
        <w:trPr>
          <w:trHeight w:val="417"/>
        </w:trPr>
        <w:tc>
          <w:tcPr>
            <w:tcW w:w="1042" w:type="dxa"/>
          </w:tcPr>
          <w:p w14:paraId="24183FC3"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pacing w:val="-10"/>
                <w:sz w:val="18"/>
              </w:rPr>
              <w:t>5</w:t>
            </w:r>
          </w:p>
        </w:tc>
        <w:tc>
          <w:tcPr>
            <w:tcW w:w="3507" w:type="dxa"/>
          </w:tcPr>
          <w:p w14:paraId="24183FC4"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pacing w:val="-4"/>
                <w:sz w:val="18"/>
              </w:rPr>
              <w:t>KAJAL</w:t>
            </w:r>
          </w:p>
        </w:tc>
        <w:tc>
          <w:tcPr>
            <w:tcW w:w="1616" w:type="dxa"/>
          </w:tcPr>
          <w:p w14:paraId="24183FC5"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pacing w:val="-2"/>
                <w:sz w:val="18"/>
              </w:rPr>
              <w:t>12215468</w:t>
            </w:r>
          </w:p>
        </w:tc>
        <w:tc>
          <w:tcPr>
            <w:tcW w:w="1042" w:type="dxa"/>
          </w:tcPr>
          <w:p w14:paraId="24183FC6" w14:textId="77777777" w:rsidR="001B69B0" w:rsidRDefault="00431564">
            <w:pPr>
              <w:pStyle w:val="TableParagraph"/>
              <w:spacing w:before="73"/>
              <w:ind w:left="42"/>
              <w:jc w:val="left"/>
              <w:rPr>
                <w:rFonts w:ascii="Times New Roman" w:hAnsi="Times New Roman" w:cs="Times New Roman"/>
                <w:sz w:val="18"/>
              </w:rPr>
            </w:pPr>
            <w:r>
              <w:rPr>
                <w:rFonts w:ascii="Times New Roman" w:hAnsi="Times New Roman" w:cs="Times New Roman"/>
                <w:spacing w:val="-4"/>
                <w:sz w:val="18"/>
              </w:rPr>
              <w:t>2022</w:t>
            </w:r>
          </w:p>
        </w:tc>
        <w:tc>
          <w:tcPr>
            <w:tcW w:w="1043" w:type="dxa"/>
          </w:tcPr>
          <w:p w14:paraId="24183FC7" w14:textId="77777777" w:rsidR="001B69B0" w:rsidRDefault="00431564">
            <w:pPr>
              <w:pStyle w:val="TableParagraph"/>
              <w:spacing w:before="73"/>
              <w:ind w:left="39"/>
              <w:jc w:val="left"/>
              <w:rPr>
                <w:rFonts w:ascii="Times New Roman" w:hAnsi="Times New Roman" w:cs="Times New Roman"/>
                <w:sz w:val="18"/>
              </w:rPr>
            </w:pPr>
            <w:r>
              <w:rPr>
                <w:rFonts w:ascii="Times New Roman" w:hAnsi="Times New Roman" w:cs="Times New Roman"/>
                <w:spacing w:val="-2"/>
                <w:sz w:val="18"/>
              </w:rPr>
              <w:t>422GN</w:t>
            </w:r>
          </w:p>
        </w:tc>
        <w:tc>
          <w:tcPr>
            <w:tcW w:w="2034" w:type="dxa"/>
          </w:tcPr>
          <w:p w14:paraId="24183FC8" w14:textId="77777777" w:rsidR="001B69B0" w:rsidRDefault="00431564">
            <w:pPr>
              <w:pStyle w:val="TableParagraph"/>
              <w:spacing w:before="73"/>
              <w:ind w:left="36"/>
              <w:jc w:val="left"/>
              <w:rPr>
                <w:rFonts w:ascii="Times New Roman" w:hAnsi="Times New Roman" w:cs="Times New Roman"/>
                <w:sz w:val="18"/>
              </w:rPr>
            </w:pPr>
            <w:r>
              <w:rPr>
                <w:rFonts w:ascii="Times New Roman" w:hAnsi="Times New Roman" w:cs="Times New Roman"/>
                <w:spacing w:val="-2"/>
                <w:sz w:val="18"/>
              </w:rPr>
              <w:t>7419040081</w:t>
            </w:r>
          </w:p>
        </w:tc>
      </w:tr>
    </w:tbl>
    <w:p w14:paraId="24183FCA" w14:textId="77777777" w:rsidR="001B69B0" w:rsidRDefault="00431564">
      <w:pPr>
        <w:tabs>
          <w:tab w:val="left" w:pos="9558"/>
        </w:tabs>
        <w:spacing w:before="2"/>
        <w:ind w:left="127"/>
        <w:rPr>
          <w:rFonts w:ascii="Times New Roman" w:hAnsi="Times New Roman" w:cs="Times New Roman"/>
          <w:b/>
          <w:sz w:val="18"/>
        </w:rPr>
      </w:pPr>
      <w:r>
        <w:rPr>
          <w:rFonts w:ascii="Times New Roman" w:hAnsi="Times New Roman" w:cs="Times New Roman"/>
          <w:b/>
          <w:sz w:val="18"/>
        </w:rPr>
        <w:t>SPECIALIZATION</w:t>
      </w:r>
      <w:r>
        <w:rPr>
          <w:rFonts w:ascii="Times New Roman" w:hAnsi="Times New Roman" w:cs="Times New Roman"/>
          <w:b/>
          <w:spacing w:val="-7"/>
          <w:sz w:val="18"/>
        </w:rPr>
        <w:t xml:space="preserve"> </w:t>
      </w:r>
      <w:proofErr w:type="gramStart"/>
      <w:r>
        <w:rPr>
          <w:rFonts w:ascii="Times New Roman" w:hAnsi="Times New Roman" w:cs="Times New Roman"/>
          <w:b/>
          <w:sz w:val="18"/>
        </w:rPr>
        <w:t>AREA</w:t>
      </w:r>
      <w:r>
        <w:rPr>
          <w:rFonts w:ascii="Times New Roman" w:hAnsi="Times New Roman" w:cs="Times New Roman"/>
          <w:b/>
          <w:spacing w:val="-3"/>
          <w:sz w:val="18"/>
        </w:rPr>
        <w:t xml:space="preserve"> </w:t>
      </w:r>
      <w:r>
        <w:rPr>
          <w:rFonts w:ascii="Times New Roman" w:hAnsi="Times New Roman" w:cs="Times New Roman"/>
          <w:sz w:val="18"/>
        </w:rPr>
        <w:t>:Artificial</w:t>
      </w:r>
      <w:proofErr w:type="gramEnd"/>
      <w:r>
        <w:rPr>
          <w:rFonts w:ascii="Times New Roman" w:hAnsi="Times New Roman" w:cs="Times New Roman"/>
          <w:spacing w:val="-5"/>
          <w:sz w:val="18"/>
        </w:rPr>
        <w:t xml:space="preserve"> </w:t>
      </w:r>
      <w:r>
        <w:rPr>
          <w:rFonts w:ascii="Times New Roman" w:hAnsi="Times New Roman" w:cs="Times New Roman"/>
          <w:sz w:val="18"/>
        </w:rPr>
        <w:t>Intelligence</w:t>
      </w:r>
      <w:r>
        <w:rPr>
          <w:rFonts w:ascii="Times New Roman" w:hAnsi="Times New Roman" w:cs="Times New Roman"/>
          <w:spacing w:val="-5"/>
          <w:sz w:val="18"/>
        </w:rPr>
        <w:t xml:space="preserve"> </w:t>
      </w:r>
      <w:r>
        <w:rPr>
          <w:rFonts w:ascii="Times New Roman" w:hAnsi="Times New Roman" w:cs="Times New Roman"/>
          <w:sz w:val="18"/>
        </w:rPr>
        <w:t>and</w:t>
      </w:r>
      <w:r>
        <w:rPr>
          <w:rFonts w:ascii="Times New Roman" w:hAnsi="Times New Roman" w:cs="Times New Roman"/>
          <w:spacing w:val="-5"/>
          <w:sz w:val="18"/>
        </w:rPr>
        <w:t xml:space="preserve"> </w:t>
      </w:r>
      <w:r>
        <w:rPr>
          <w:rFonts w:ascii="Times New Roman" w:hAnsi="Times New Roman" w:cs="Times New Roman"/>
          <w:sz w:val="18"/>
        </w:rPr>
        <w:t>Machine</w:t>
      </w:r>
      <w:r>
        <w:rPr>
          <w:rFonts w:ascii="Times New Roman" w:hAnsi="Times New Roman" w:cs="Times New Roman"/>
          <w:spacing w:val="-3"/>
          <w:sz w:val="18"/>
        </w:rPr>
        <w:t xml:space="preserve"> </w:t>
      </w:r>
      <w:proofErr w:type="spellStart"/>
      <w:r>
        <w:rPr>
          <w:rFonts w:ascii="Times New Roman" w:hAnsi="Times New Roman" w:cs="Times New Roman"/>
          <w:sz w:val="18"/>
        </w:rPr>
        <w:t>Learning</w:t>
      </w:r>
      <w:r>
        <w:rPr>
          <w:rFonts w:ascii="Times New Roman" w:hAnsi="Times New Roman" w:cs="Times New Roman"/>
          <w:b/>
          <w:sz w:val="18"/>
        </w:rPr>
        <w:t>Supervisor</w:t>
      </w:r>
      <w:proofErr w:type="spellEnd"/>
      <w:r>
        <w:rPr>
          <w:rFonts w:ascii="Times New Roman" w:hAnsi="Times New Roman" w:cs="Times New Roman"/>
          <w:b/>
          <w:spacing w:val="-3"/>
          <w:sz w:val="18"/>
        </w:rPr>
        <w:t xml:space="preserve"> </w:t>
      </w:r>
      <w:r>
        <w:rPr>
          <w:rFonts w:ascii="Times New Roman" w:hAnsi="Times New Roman" w:cs="Times New Roman"/>
          <w:b/>
          <w:sz w:val="18"/>
        </w:rPr>
        <w:t>Signature:</w:t>
      </w:r>
      <w:r>
        <w:rPr>
          <w:rFonts w:ascii="Times New Roman" w:hAnsi="Times New Roman" w:cs="Times New Roman"/>
          <w:b/>
          <w:spacing w:val="-32"/>
          <w:sz w:val="18"/>
        </w:rPr>
        <w:t xml:space="preserve"> </w:t>
      </w:r>
      <w:r>
        <w:rPr>
          <w:rFonts w:ascii="Times New Roman" w:hAnsi="Times New Roman" w:cs="Times New Roman"/>
          <w:b/>
          <w:sz w:val="18"/>
          <w:u w:val="single"/>
        </w:rPr>
        <w:tab/>
      </w:r>
    </w:p>
    <w:p w14:paraId="24183FCB" w14:textId="77777777" w:rsidR="001B69B0" w:rsidRDefault="001B69B0">
      <w:pPr>
        <w:pStyle w:val="BodyText"/>
        <w:spacing w:before="118"/>
        <w:ind w:left="0"/>
        <w:rPr>
          <w:rFonts w:ascii="Times New Roman" w:hAnsi="Times New Roman" w:cs="Times New Roman"/>
          <w:b/>
          <w:sz w:val="18"/>
        </w:rPr>
      </w:pPr>
    </w:p>
    <w:p w14:paraId="24183FCC" w14:textId="77777777" w:rsidR="001B69B0" w:rsidRDefault="00431564">
      <w:pPr>
        <w:ind w:left="127"/>
        <w:rPr>
          <w:rFonts w:ascii="Times New Roman" w:hAnsi="Times New Roman" w:cs="Times New Roman"/>
          <w:sz w:val="18"/>
        </w:rPr>
      </w:pPr>
      <w:r>
        <w:rPr>
          <w:rFonts w:ascii="Times New Roman" w:hAnsi="Times New Roman" w:cs="Times New Roman"/>
          <w:b/>
          <w:sz w:val="18"/>
        </w:rPr>
        <w:t>PROPOSED</w:t>
      </w:r>
      <w:r>
        <w:rPr>
          <w:rFonts w:ascii="Times New Roman" w:hAnsi="Times New Roman" w:cs="Times New Roman"/>
          <w:b/>
          <w:spacing w:val="-5"/>
          <w:sz w:val="18"/>
        </w:rPr>
        <w:t xml:space="preserve"> </w:t>
      </w:r>
      <w:proofErr w:type="gramStart"/>
      <w:r>
        <w:rPr>
          <w:rFonts w:ascii="Times New Roman" w:hAnsi="Times New Roman" w:cs="Times New Roman"/>
          <w:b/>
          <w:sz w:val="18"/>
        </w:rPr>
        <w:t>TOPIC</w:t>
      </w:r>
      <w:r>
        <w:rPr>
          <w:rFonts w:ascii="Times New Roman" w:hAnsi="Times New Roman" w:cs="Times New Roman"/>
          <w:b/>
          <w:spacing w:val="-2"/>
          <w:sz w:val="18"/>
        </w:rPr>
        <w:t xml:space="preserve"> </w:t>
      </w:r>
      <w:r>
        <w:rPr>
          <w:rFonts w:ascii="Times New Roman" w:hAnsi="Times New Roman" w:cs="Times New Roman"/>
          <w:sz w:val="18"/>
        </w:rPr>
        <w:t>:</w:t>
      </w:r>
      <w:proofErr w:type="gramEnd"/>
      <w:r>
        <w:rPr>
          <w:rFonts w:ascii="Times New Roman" w:hAnsi="Times New Roman" w:cs="Times New Roman"/>
          <w:spacing w:val="74"/>
          <w:w w:val="150"/>
          <w:sz w:val="18"/>
        </w:rPr>
        <w:t xml:space="preserve"> </w:t>
      </w:r>
      <w:r>
        <w:rPr>
          <w:rFonts w:ascii="Times New Roman" w:hAnsi="Times New Roman" w:cs="Times New Roman"/>
          <w:sz w:val="18"/>
        </w:rPr>
        <w:t>Image</w:t>
      </w:r>
      <w:r>
        <w:rPr>
          <w:rFonts w:ascii="Times New Roman" w:hAnsi="Times New Roman" w:cs="Times New Roman"/>
          <w:spacing w:val="-2"/>
          <w:sz w:val="18"/>
        </w:rPr>
        <w:t xml:space="preserve"> </w:t>
      </w:r>
      <w:r>
        <w:rPr>
          <w:rFonts w:ascii="Times New Roman" w:hAnsi="Times New Roman" w:cs="Times New Roman"/>
          <w:sz w:val="18"/>
        </w:rPr>
        <w:t>Based</w:t>
      </w:r>
      <w:r>
        <w:rPr>
          <w:rFonts w:ascii="Times New Roman" w:hAnsi="Times New Roman" w:cs="Times New Roman"/>
          <w:spacing w:val="-2"/>
          <w:sz w:val="18"/>
        </w:rPr>
        <w:t xml:space="preserve"> </w:t>
      </w:r>
      <w:r>
        <w:rPr>
          <w:rFonts w:ascii="Times New Roman" w:hAnsi="Times New Roman" w:cs="Times New Roman"/>
          <w:sz w:val="18"/>
        </w:rPr>
        <w:t>Breed</w:t>
      </w:r>
      <w:r>
        <w:rPr>
          <w:rFonts w:ascii="Times New Roman" w:hAnsi="Times New Roman" w:cs="Times New Roman"/>
          <w:spacing w:val="-2"/>
          <w:sz w:val="18"/>
        </w:rPr>
        <w:t xml:space="preserve"> </w:t>
      </w:r>
      <w:r>
        <w:rPr>
          <w:rFonts w:ascii="Times New Roman" w:hAnsi="Times New Roman" w:cs="Times New Roman"/>
          <w:sz w:val="18"/>
        </w:rPr>
        <w:t>Recognition</w:t>
      </w:r>
      <w:r>
        <w:rPr>
          <w:rFonts w:ascii="Times New Roman" w:hAnsi="Times New Roman" w:cs="Times New Roman"/>
          <w:spacing w:val="-3"/>
          <w:sz w:val="18"/>
        </w:rPr>
        <w:t xml:space="preserve"> </w:t>
      </w:r>
      <w:r>
        <w:rPr>
          <w:rFonts w:ascii="Times New Roman" w:hAnsi="Times New Roman" w:cs="Times New Roman"/>
          <w:sz w:val="18"/>
        </w:rPr>
        <w:t>for</w:t>
      </w:r>
      <w:r>
        <w:rPr>
          <w:rFonts w:ascii="Times New Roman" w:hAnsi="Times New Roman" w:cs="Times New Roman"/>
          <w:spacing w:val="-2"/>
          <w:sz w:val="18"/>
        </w:rPr>
        <w:t xml:space="preserve"> Cattle and Buffaloes</w:t>
      </w:r>
      <w:r>
        <w:rPr>
          <w:rFonts w:ascii="Times New Roman" w:hAnsi="Times New Roman" w:cs="Times New Roman"/>
          <w:spacing w:val="-1"/>
          <w:sz w:val="18"/>
        </w:rPr>
        <w:t xml:space="preserve"> </w:t>
      </w:r>
      <w:r>
        <w:rPr>
          <w:rFonts w:ascii="Times New Roman" w:hAnsi="Times New Roman" w:cs="Times New Roman"/>
          <w:sz w:val="18"/>
        </w:rPr>
        <w:t>of</w:t>
      </w:r>
      <w:r>
        <w:rPr>
          <w:rFonts w:ascii="Times New Roman" w:hAnsi="Times New Roman" w:cs="Times New Roman"/>
          <w:spacing w:val="-4"/>
          <w:sz w:val="18"/>
        </w:rPr>
        <w:t xml:space="preserve"> </w:t>
      </w:r>
      <w:r>
        <w:rPr>
          <w:rFonts w:ascii="Times New Roman" w:hAnsi="Times New Roman" w:cs="Times New Roman"/>
          <w:spacing w:val="-2"/>
          <w:sz w:val="18"/>
        </w:rPr>
        <w:t>India</w:t>
      </w:r>
    </w:p>
    <w:p w14:paraId="24183FCD" w14:textId="77777777" w:rsidR="001B69B0" w:rsidRDefault="001B69B0">
      <w:pPr>
        <w:pStyle w:val="BodyText"/>
        <w:spacing w:before="7"/>
        <w:ind w:left="0"/>
        <w:rPr>
          <w:rFonts w:ascii="Times New Roman" w:hAnsi="Times New Roman" w:cs="Times New Roman"/>
          <w:sz w:val="8"/>
        </w:rPr>
      </w:pPr>
    </w:p>
    <w:tbl>
      <w:tblPr>
        <w:tblW w:w="0" w:type="auto"/>
        <w:tblInd w:w="9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1047"/>
        <w:gridCol w:w="3771"/>
        <w:gridCol w:w="1140"/>
        <w:gridCol w:w="2722"/>
        <w:gridCol w:w="1615"/>
      </w:tblGrid>
      <w:tr w:rsidR="001B69B0" w14:paraId="24183FCF" w14:textId="77777777">
        <w:trPr>
          <w:trHeight w:val="434"/>
        </w:trPr>
        <w:tc>
          <w:tcPr>
            <w:tcW w:w="10295" w:type="dxa"/>
            <w:gridSpan w:val="5"/>
            <w:shd w:val="clear" w:color="auto" w:fill="D2D2D2"/>
          </w:tcPr>
          <w:p w14:paraId="24183FCE" w14:textId="77777777" w:rsidR="001B69B0" w:rsidRDefault="00431564">
            <w:pPr>
              <w:pStyle w:val="TableParagraph"/>
              <w:spacing w:before="76"/>
              <w:ind w:left="3296"/>
              <w:jc w:val="left"/>
              <w:rPr>
                <w:rFonts w:ascii="Times New Roman" w:hAnsi="Times New Roman" w:cs="Times New Roman"/>
                <w:b/>
                <w:sz w:val="18"/>
              </w:rPr>
            </w:pPr>
            <w:r>
              <w:rPr>
                <w:rFonts w:ascii="Times New Roman" w:hAnsi="Times New Roman" w:cs="Times New Roman"/>
                <w:b/>
                <w:sz w:val="18"/>
              </w:rPr>
              <w:t>Qualitative</w:t>
            </w:r>
            <w:r>
              <w:rPr>
                <w:rFonts w:ascii="Times New Roman" w:hAnsi="Times New Roman" w:cs="Times New Roman"/>
                <w:b/>
                <w:spacing w:val="-12"/>
                <w:sz w:val="18"/>
              </w:rPr>
              <w:t xml:space="preserve"> </w:t>
            </w:r>
            <w:r>
              <w:rPr>
                <w:rFonts w:ascii="Times New Roman" w:hAnsi="Times New Roman" w:cs="Times New Roman"/>
                <w:b/>
                <w:sz w:val="18"/>
              </w:rPr>
              <w:t>Assessment</w:t>
            </w:r>
            <w:r>
              <w:rPr>
                <w:rFonts w:ascii="Times New Roman" w:hAnsi="Times New Roman" w:cs="Times New Roman"/>
                <w:b/>
                <w:spacing w:val="-6"/>
                <w:sz w:val="18"/>
              </w:rPr>
              <w:t xml:space="preserve"> </w:t>
            </w:r>
            <w:r>
              <w:rPr>
                <w:rFonts w:ascii="Times New Roman" w:hAnsi="Times New Roman" w:cs="Times New Roman"/>
                <w:b/>
                <w:sz w:val="18"/>
              </w:rPr>
              <w:t>of</w:t>
            </w:r>
            <w:r>
              <w:rPr>
                <w:rFonts w:ascii="Times New Roman" w:hAnsi="Times New Roman" w:cs="Times New Roman"/>
                <w:b/>
                <w:spacing w:val="-6"/>
                <w:sz w:val="18"/>
              </w:rPr>
              <w:t xml:space="preserve"> </w:t>
            </w:r>
            <w:r>
              <w:rPr>
                <w:rFonts w:ascii="Times New Roman" w:hAnsi="Times New Roman" w:cs="Times New Roman"/>
                <w:b/>
                <w:sz w:val="18"/>
              </w:rPr>
              <w:t>Proposed</w:t>
            </w:r>
            <w:r>
              <w:rPr>
                <w:rFonts w:ascii="Times New Roman" w:hAnsi="Times New Roman" w:cs="Times New Roman"/>
                <w:b/>
                <w:spacing w:val="-5"/>
                <w:sz w:val="18"/>
              </w:rPr>
              <w:t xml:space="preserve"> </w:t>
            </w:r>
            <w:r>
              <w:rPr>
                <w:rFonts w:ascii="Times New Roman" w:hAnsi="Times New Roman" w:cs="Times New Roman"/>
                <w:b/>
                <w:sz w:val="18"/>
              </w:rPr>
              <w:t>Topic</w:t>
            </w:r>
            <w:r>
              <w:rPr>
                <w:rFonts w:ascii="Times New Roman" w:hAnsi="Times New Roman" w:cs="Times New Roman"/>
                <w:b/>
                <w:spacing w:val="-6"/>
                <w:sz w:val="18"/>
              </w:rPr>
              <w:t xml:space="preserve"> </w:t>
            </w:r>
            <w:r>
              <w:rPr>
                <w:rFonts w:ascii="Times New Roman" w:hAnsi="Times New Roman" w:cs="Times New Roman"/>
                <w:b/>
                <w:sz w:val="18"/>
              </w:rPr>
              <w:t>by</w:t>
            </w:r>
            <w:r>
              <w:rPr>
                <w:rFonts w:ascii="Times New Roman" w:hAnsi="Times New Roman" w:cs="Times New Roman"/>
                <w:b/>
                <w:spacing w:val="-7"/>
                <w:sz w:val="18"/>
              </w:rPr>
              <w:t xml:space="preserve"> </w:t>
            </w:r>
            <w:r>
              <w:rPr>
                <w:rFonts w:ascii="Times New Roman" w:hAnsi="Times New Roman" w:cs="Times New Roman"/>
                <w:b/>
                <w:spacing w:val="-5"/>
                <w:sz w:val="18"/>
              </w:rPr>
              <w:t>PAC</w:t>
            </w:r>
          </w:p>
        </w:tc>
      </w:tr>
      <w:tr w:rsidR="001B69B0" w14:paraId="24183FD3" w14:textId="77777777">
        <w:trPr>
          <w:trHeight w:val="444"/>
        </w:trPr>
        <w:tc>
          <w:tcPr>
            <w:tcW w:w="1047" w:type="dxa"/>
            <w:shd w:val="clear" w:color="auto" w:fill="D2D2D2"/>
          </w:tcPr>
          <w:p w14:paraId="24183FD0" w14:textId="77777777" w:rsidR="001B69B0" w:rsidRDefault="00431564">
            <w:pPr>
              <w:pStyle w:val="TableParagraph"/>
              <w:spacing w:before="76"/>
              <w:ind w:left="38"/>
              <w:jc w:val="left"/>
              <w:rPr>
                <w:rFonts w:ascii="Times New Roman" w:hAnsi="Times New Roman" w:cs="Times New Roman"/>
                <w:b/>
                <w:sz w:val="18"/>
              </w:rPr>
            </w:pPr>
            <w:proofErr w:type="spellStart"/>
            <w:r>
              <w:rPr>
                <w:rFonts w:ascii="Times New Roman" w:hAnsi="Times New Roman" w:cs="Times New Roman"/>
                <w:b/>
                <w:spacing w:val="-2"/>
                <w:sz w:val="18"/>
              </w:rPr>
              <w:t>Sr.No</w:t>
            </w:r>
            <w:proofErr w:type="spellEnd"/>
            <w:r>
              <w:rPr>
                <w:rFonts w:ascii="Times New Roman" w:hAnsi="Times New Roman" w:cs="Times New Roman"/>
                <w:b/>
                <w:spacing w:val="-2"/>
                <w:sz w:val="18"/>
              </w:rPr>
              <w:t>.</w:t>
            </w:r>
          </w:p>
        </w:tc>
        <w:tc>
          <w:tcPr>
            <w:tcW w:w="7633" w:type="dxa"/>
            <w:gridSpan w:val="3"/>
            <w:shd w:val="clear" w:color="auto" w:fill="D2D2D2"/>
          </w:tcPr>
          <w:p w14:paraId="24183FD1" w14:textId="77777777" w:rsidR="001B69B0" w:rsidRDefault="00431564">
            <w:pPr>
              <w:pStyle w:val="TableParagraph"/>
              <w:spacing w:before="76"/>
              <w:ind w:left="40"/>
              <w:jc w:val="left"/>
              <w:rPr>
                <w:rFonts w:ascii="Times New Roman" w:hAnsi="Times New Roman" w:cs="Times New Roman"/>
                <w:b/>
                <w:sz w:val="18"/>
              </w:rPr>
            </w:pPr>
            <w:r>
              <w:rPr>
                <w:rFonts w:ascii="Times New Roman" w:hAnsi="Times New Roman" w:cs="Times New Roman"/>
                <w:b/>
                <w:spacing w:val="-2"/>
                <w:sz w:val="18"/>
              </w:rPr>
              <w:t>Parameter</w:t>
            </w:r>
          </w:p>
        </w:tc>
        <w:tc>
          <w:tcPr>
            <w:tcW w:w="1615" w:type="dxa"/>
            <w:shd w:val="clear" w:color="auto" w:fill="D2D2D2"/>
          </w:tcPr>
          <w:p w14:paraId="24183FD2" w14:textId="77777777" w:rsidR="001B69B0" w:rsidRDefault="00431564">
            <w:pPr>
              <w:pStyle w:val="TableParagraph"/>
              <w:spacing w:before="76"/>
              <w:ind w:left="4" w:right="47"/>
              <w:rPr>
                <w:rFonts w:ascii="Times New Roman" w:hAnsi="Times New Roman" w:cs="Times New Roman"/>
                <w:b/>
                <w:sz w:val="18"/>
              </w:rPr>
            </w:pPr>
            <w:r>
              <w:rPr>
                <w:rFonts w:ascii="Times New Roman" w:hAnsi="Times New Roman" w:cs="Times New Roman"/>
                <w:b/>
                <w:sz w:val="18"/>
              </w:rPr>
              <w:t>Rating (out</w:t>
            </w:r>
            <w:r>
              <w:rPr>
                <w:rFonts w:ascii="Times New Roman" w:hAnsi="Times New Roman" w:cs="Times New Roman"/>
                <w:b/>
                <w:spacing w:val="-2"/>
                <w:sz w:val="18"/>
              </w:rPr>
              <w:t xml:space="preserve"> </w:t>
            </w:r>
            <w:r>
              <w:rPr>
                <w:rFonts w:ascii="Times New Roman" w:hAnsi="Times New Roman" w:cs="Times New Roman"/>
                <w:b/>
                <w:sz w:val="18"/>
              </w:rPr>
              <w:t xml:space="preserve">of </w:t>
            </w:r>
            <w:r>
              <w:rPr>
                <w:rFonts w:ascii="Times New Roman" w:hAnsi="Times New Roman" w:cs="Times New Roman"/>
                <w:b/>
                <w:spacing w:val="-5"/>
                <w:sz w:val="18"/>
              </w:rPr>
              <w:t>10)</w:t>
            </w:r>
          </w:p>
        </w:tc>
      </w:tr>
      <w:tr w:rsidR="001B69B0" w14:paraId="24183FD7" w14:textId="77777777">
        <w:trPr>
          <w:trHeight w:val="443"/>
        </w:trPr>
        <w:tc>
          <w:tcPr>
            <w:tcW w:w="1047" w:type="dxa"/>
          </w:tcPr>
          <w:p w14:paraId="24183FD4"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pacing w:val="-10"/>
                <w:sz w:val="18"/>
              </w:rPr>
              <w:t>1</w:t>
            </w:r>
          </w:p>
        </w:tc>
        <w:tc>
          <w:tcPr>
            <w:tcW w:w="7633" w:type="dxa"/>
            <w:gridSpan w:val="3"/>
          </w:tcPr>
          <w:p w14:paraId="24183FD5" w14:textId="77777777" w:rsidR="001B69B0" w:rsidRDefault="00431564">
            <w:pPr>
              <w:pStyle w:val="TableParagraph"/>
              <w:spacing w:before="73"/>
              <w:ind w:left="40"/>
              <w:jc w:val="left"/>
              <w:rPr>
                <w:rFonts w:ascii="Times New Roman" w:hAnsi="Times New Roman" w:cs="Times New Roman"/>
                <w:sz w:val="18"/>
              </w:rPr>
            </w:pPr>
            <w:r>
              <w:rPr>
                <w:rFonts w:ascii="Times New Roman" w:hAnsi="Times New Roman" w:cs="Times New Roman"/>
                <w:sz w:val="18"/>
              </w:rPr>
              <w:t>Project</w:t>
            </w:r>
            <w:r>
              <w:rPr>
                <w:rFonts w:ascii="Times New Roman" w:hAnsi="Times New Roman" w:cs="Times New Roman"/>
                <w:spacing w:val="-3"/>
                <w:sz w:val="18"/>
              </w:rPr>
              <w:t xml:space="preserve"> </w:t>
            </w:r>
            <w:r>
              <w:rPr>
                <w:rFonts w:ascii="Times New Roman" w:hAnsi="Times New Roman" w:cs="Times New Roman"/>
                <w:sz w:val="18"/>
              </w:rPr>
              <w:t>Novelty:</w:t>
            </w:r>
            <w:r>
              <w:rPr>
                <w:rFonts w:ascii="Times New Roman" w:hAnsi="Times New Roman" w:cs="Times New Roman"/>
                <w:spacing w:val="-2"/>
                <w:sz w:val="18"/>
              </w:rPr>
              <w:t xml:space="preserve"> </w:t>
            </w:r>
            <w:r>
              <w:rPr>
                <w:rFonts w:ascii="Times New Roman" w:hAnsi="Times New Roman" w:cs="Times New Roman"/>
                <w:sz w:val="18"/>
              </w:rPr>
              <w:t>Potential</w:t>
            </w:r>
            <w:r>
              <w:rPr>
                <w:rFonts w:ascii="Times New Roman" w:hAnsi="Times New Roman" w:cs="Times New Roman"/>
                <w:spacing w:val="-3"/>
                <w:sz w:val="18"/>
              </w:rPr>
              <w:t xml:space="preserve"> </w:t>
            </w:r>
            <w:r>
              <w:rPr>
                <w:rFonts w:ascii="Times New Roman" w:hAnsi="Times New Roman" w:cs="Times New Roman"/>
                <w:sz w:val="18"/>
              </w:rPr>
              <w:t>of</w:t>
            </w:r>
            <w:r>
              <w:rPr>
                <w:rFonts w:ascii="Times New Roman" w:hAnsi="Times New Roman" w:cs="Times New Roman"/>
                <w:spacing w:val="-2"/>
                <w:sz w:val="18"/>
              </w:rPr>
              <w:t xml:space="preserve"> </w:t>
            </w:r>
            <w:r>
              <w:rPr>
                <w:rFonts w:ascii="Times New Roman" w:hAnsi="Times New Roman" w:cs="Times New Roman"/>
                <w:sz w:val="18"/>
              </w:rPr>
              <w:t>the</w:t>
            </w:r>
            <w:r>
              <w:rPr>
                <w:rFonts w:ascii="Times New Roman" w:hAnsi="Times New Roman" w:cs="Times New Roman"/>
                <w:spacing w:val="-3"/>
                <w:sz w:val="18"/>
              </w:rPr>
              <w:t xml:space="preserve"> </w:t>
            </w:r>
            <w:r>
              <w:rPr>
                <w:rFonts w:ascii="Times New Roman" w:hAnsi="Times New Roman" w:cs="Times New Roman"/>
                <w:sz w:val="18"/>
              </w:rPr>
              <w:t>project</w:t>
            </w:r>
            <w:r>
              <w:rPr>
                <w:rFonts w:ascii="Times New Roman" w:hAnsi="Times New Roman" w:cs="Times New Roman"/>
                <w:spacing w:val="-4"/>
                <w:sz w:val="18"/>
              </w:rPr>
              <w:t xml:space="preserve"> </w:t>
            </w:r>
            <w:r>
              <w:rPr>
                <w:rFonts w:ascii="Times New Roman" w:hAnsi="Times New Roman" w:cs="Times New Roman"/>
                <w:sz w:val="18"/>
              </w:rPr>
              <w:t>to</w:t>
            </w:r>
            <w:r>
              <w:rPr>
                <w:rFonts w:ascii="Times New Roman" w:hAnsi="Times New Roman" w:cs="Times New Roman"/>
                <w:spacing w:val="-5"/>
                <w:sz w:val="18"/>
              </w:rPr>
              <w:t xml:space="preserve"> </w:t>
            </w:r>
            <w:r>
              <w:rPr>
                <w:rFonts w:ascii="Times New Roman" w:hAnsi="Times New Roman" w:cs="Times New Roman"/>
                <w:sz w:val="18"/>
              </w:rPr>
              <w:t>create</w:t>
            </w:r>
            <w:r>
              <w:rPr>
                <w:rFonts w:ascii="Times New Roman" w:hAnsi="Times New Roman" w:cs="Times New Roman"/>
                <w:spacing w:val="-2"/>
                <w:sz w:val="18"/>
              </w:rPr>
              <w:t xml:space="preserve"> </w:t>
            </w:r>
            <w:r>
              <w:rPr>
                <w:rFonts w:ascii="Times New Roman" w:hAnsi="Times New Roman" w:cs="Times New Roman"/>
                <w:sz w:val="18"/>
              </w:rPr>
              <w:t>new</w:t>
            </w:r>
            <w:r>
              <w:rPr>
                <w:rFonts w:ascii="Times New Roman" w:hAnsi="Times New Roman" w:cs="Times New Roman"/>
                <w:spacing w:val="-5"/>
                <w:sz w:val="18"/>
              </w:rPr>
              <w:t xml:space="preserve"> </w:t>
            </w:r>
            <w:r>
              <w:rPr>
                <w:rFonts w:ascii="Times New Roman" w:hAnsi="Times New Roman" w:cs="Times New Roman"/>
                <w:spacing w:val="-2"/>
                <w:sz w:val="18"/>
              </w:rPr>
              <w:t>knowledge</w:t>
            </w:r>
          </w:p>
        </w:tc>
        <w:tc>
          <w:tcPr>
            <w:tcW w:w="1615" w:type="dxa"/>
          </w:tcPr>
          <w:p w14:paraId="24183FD6" w14:textId="77777777" w:rsidR="001B69B0" w:rsidRDefault="00431564">
            <w:pPr>
              <w:pStyle w:val="TableParagraph"/>
              <w:spacing w:before="73"/>
              <w:ind w:left="4"/>
              <w:rPr>
                <w:rFonts w:ascii="Times New Roman" w:hAnsi="Times New Roman" w:cs="Times New Roman"/>
                <w:sz w:val="18"/>
              </w:rPr>
            </w:pPr>
            <w:r>
              <w:rPr>
                <w:rFonts w:ascii="Times New Roman" w:hAnsi="Times New Roman" w:cs="Times New Roman"/>
                <w:spacing w:val="-4"/>
                <w:sz w:val="18"/>
              </w:rPr>
              <w:t>7.00</w:t>
            </w:r>
          </w:p>
        </w:tc>
      </w:tr>
      <w:tr w:rsidR="001B69B0" w14:paraId="24183FDB" w14:textId="77777777">
        <w:trPr>
          <w:trHeight w:val="595"/>
        </w:trPr>
        <w:tc>
          <w:tcPr>
            <w:tcW w:w="1047" w:type="dxa"/>
          </w:tcPr>
          <w:p w14:paraId="24183FD8"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pacing w:val="-10"/>
                <w:sz w:val="18"/>
              </w:rPr>
              <w:t>2</w:t>
            </w:r>
          </w:p>
        </w:tc>
        <w:tc>
          <w:tcPr>
            <w:tcW w:w="7633" w:type="dxa"/>
            <w:gridSpan w:val="3"/>
          </w:tcPr>
          <w:p w14:paraId="24183FD9" w14:textId="77777777" w:rsidR="001B69B0" w:rsidRDefault="00431564">
            <w:pPr>
              <w:pStyle w:val="TableParagraph"/>
              <w:spacing w:before="73"/>
              <w:ind w:left="40"/>
              <w:jc w:val="left"/>
              <w:rPr>
                <w:rFonts w:ascii="Times New Roman" w:hAnsi="Times New Roman" w:cs="Times New Roman"/>
                <w:sz w:val="18"/>
              </w:rPr>
            </w:pPr>
            <w:r>
              <w:rPr>
                <w:rFonts w:ascii="Times New Roman" w:hAnsi="Times New Roman" w:cs="Times New Roman"/>
                <w:sz w:val="18"/>
              </w:rPr>
              <w:t>Project</w:t>
            </w:r>
            <w:r>
              <w:rPr>
                <w:rFonts w:ascii="Times New Roman" w:hAnsi="Times New Roman" w:cs="Times New Roman"/>
                <w:spacing w:val="-3"/>
                <w:sz w:val="18"/>
              </w:rPr>
              <w:t xml:space="preserve"> </w:t>
            </w:r>
            <w:r>
              <w:rPr>
                <w:rFonts w:ascii="Times New Roman" w:hAnsi="Times New Roman" w:cs="Times New Roman"/>
                <w:sz w:val="18"/>
              </w:rPr>
              <w:t>Feasibility:</w:t>
            </w:r>
            <w:r>
              <w:rPr>
                <w:rFonts w:ascii="Times New Roman" w:hAnsi="Times New Roman" w:cs="Times New Roman"/>
                <w:spacing w:val="-4"/>
                <w:sz w:val="18"/>
              </w:rPr>
              <w:t xml:space="preserve"> </w:t>
            </w:r>
            <w:r>
              <w:rPr>
                <w:rFonts w:ascii="Times New Roman" w:hAnsi="Times New Roman" w:cs="Times New Roman"/>
                <w:sz w:val="18"/>
              </w:rPr>
              <w:t>Project</w:t>
            </w:r>
            <w:r>
              <w:rPr>
                <w:rFonts w:ascii="Times New Roman" w:hAnsi="Times New Roman" w:cs="Times New Roman"/>
                <w:spacing w:val="-4"/>
                <w:sz w:val="18"/>
              </w:rPr>
              <w:t xml:space="preserve"> </w:t>
            </w:r>
            <w:r>
              <w:rPr>
                <w:rFonts w:ascii="Times New Roman" w:hAnsi="Times New Roman" w:cs="Times New Roman"/>
                <w:sz w:val="18"/>
              </w:rPr>
              <w:t>can</w:t>
            </w:r>
            <w:r>
              <w:rPr>
                <w:rFonts w:ascii="Times New Roman" w:hAnsi="Times New Roman" w:cs="Times New Roman"/>
                <w:spacing w:val="-4"/>
                <w:sz w:val="18"/>
              </w:rPr>
              <w:t xml:space="preserve"> </w:t>
            </w:r>
            <w:r>
              <w:rPr>
                <w:rFonts w:ascii="Times New Roman" w:hAnsi="Times New Roman" w:cs="Times New Roman"/>
                <w:sz w:val="18"/>
              </w:rPr>
              <w:t>be</w:t>
            </w:r>
            <w:r>
              <w:rPr>
                <w:rFonts w:ascii="Times New Roman" w:hAnsi="Times New Roman" w:cs="Times New Roman"/>
                <w:spacing w:val="-3"/>
                <w:sz w:val="18"/>
              </w:rPr>
              <w:t xml:space="preserve"> </w:t>
            </w:r>
            <w:r>
              <w:rPr>
                <w:rFonts w:ascii="Times New Roman" w:hAnsi="Times New Roman" w:cs="Times New Roman"/>
                <w:sz w:val="18"/>
              </w:rPr>
              <w:t>timely</w:t>
            </w:r>
            <w:r>
              <w:rPr>
                <w:rFonts w:ascii="Times New Roman" w:hAnsi="Times New Roman" w:cs="Times New Roman"/>
                <w:spacing w:val="-4"/>
                <w:sz w:val="18"/>
              </w:rPr>
              <w:t xml:space="preserve"> </w:t>
            </w:r>
            <w:r>
              <w:rPr>
                <w:rFonts w:ascii="Times New Roman" w:hAnsi="Times New Roman" w:cs="Times New Roman"/>
                <w:sz w:val="18"/>
              </w:rPr>
              <w:t>carried</w:t>
            </w:r>
            <w:r>
              <w:rPr>
                <w:rFonts w:ascii="Times New Roman" w:hAnsi="Times New Roman" w:cs="Times New Roman"/>
                <w:spacing w:val="-3"/>
                <w:sz w:val="18"/>
              </w:rPr>
              <w:t xml:space="preserve"> </w:t>
            </w:r>
            <w:r>
              <w:rPr>
                <w:rFonts w:ascii="Times New Roman" w:hAnsi="Times New Roman" w:cs="Times New Roman"/>
                <w:sz w:val="18"/>
              </w:rPr>
              <w:t>out</w:t>
            </w:r>
            <w:r>
              <w:rPr>
                <w:rFonts w:ascii="Times New Roman" w:hAnsi="Times New Roman" w:cs="Times New Roman"/>
                <w:spacing w:val="-3"/>
                <w:sz w:val="18"/>
              </w:rPr>
              <w:t xml:space="preserve"> </w:t>
            </w:r>
            <w:r>
              <w:rPr>
                <w:rFonts w:ascii="Times New Roman" w:hAnsi="Times New Roman" w:cs="Times New Roman"/>
                <w:sz w:val="18"/>
              </w:rPr>
              <w:t>in-house</w:t>
            </w:r>
            <w:r>
              <w:rPr>
                <w:rFonts w:ascii="Times New Roman" w:hAnsi="Times New Roman" w:cs="Times New Roman"/>
                <w:spacing w:val="-4"/>
                <w:sz w:val="18"/>
              </w:rPr>
              <w:t xml:space="preserve"> </w:t>
            </w:r>
            <w:r>
              <w:rPr>
                <w:rFonts w:ascii="Times New Roman" w:hAnsi="Times New Roman" w:cs="Times New Roman"/>
                <w:sz w:val="18"/>
              </w:rPr>
              <w:t>with</w:t>
            </w:r>
            <w:r>
              <w:rPr>
                <w:rFonts w:ascii="Times New Roman" w:hAnsi="Times New Roman" w:cs="Times New Roman"/>
                <w:spacing w:val="-3"/>
                <w:sz w:val="18"/>
              </w:rPr>
              <w:t xml:space="preserve"> </w:t>
            </w:r>
            <w:r>
              <w:rPr>
                <w:rFonts w:ascii="Times New Roman" w:hAnsi="Times New Roman" w:cs="Times New Roman"/>
                <w:sz w:val="18"/>
              </w:rPr>
              <w:t>low-cost</w:t>
            </w:r>
            <w:r>
              <w:rPr>
                <w:rFonts w:ascii="Times New Roman" w:hAnsi="Times New Roman" w:cs="Times New Roman"/>
                <w:spacing w:val="-3"/>
                <w:sz w:val="18"/>
              </w:rPr>
              <w:t xml:space="preserve"> </w:t>
            </w:r>
            <w:r>
              <w:rPr>
                <w:rFonts w:ascii="Times New Roman" w:hAnsi="Times New Roman" w:cs="Times New Roman"/>
                <w:sz w:val="18"/>
              </w:rPr>
              <w:t>and</w:t>
            </w:r>
            <w:r>
              <w:rPr>
                <w:rFonts w:ascii="Times New Roman" w:hAnsi="Times New Roman" w:cs="Times New Roman"/>
                <w:spacing w:val="-3"/>
                <w:sz w:val="18"/>
              </w:rPr>
              <w:t xml:space="preserve"> </w:t>
            </w:r>
            <w:r>
              <w:rPr>
                <w:rFonts w:ascii="Times New Roman" w:hAnsi="Times New Roman" w:cs="Times New Roman"/>
                <w:sz w:val="18"/>
              </w:rPr>
              <w:t>available resources in the University by the students.</w:t>
            </w:r>
          </w:p>
        </w:tc>
        <w:tc>
          <w:tcPr>
            <w:tcW w:w="1615" w:type="dxa"/>
          </w:tcPr>
          <w:p w14:paraId="24183FDA" w14:textId="77777777" w:rsidR="001B69B0" w:rsidRDefault="00431564">
            <w:pPr>
              <w:pStyle w:val="TableParagraph"/>
              <w:spacing w:before="73"/>
              <w:ind w:left="4"/>
              <w:rPr>
                <w:rFonts w:ascii="Times New Roman" w:hAnsi="Times New Roman" w:cs="Times New Roman"/>
                <w:sz w:val="18"/>
              </w:rPr>
            </w:pPr>
            <w:r>
              <w:rPr>
                <w:rFonts w:ascii="Times New Roman" w:hAnsi="Times New Roman" w:cs="Times New Roman"/>
                <w:spacing w:val="-4"/>
                <w:sz w:val="18"/>
              </w:rPr>
              <w:t>7.00</w:t>
            </w:r>
          </w:p>
        </w:tc>
      </w:tr>
      <w:tr w:rsidR="001B69B0" w14:paraId="24183FDF" w14:textId="77777777">
        <w:trPr>
          <w:trHeight w:val="594"/>
        </w:trPr>
        <w:tc>
          <w:tcPr>
            <w:tcW w:w="1047" w:type="dxa"/>
          </w:tcPr>
          <w:p w14:paraId="24183FDC"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pacing w:val="-10"/>
                <w:sz w:val="18"/>
              </w:rPr>
              <w:t>3</w:t>
            </w:r>
          </w:p>
        </w:tc>
        <w:tc>
          <w:tcPr>
            <w:tcW w:w="7633" w:type="dxa"/>
            <w:gridSpan w:val="3"/>
          </w:tcPr>
          <w:p w14:paraId="24183FDD" w14:textId="77777777" w:rsidR="001B69B0" w:rsidRDefault="00431564">
            <w:pPr>
              <w:pStyle w:val="TableParagraph"/>
              <w:spacing w:before="73"/>
              <w:ind w:left="40"/>
              <w:jc w:val="left"/>
              <w:rPr>
                <w:rFonts w:ascii="Times New Roman" w:hAnsi="Times New Roman" w:cs="Times New Roman"/>
                <w:sz w:val="18"/>
              </w:rPr>
            </w:pPr>
            <w:r>
              <w:rPr>
                <w:rFonts w:ascii="Times New Roman" w:hAnsi="Times New Roman" w:cs="Times New Roman"/>
                <w:sz w:val="18"/>
              </w:rPr>
              <w:t>Project</w:t>
            </w:r>
            <w:r>
              <w:rPr>
                <w:rFonts w:ascii="Times New Roman" w:hAnsi="Times New Roman" w:cs="Times New Roman"/>
                <w:spacing w:val="-12"/>
                <w:sz w:val="18"/>
              </w:rPr>
              <w:t xml:space="preserve"> </w:t>
            </w:r>
            <w:r>
              <w:rPr>
                <w:rFonts w:ascii="Times New Roman" w:hAnsi="Times New Roman" w:cs="Times New Roman"/>
                <w:sz w:val="18"/>
              </w:rPr>
              <w:t>Academic</w:t>
            </w:r>
            <w:r>
              <w:rPr>
                <w:rFonts w:ascii="Times New Roman" w:hAnsi="Times New Roman" w:cs="Times New Roman"/>
                <w:spacing w:val="-2"/>
                <w:sz w:val="18"/>
              </w:rPr>
              <w:t xml:space="preserve"> </w:t>
            </w:r>
            <w:r>
              <w:rPr>
                <w:rFonts w:ascii="Times New Roman" w:hAnsi="Times New Roman" w:cs="Times New Roman"/>
                <w:sz w:val="18"/>
              </w:rPr>
              <w:t>Inputs:</w:t>
            </w:r>
            <w:r>
              <w:rPr>
                <w:rFonts w:ascii="Times New Roman" w:hAnsi="Times New Roman" w:cs="Times New Roman"/>
                <w:spacing w:val="-3"/>
                <w:sz w:val="18"/>
              </w:rPr>
              <w:t xml:space="preserve"> </w:t>
            </w:r>
            <w:r>
              <w:rPr>
                <w:rFonts w:ascii="Times New Roman" w:hAnsi="Times New Roman" w:cs="Times New Roman"/>
                <w:sz w:val="18"/>
              </w:rPr>
              <w:t>Project</w:t>
            </w:r>
            <w:r>
              <w:rPr>
                <w:rFonts w:ascii="Times New Roman" w:hAnsi="Times New Roman" w:cs="Times New Roman"/>
                <w:spacing w:val="-3"/>
                <w:sz w:val="18"/>
              </w:rPr>
              <w:t xml:space="preserve"> </w:t>
            </w:r>
            <w:r>
              <w:rPr>
                <w:rFonts w:ascii="Times New Roman" w:hAnsi="Times New Roman" w:cs="Times New Roman"/>
                <w:sz w:val="18"/>
              </w:rPr>
              <w:t>topic</w:t>
            </w:r>
            <w:r>
              <w:rPr>
                <w:rFonts w:ascii="Times New Roman" w:hAnsi="Times New Roman" w:cs="Times New Roman"/>
                <w:spacing w:val="-5"/>
                <w:sz w:val="18"/>
              </w:rPr>
              <w:t xml:space="preserve"> </w:t>
            </w:r>
            <w:r>
              <w:rPr>
                <w:rFonts w:ascii="Times New Roman" w:hAnsi="Times New Roman" w:cs="Times New Roman"/>
                <w:sz w:val="18"/>
              </w:rPr>
              <w:t>is</w:t>
            </w:r>
            <w:r>
              <w:rPr>
                <w:rFonts w:ascii="Times New Roman" w:hAnsi="Times New Roman" w:cs="Times New Roman"/>
                <w:spacing w:val="-5"/>
                <w:sz w:val="18"/>
              </w:rPr>
              <w:t xml:space="preserve"> </w:t>
            </w:r>
            <w:r>
              <w:rPr>
                <w:rFonts w:ascii="Times New Roman" w:hAnsi="Times New Roman" w:cs="Times New Roman"/>
                <w:sz w:val="18"/>
              </w:rPr>
              <w:t>relevant</w:t>
            </w:r>
            <w:r>
              <w:rPr>
                <w:rFonts w:ascii="Times New Roman" w:hAnsi="Times New Roman" w:cs="Times New Roman"/>
                <w:spacing w:val="-3"/>
                <w:sz w:val="18"/>
              </w:rPr>
              <w:t xml:space="preserve"> </w:t>
            </w:r>
            <w:r>
              <w:rPr>
                <w:rFonts w:ascii="Times New Roman" w:hAnsi="Times New Roman" w:cs="Times New Roman"/>
                <w:sz w:val="18"/>
              </w:rPr>
              <w:t>and</w:t>
            </w:r>
            <w:r>
              <w:rPr>
                <w:rFonts w:ascii="Times New Roman" w:hAnsi="Times New Roman" w:cs="Times New Roman"/>
                <w:spacing w:val="-3"/>
                <w:sz w:val="18"/>
              </w:rPr>
              <w:t xml:space="preserve"> </w:t>
            </w:r>
            <w:r>
              <w:rPr>
                <w:rFonts w:ascii="Times New Roman" w:hAnsi="Times New Roman" w:cs="Times New Roman"/>
                <w:sz w:val="18"/>
              </w:rPr>
              <w:t>makes</w:t>
            </w:r>
            <w:r>
              <w:rPr>
                <w:rFonts w:ascii="Times New Roman" w:hAnsi="Times New Roman" w:cs="Times New Roman"/>
                <w:spacing w:val="-4"/>
                <w:sz w:val="18"/>
              </w:rPr>
              <w:t xml:space="preserve"> </w:t>
            </w:r>
            <w:r>
              <w:rPr>
                <w:rFonts w:ascii="Times New Roman" w:hAnsi="Times New Roman" w:cs="Times New Roman"/>
                <w:sz w:val="18"/>
              </w:rPr>
              <w:t>extensive</w:t>
            </w:r>
            <w:r>
              <w:rPr>
                <w:rFonts w:ascii="Times New Roman" w:hAnsi="Times New Roman" w:cs="Times New Roman"/>
                <w:spacing w:val="-5"/>
                <w:sz w:val="18"/>
              </w:rPr>
              <w:t xml:space="preserve"> </w:t>
            </w:r>
            <w:r>
              <w:rPr>
                <w:rFonts w:ascii="Times New Roman" w:hAnsi="Times New Roman" w:cs="Times New Roman"/>
                <w:sz w:val="18"/>
              </w:rPr>
              <w:t>use</w:t>
            </w:r>
            <w:r>
              <w:rPr>
                <w:rFonts w:ascii="Times New Roman" w:hAnsi="Times New Roman" w:cs="Times New Roman"/>
                <w:spacing w:val="-5"/>
                <w:sz w:val="18"/>
              </w:rPr>
              <w:t xml:space="preserve"> </w:t>
            </w:r>
            <w:r>
              <w:rPr>
                <w:rFonts w:ascii="Times New Roman" w:hAnsi="Times New Roman" w:cs="Times New Roman"/>
                <w:sz w:val="18"/>
              </w:rPr>
              <w:t>of</w:t>
            </w:r>
            <w:r>
              <w:rPr>
                <w:rFonts w:ascii="Times New Roman" w:hAnsi="Times New Roman" w:cs="Times New Roman"/>
                <w:spacing w:val="-3"/>
                <w:sz w:val="18"/>
              </w:rPr>
              <w:t xml:space="preserve"> </w:t>
            </w:r>
            <w:r>
              <w:rPr>
                <w:rFonts w:ascii="Times New Roman" w:hAnsi="Times New Roman" w:cs="Times New Roman"/>
                <w:sz w:val="18"/>
              </w:rPr>
              <w:t>academic</w:t>
            </w:r>
            <w:r>
              <w:rPr>
                <w:rFonts w:ascii="Times New Roman" w:hAnsi="Times New Roman" w:cs="Times New Roman"/>
                <w:spacing w:val="-4"/>
                <w:sz w:val="18"/>
              </w:rPr>
              <w:t xml:space="preserve"> </w:t>
            </w:r>
            <w:r>
              <w:rPr>
                <w:rFonts w:ascii="Times New Roman" w:hAnsi="Times New Roman" w:cs="Times New Roman"/>
                <w:sz w:val="18"/>
              </w:rPr>
              <w:t>inputs in UG program and serves as a culminating effort for core study area of the degree program.</w:t>
            </w:r>
          </w:p>
        </w:tc>
        <w:tc>
          <w:tcPr>
            <w:tcW w:w="1615" w:type="dxa"/>
          </w:tcPr>
          <w:p w14:paraId="24183FDE" w14:textId="77777777" w:rsidR="001B69B0" w:rsidRDefault="00431564">
            <w:pPr>
              <w:pStyle w:val="TableParagraph"/>
              <w:spacing w:before="73"/>
              <w:ind w:left="4"/>
              <w:rPr>
                <w:rFonts w:ascii="Times New Roman" w:hAnsi="Times New Roman" w:cs="Times New Roman"/>
                <w:sz w:val="18"/>
              </w:rPr>
            </w:pPr>
            <w:r>
              <w:rPr>
                <w:rFonts w:ascii="Times New Roman" w:hAnsi="Times New Roman" w:cs="Times New Roman"/>
                <w:spacing w:val="-4"/>
                <w:sz w:val="18"/>
              </w:rPr>
              <w:t>7.40</w:t>
            </w:r>
          </w:p>
        </w:tc>
      </w:tr>
      <w:tr w:rsidR="001B69B0" w14:paraId="24183FE3" w14:textId="77777777">
        <w:trPr>
          <w:trHeight w:val="597"/>
        </w:trPr>
        <w:tc>
          <w:tcPr>
            <w:tcW w:w="1047" w:type="dxa"/>
          </w:tcPr>
          <w:p w14:paraId="24183FE0" w14:textId="77777777" w:rsidR="001B69B0" w:rsidRDefault="00431564">
            <w:pPr>
              <w:pStyle w:val="TableParagraph"/>
              <w:spacing w:before="76"/>
              <w:ind w:left="38"/>
              <w:jc w:val="left"/>
              <w:rPr>
                <w:rFonts w:ascii="Times New Roman" w:hAnsi="Times New Roman" w:cs="Times New Roman"/>
                <w:sz w:val="18"/>
              </w:rPr>
            </w:pPr>
            <w:r>
              <w:rPr>
                <w:rFonts w:ascii="Times New Roman" w:hAnsi="Times New Roman" w:cs="Times New Roman"/>
                <w:spacing w:val="-10"/>
                <w:sz w:val="18"/>
              </w:rPr>
              <w:t>4</w:t>
            </w:r>
          </w:p>
        </w:tc>
        <w:tc>
          <w:tcPr>
            <w:tcW w:w="7633" w:type="dxa"/>
            <w:gridSpan w:val="3"/>
          </w:tcPr>
          <w:p w14:paraId="24183FE1" w14:textId="77777777" w:rsidR="001B69B0" w:rsidRDefault="00431564">
            <w:pPr>
              <w:pStyle w:val="TableParagraph"/>
              <w:spacing w:before="76"/>
              <w:ind w:left="40" w:right="75"/>
              <w:jc w:val="left"/>
              <w:rPr>
                <w:rFonts w:ascii="Times New Roman" w:hAnsi="Times New Roman" w:cs="Times New Roman"/>
                <w:sz w:val="18"/>
              </w:rPr>
            </w:pPr>
            <w:r>
              <w:rPr>
                <w:rFonts w:ascii="Times New Roman" w:hAnsi="Times New Roman" w:cs="Times New Roman"/>
                <w:sz w:val="18"/>
              </w:rPr>
              <w:t>Project</w:t>
            </w:r>
            <w:r>
              <w:rPr>
                <w:rFonts w:ascii="Times New Roman" w:hAnsi="Times New Roman" w:cs="Times New Roman"/>
                <w:spacing w:val="-4"/>
                <w:sz w:val="18"/>
              </w:rPr>
              <w:t xml:space="preserve"> </w:t>
            </w:r>
            <w:r>
              <w:rPr>
                <w:rFonts w:ascii="Times New Roman" w:hAnsi="Times New Roman" w:cs="Times New Roman"/>
                <w:sz w:val="18"/>
              </w:rPr>
              <w:t>Supervision:</w:t>
            </w:r>
            <w:r>
              <w:rPr>
                <w:rFonts w:ascii="Times New Roman" w:hAnsi="Times New Roman" w:cs="Times New Roman"/>
                <w:spacing w:val="-4"/>
                <w:sz w:val="18"/>
              </w:rPr>
              <w:t xml:space="preserve"> </w:t>
            </w:r>
            <w:r>
              <w:rPr>
                <w:rFonts w:ascii="Times New Roman" w:hAnsi="Times New Roman" w:cs="Times New Roman"/>
                <w:sz w:val="18"/>
              </w:rPr>
              <w:t>Project</w:t>
            </w:r>
            <w:r>
              <w:rPr>
                <w:rFonts w:ascii="Times New Roman" w:hAnsi="Times New Roman" w:cs="Times New Roman"/>
                <w:spacing w:val="-4"/>
                <w:sz w:val="18"/>
              </w:rPr>
              <w:t xml:space="preserve"> </w:t>
            </w:r>
            <w:r>
              <w:rPr>
                <w:rFonts w:ascii="Times New Roman" w:hAnsi="Times New Roman" w:cs="Times New Roman"/>
                <w:sz w:val="18"/>
              </w:rPr>
              <w:t>supervisor’s</w:t>
            </w:r>
            <w:r>
              <w:rPr>
                <w:rFonts w:ascii="Times New Roman" w:hAnsi="Times New Roman" w:cs="Times New Roman"/>
                <w:spacing w:val="-3"/>
                <w:sz w:val="18"/>
              </w:rPr>
              <w:t xml:space="preserve"> </w:t>
            </w:r>
            <w:r>
              <w:rPr>
                <w:rFonts w:ascii="Times New Roman" w:hAnsi="Times New Roman" w:cs="Times New Roman"/>
                <w:sz w:val="18"/>
              </w:rPr>
              <w:t>is</w:t>
            </w:r>
            <w:r>
              <w:rPr>
                <w:rFonts w:ascii="Times New Roman" w:hAnsi="Times New Roman" w:cs="Times New Roman"/>
                <w:spacing w:val="-3"/>
                <w:sz w:val="18"/>
              </w:rPr>
              <w:t xml:space="preserve"> </w:t>
            </w:r>
            <w:r>
              <w:rPr>
                <w:rFonts w:ascii="Times New Roman" w:hAnsi="Times New Roman" w:cs="Times New Roman"/>
                <w:sz w:val="18"/>
              </w:rPr>
              <w:t>technically</w:t>
            </w:r>
            <w:r>
              <w:rPr>
                <w:rFonts w:ascii="Times New Roman" w:hAnsi="Times New Roman" w:cs="Times New Roman"/>
                <w:spacing w:val="-3"/>
                <w:sz w:val="18"/>
              </w:rPr>
              <w:t xml:space="preserve"> </w:t>
            </w:r>
            <w:r>
              <w:rPr>
                <w:rFonts w:ascii="Times New Roman" w:hAnsi="Times New Roman" w:cs="Times New Roman"/>
                <w:sz w:val="18"/>
              </w:rPr>
              <w:t>competent</w:t>
            </w:r>
            <w:r>
              <w:rPr>
                <w:rFonts w:ascii="Times New Roman" w:hAnsi="Times New Roman" w:cs="Times New Roman"/>
                <w:spacing w:val="-4"/>
                <w:sz w:val="18"/>
              </w:rPr>
              <w:t xml:space="preserve"> </w:t>
            </w:r>
            <w:r>
              <w:rPr>
                <w:rFonts w:ascii="Times New Roman" w:hAnsi="Times New Roman" w:cs="Times New Roman"/>
                <w:sz w:val="18"/>
              </w:rPr>
              <w:t>to</w:t>
            </w:r>
            <w:r>
              <w:rPr>
                <w:rFonts w:ascii="Times New Roman" w:hAnsi="Times New Roman" w:cs="Times New Roman"/>
                <w:spacing w:val="-6"/>
                <w:sz w:val="18"/>
              </w:rPr>
              <w:t xml:space="preserve"> </w:t>
            </w:r>
            <w:r>
              <w:rPr>
                <w:rFonts w:ascii="Times New Roman" w:hAnsi="Times New Roman" w:cs="Times New Roman"/>
                <w:sz w:val="18"/>
              </w:rPr>
              <w:t>guide</w:t>
            </w:r>
            <w:r>
              <w:rPr>
                <w:rFonts w:ascii="Times New Roman" w:hAnsi="Times New Roman" w:cs="Times New Roman"/>
                <w:spacing w:val="-6"/>
                <w:sz w:val="18"/>
              </w:rPr>
              <w:t xml:space="preserve"> </w:t>
            </w:r>
            <w:r>
              <w:rPr>
                <w:rFonts w:ascii="Times New Roman" w:hAnsi="Times New Roman" w:cs="Times New Roman"/>
                <w:sz w:val="18"/>
              </w:rPr>
              <w:t>students,</w:t>
            </w:r>
            <w:r>
              <w:rPr>
                <w:rFonts w:ascii="Times New Roman" w:hAnsi="Times New Roman" w:cs="Times New Roman"/>
                <w:spacing w:val="-4"/>
                <w:sz w:val="18"/>
              </w:rPr>
              <w:t xml:space="preserve"> </w:t>
            </w:r>
            <w:r>
              <w:rPr>
                <w:rFonts w:ascii="Times New Roman" w:hAnsi="Times New Roman" w:cs="Times New Roman"/>
                <w:sz w:val="18"/>
              </w:rPr>
              <w:t>resolve any issues, and impart necessary skills.</w:t>
            </w:r>
          </w:p>
        </w:tc>
        <w:tc>
          <w:tcPr>
            <w:tcW w:w="1615" w:type="dxa"/>
          </w:tcPr>
          <w:p w14:paraId="24183FE2" w14:textId="77777777" w:rsidR="001B69B0" w:rsidRDefault="00431564">
            <w:pPr>
              <w:pStyle w:val="TableParagraph"/>
              <w:spacing w:before="76"/>
              <w:ind w:left="4"/>
              <w:rPr>
                <w:rFonts w:ascii="Times New Roman" w:hAnsi="Times New Roman" w:cs="Times New Roman"/>
                <w:sz w:val="18"/>
              </w:rPr>
            </w:pPr>
            <w:r>
              <w:rPr>
                <w:rFonts w:ascii="Times New Roman" w:hAnsi="Times New Roman" w:cs="Times New Roman"/>
                <w:spacing w:val="-4"/>
                <w:sz w:val="18"/>
              </w:rPr>
              <w:t>7.20</w:t>
            </w:r>
          </w:p>
        </w:tc>
      </w:tr>
      <w:tr w:rsidR="001B69B0" w14:paraId="24183FE7" w14:textId="77777777">
        <w:trPr>
          <w:trHeight w:val="441"/>
        </w:trPr>
        <w:tc>
          <w:tcPr>
            <w:tcW w:w="1047" w:type="dxa"/>
          </w:tcPr>
          <w:p w14:paraId="24183FE4"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pacing w:val="-10"/>
                <w:sz w:val="18"/>
              </w:rPr>
              <w:t>5</w:t>
            </w:r>
          </w:p>
        </w:tc>
        <w:tc>
          <w:tcPr>
            <w:tcW w:w="7633" w:type="dxa"/>
            <w:gridSpan w:val="3"/>
          </w:tcPr>
          <w:p w14:paraId="24183FE5" w14:textId="77777777" w:rsidR="001B69B0" w:rsidRDefault="00431564">
            <w:pPr>
              <w:pStyle w:val="TableParagraph"/>
              <w:spacing w:before="73"/>
              <w:ind w:left="40"/>
              <w:jc w:val="left"/>
              <w:rPr>
                <w:rFonts w:ascii="Times New Roman" w:hAnsi="Times New Roman" w:cs="Times New Roman"/>
                <w:sz w:val="18"/>
              </w:rPr>
            </w:pPr>
            <w:r>
              <w:rPr>
                <w:rFonts w:ascii="Times New Roman" w:hAnsi="Times New Roman" w:cs="Times New Roman"/>
                <w:sz w:val="18"/>
              </w:rPr>
              <w:t>Social</w:t>
            </w:r>
            <w:r>
              <w:rPr>
                <w:rFonts w:ascii="Times New Roman" w:hAnsi="Times New Roman" w:cs="Times New Roman"/>
                <w:spacing w:val="-12"/>
                <w:sz w:val="18"/>
              </w:rPr>
              <w:t xml:space="preserve"> </w:t>
            </w:r>
            <w:r>
              <w:rPr>
                <w:rFonts w:ascii="Times New Roman" w:hAnsi="Times New Roman" w:cs="Times New Roman"/>
                <w:sz w:val="18"/>
              </w:rPr>
              <w:t>Applicability:</w:t>
            </w:r>
            <w:r>
              <w:rPr>
                <w:rFonts w:ascii="Times New Roman" w:hAnsi="Times New Roman" w:cs="Times New Roman"/>
                <w:spacing w:val="-2"/>
                <w:sz w:val="18"/>
              </w:rPr>
              <w:t xml:space="preserve"> </w:t>
            </w:r>
            <w:r>
              <w:rPr>
                <w:rFonts w:ascii="Times New Roman" w:hAnsi="Times New Roman" w:cs="Times New Roman"/>
                <w:sz w:val="18"/>
              </w:rPr>
              <w:t>Project</w:t>
            </w:r>
            <w:r>
              <w:rPr>
                <w:rFonts w:ascii="Times New Roman" w:hAnsi="Times New Roman" w:cs="Times New Roman"/>
                <w:spacing w:val="-3"/>
                <w:sz w:val="18"/>
              </w:rPr>
              <w:t xml:space="preserve"> </w:t>
            </w:r>
            <w:r>
              <w:rPr>
                <w:rFonts w:ascii="Times New Roman" w:hAnsi="Times New Roman" w:cs="Times New Roman"/>
                <w:sz w:val="18"/>
              </w:rPr>
              <w:t>work</w:t>
            </w:r>
            <w:r>
              <w:rPr>
                <w:rFonts w:ascii="Times New Roman" w:hAnsi="Times New Roman" w:cs="Times New Roman"/>
                <w:spacing w:val="-2"/>
                <w:sz w:val="18"/>
              </w:rPr>
              <w:t xml:space="preserve"> </w:t>
            </w:r>
            <w:r>
              <w:rPr>
                <w:rFonts w:ascii="Times New Roman" w:hAnsi="Times New Roman" w:cs="Times New Roman"/>
                <w:sz w:val="18"/>
              </w:rPr>
              <w:t>intends</w:t>
            </w:r>
            <w:r>
              <w:rPr>
                <w:rFonts w:ascii="Times New Roman" w:hAnsi="Times New Roman" w:cs="Times New Roman"/>
                <w:spacing w:val="-2"/>
                <w:sz w:val="18"/>
              </w:rPr>
              <w:t xml:space="preserve"> </w:t>
            </w:r>
            <w:r>
              <w:rPr>
                <w:rFonts w:ascii="Times New Roman" w:hAnsi="Times New Roman" w:cs="Times New Roman"/>
                <w:sz w:val="18"/>
              </w:rPr>
              <w:t>to</w:t>
            </w:r>
            <w:r>
              <w:rPr>
                <w:rFonts w:ascii="Times New Roman" w:hAnsi="Times New Roman" w:cs="Times New Roman"/>
                <w:spacing w:val="-4"/>
                <w:sz w:val="18"/>
              </w:rPr>
              <w:t xml:space="preserve"> </w:t>
            </w:r>
            <w:r>
              <w:rPr>
                <w:rFonts w:ascii="Times New Roman" w:hAnsi="Times New Roman" w:cs="Times New Roman"/>
                <w:sz w:val="18"/>
              </w:rPr>
              <w:t>solve</w:t>
            </w:r>
            <w:r>
              <w:rPr>
                <w:rFonts w:ascii="Times New Roman" w:hAnsi="Times New Roman" w:cs="Times New Roman"/>
                <w:spacing w:val="-5"/>
                <w:sz w:val="18"/>
              </w:rPr>
              <w:t xml:space="preserve"> </w:t>
            </w:r>
            <w:r>
              <w:rPr>
                <w:rFonts w:ascii="Times New Roman" w:hAnsi="Times New Roman" w:cs="Times New Roman"/>
                <w:sz w:val="18"/>
              </w:rPr>
              <w:t>a</w:t>
            </w:r>
            <w:r>
              <w:rPr>
                <w:rFonts w:ascii="Times New Roman" w:hAnsi="Times New Roman" w:cs="Times New Roman"/>
                <w:spacing w:val="-3"/>
                <w:sz w:val="18"/>
              </w:rPr>
              <w:t xml:space="preserve"> </w:t>
            </w:r>
            <w:r>
              <w:rPr>
                <w:rFonts w:ascii="Times New Roman" w:hAnsi="Times New Roman" w:cs="Times New Roman"/>
                <w:sz w:val="18"/>
              </w:rPr>
              <w:t>practical</w:t>
            </w:r>
            <w:r>
              <w:rPr>
                <w:rFonts w:ascii="Times New Roman" w:hAnsi="Times New Roman" w:cs="Times New Roman"/>
                <w:spacing w:val="-4"/>
                <w:sz w:val="18"/>
              </w:rPr>
              <w:t xml:space="preserve"> </w:t>
            </w:r>
            <w:r>
              <w:rPr>
                <w:rFonts w:ascii="Times New Roman" w:hAnsi="Times New Roman" w:cs="Times New Roman"/>
                <w:spacing w:val="-2"/>
                <w:sz w:val="18"/>
              </w:rPr>
              <w:t>problem.</w:t>
            </w:r>
          </w:p>
        </w:tc>
        <w:tc>
          <w:tcPr>
            <w:tcW w:w="1615" w:type="dxa"/>
          </w:tcPr>
          <w:p w14:paraId="24183FE6" w14:textId="77777777" w:rsidR="001B69B0" w:rsidRDefault="00431564">
            <w:pPr>
              <w:pStyle w:val="TableParagraph"/>
              <w:spacing w:before="73"/>
              <w:ind w:left="4"/>
              <w:rPr>
                <w:rFonts w:ascii="Times New Roman" w:hAnsi="Times New Roman" w:cs="Times New Roman"/>
                <w:sz w:val="18"/>
              </w:rPr>
            </w:pPr>
            <w:r>
              <w:rPr>
                <w:rFonts w:ascii="Times New Roman" w:hAnsi="Times New Roman" w:cs="Times New Roman"/>
                <w:spacing w:val="-4"/>
                <w:sz w:val="18"/>
              </w:rPr>
              <w:t>7.00</w:t>
            </w:r>
          </w:p>
        </w:tc>
      </w:tr>
      <w:tr w:rsidR="001B69B0" w14:paraId="24183FEB" w14:textId="77777777">
        <w:trPr>
          <w:trHeight w:val="489"/>
        </w:trPr>
        <w:tc>
          <w:tcPr>
            <w:tcW w:w="1047" w:type="dxa"/>
          </w:tcPr>
          <w:p w14:paraId="24183FE8" w14:textId="77777777" w:rsidR="001B69B0" w:rsidRDefault="00431564">
            <w:pPr>
              <w:pStyle w:val="TableParagraph"/>
              <w:spacing w:before="76"/>
              <w:ind w:left="38"/>
              <w:jc w:val="left"/>
              <w:rPr>
                <w:rFonts w:ascii="Times New Roman" w:hAnsi="Times New Roman" w:cs="Times New Roman"/>
                <w:sz w:val="18"/>
              </w:rPr>
            </w:pPr>
            <w:r>
              <w:rPr>
                <w:rFonts w:ascii="Times New Roman" w:hAnsi="Times New Roman" w:cs="Times New Roman"/>
                <w:spacing w:val="-10"/>
                <w:sz w:val="18"/>
              </w:rPr>
              <w:t>6</w:t>
            </w:r>
          </w:p>
        </w:tc>
        <w:tc>
          <w:tcPr>
            <w:tcW w:w="7633" w:type="dxa"/>
            <w:gridSpan w:val="3"/>
          </w:tcPr>
          <w:p w14:paraId="24183FE9" w14:textId="77777777" w:rsidR="001B69B0" w:rsidRDefault="00431564">
            <w:pPr>
              <w:pStyle w:val="TableParagraph"/>
              <w:spacing w:before="57" w:line="206" w:lineRule="exact"/>
              <w:ind w:left="40"/>
              <w:jc w:val="left"/>
              <w:rPr>
                <w:rFonts w:ascii="Times New Roman" w:hAnsi="Times New Roman" w:cs="Times New Roman"/>
                <w:sz w:val="18"/>
              </w:rPr>
            </w:pPr>
            <w:r>
              <w:rPr>
                <w:rFonts w:ascii="Times New Roman" w:hAnsi="Times New Roman" w:cs="Times New Roman"/>
                <w:sz w:val="18"/>
              </w:rPr>
              <w:t>Future</w:t>
            </w:r>
            <w:r>
              <w:rPr>
                <w:rFonts w:ascii="Times New Roman" w:hAnsi="Times New Roman" w:cs="Times New Roman"/>
                <w:spacing w:val="-3"/>
                <w:sz w:val="18"/>
              </w:rPr>
              <w:t xml:space="preserve"> </w:t>
            </w:r>
            <w:r>
              <w:rPr>
                <w:rFonts w:ascii="Times New Roman" w:hAnsi="Times New Roman" w:cs="Times New Roman"/>
                <w:sz w:val="18"/>
              </w:rPr>
              <w:t>Scope:</w:t>
            </w:r>
            <w:r>
              <w:rPr>
                <w:rFonts w:ascii="Times New Roman" w:hAnsi="Times New Roman" w:cs="Times New Roman"/>
                <w:spacing w:val="-3"/>
                <w:sz w:val="18"/>
              </w:rPr>
              <w:t xml:space="preserve"> </w:t>
            </w:r>
            <w:r>
              <w:rPr>
                <w:rFonts w:ascii="Times New Roman" w:hAnsi="Times New Roman" w:cs="Times New Roman"/>
                <w:sz w:val="18"/>
              </w:rPr>
              <w:t>Project</w:t>
            </w:r>
            <w:r>
              <w:rPr>
                <w:rFonts w:ascii="Times New Roman" w:hAnsi="Times New Roman" w:cs="Times New Roman"/>
                <w:spacing w:val="-3"/>
                <w:sz w:val="18"/>
              </w:rPr>
              <w:t xml:space="preserve"> </w:t>
            </w:r>
            <w:r>
              <w:rPr>
                <w:rFonts w:ascii="Times New Roman" w:hAnsi="Times New Roman" w:cs="Times New Roman"/>
                <w:sz w:val="18"/>
              </w:rPr>
              <w:t>has</w:t>
            </w:r>
            <w:r>
              <w:rPr>
                <w:rFonts w:ascii="Times New Roman" w:hAnsi="Times New Roman" w:cs="Times New Roman"/>
                <w:spacing w:val="-2"/>
                <w:sz w:val="18"/>
              </w:rPr>
              <w:t xml:space="preserve"> </w:t>
            </w:r>
            <w:r>
              <w:rPr>
                <w:rFonts w:ascii="Times New Roman" w:hAnsi="Times New Roman" w:cs="Times New Roman"/>
                <w:sz w:val="18"/>
              </w:rPr>
              <w:t>potential</w:t>
            </w:r>
            <w:r>
              <w:rPr>
                <w:rFonts w:ascii="Times New Roman" w:hAnsi="Times New Roman" w:cs="Times New Roman"/>
                <w:spacing w:val="-3"/>
                <w:sz w:val="18"/>
              </w:rPr>
              <w:t xml:space="preserve"> </w:t>
            </w:r>
            <w:r>
              <w:rPr>
                <w:rFonts w:ascii="Times New Roman" w:hAnsi="Times New Roman" w:cs="Times New Roman"/>
                <w:sz w:val="18"/>
              </w:rPr>
              <w:t>to</w:t>
            </w:r>
            <w:r>
              <w:rPr>
                <w:rFonts w:ascii="Times New Roman" w:hAnsi="Times New Roman" w:cs="Times New Roman"/>
                <w:spacing w:val="-5"/>
                <w:sz w:val="18"/>
              </w:rPr>
              <w:t xml:space="preserve"> </w:t>
            </w:r>
            <w:r>
              <w:rPr>
                <w:rFonts w:ascii="Times New Roman" w:hAnsi="Times New Roman" w:cs="Times New Roman"/>
                <w:sz w:val="18"/>
              </w:rPr>
              <w:t>become</w:t>
            </w:r>
            <w:r>
              <w:rPr>
                <w:rFonts w:ascii="Times New Roman" w:hAnsi="Times New Roman" w:cs="Times New Roman"/>
                <w:spacing w:val="-3"/>
                <w:sz w:val="18"/>
              </w:rPr>
              <w:t xml:space="preserve"> </w:t>
            </w:r>
            <w:r>
              <w:rPr>
                <w:rFonts w:ascii="Times New Roman" w:hAnsi="Times New Roman" w:cs="Times New Roman"/>
                <w:sz w:val="18"/>
              </w:rPr>
              <w:t>basis</w:t>
            </w:r>
            <w:r>
              <w:rPr>
                <w:rFonts w:ascii="Times New Roman" w:hAnsi="Times New Roman" w:cs="Times New Roman"/>
                <w:spacing w:val="-2"/>
                <w:sz w:val="18"/>
              </w:rPr>
              <w:t xml:space="preserve"> </w:t>
            </w:r>
            <w:r>
              <w:rPr>
                <w:rFonts w:ascii="Times New Roman" w:hAnsi="Times New Roman" w:cs="Times New Roman"/>
                <w:sz w:val="18"/>
              </w:rPr>
              <w:t>of</w:t>
            </w:r>
            <w:r>
              <w:rPr>
                <w:rFonts w:ascii="Times New Roman" w:hAnsi="Times New Roman" w:cs="Times New Roman"/>
                <w:spacing w:val="-5"/>
                <w:sz w:val="18"/>
              </w:rPr>
              <w:t xml:space="preserve"> </w:t>
            </w:r>
            <w:r>
              <w:rPr>
                <w:rFonts w:ascii="Times New Roman" w:hAnsi="Times New Roman" w:cs="Times New Roman"/>
                <w:sz w:val="18"/>
              </w:rPr>
              <w:t>future</w:t>
            </w:r>
            <w:r>
              <w:rPr>
                <w:rFonts w:ascii="Times New Roman" w:hAnsi="Times New Roman" w:cs="Times New Roman"/>
                <w:spacing w:val="-3"/>
                <w:sz w:val="18"/>
              </w:rPr>
              <w:t xml:space="preserve"> </w:t>
            </w:r>
            <w:r>
              <w:rPr>
                <w:rFonts w:ascii="Times New Roman" w:hAnsi="Times New Roman" w:cs="Times New Roman"/>
                <w:sz w:val="18"/>
              </w:rPr>
              <w:t>research</w:t>
            </w:r>
            <w:r>
              <w:rPr>
                <w:rFonts w:ascii="Times New Roman" w:hAnsi="Times New Roman" w:cs="Times New Roman"/>
                <w:spacing w:val="-3"/>
                <w:sz w:val="18"/>
              </w:rPr>
              <w:t xml:space="preserve"> </w:t>
            </w:r>
            <w:r>
              <w:rPr>
                <w:rFonts w:ascii="Times New Roman" w:hAnsi="Times New Roman" w:cs="Times New Roman"/>
                <w:sz w:val="18"/>
              </w:rPr>
              <w:t>work,</w:t>
            </w:r>
            <w:r>
              <w:rPr>
                <w:rFonts w:ascii="Times New Roman" w:hAnsi="Times New Roman" w:cs="Times New Roman"/>
                <w:spacing w:val="-3"/>
                <w:sz w:val="18"/>
              </w:rPr>
              <w:t xml:space="preserve"> </w:t>
            </w:r>
            <w:r>
              <w:rPr>
                <w:rFonts w:ascii="Times New Roman" w:hAnsi="Times New Roman" w:cs="Times New Roman"/>
                <w:sz w:val="18"/>
              </w:rPr>
              <w:t>publication</w:t>
            </w:r>
            <w:r>
              <w:rPr>
                <w:rFonts w:ascii="Times New Roman" w:hAnsi="Times New Roman" w:cs="Times New Roman"/>
                <w:spacing w:val="-5"/>
                <w:sz w:val="18"/>
              </w:rPr>
              <w:t xml:space="preserve"> </w:t>
            </w:r>
            <w:r>
              <w:rPr>
                <w:rFonts w:ascii="Times New Roman" w:hAnsi="Times New Roman" w:cs="Times New Roman"/>
                <w:sz w:val="18"/>
              </w:rPr>
              <w:t xml:space="preserve">or </w:t>
            </w:r>
            <w:r>
              <w:rPr>
                <w:rFonts w:ascii="Times New Roman" w:hAnsi="Times New Roman" w:cs="Times New Roman"/>
                <w:spacing w:val="-2"/>
                <w:sz w:val="18"/>
              </w:rPr>
              <w:t>patent.</w:t>
            </w:r>
          </w:p>
        </w:tc>
        <w:tc>
          <w:tcPr>
            <w:tcW w:w="1615" w:type="dxa"/>
          </w:tcPr>
          <w:p w14:paraId="24183FEA" w14:textId="77777777" w:rsidR="001B69B0" w:rsidRDefault="00431564">
            <w:pPr>
              <w:pStyle w:val="TableParagraph"/>
              <w:spacing w:before="76"/>
              <w:ind w:left="4"/>
              <w:rPr>
                <w:rFonts w:ascii="Times New Roman" w:hAnsi="Times New Roman" w:cs="Times New Roman"/>
                <w:sz w:val="18"/>
              </w:rPr>
            </w:pPr>
            <w:r>
              <w:rPr>
                <w:rFonts w:ascii="Times New Roman" w:hAnsi="Times New Roman" w:cs="Times New Roman"/>
                <w:spacing w:val="-4"/>
                <w:sz w:val="18"/>
              </w:rPr>
              <w:t>7.00</w:t>
            </w:r>
          </w:p>
        </w:tc>
      </w:tr>
      <w:tr w:rsidR="001B69B0" w14:paraId="24183FED" w14:textId="77777777">
        <w:trPr>
          <w:trHeight w:val="434"/>
        </w:trPr>
        <w:tc>
          <w:tcPr>
            <w:tcW w:w="10295" w:type="dxa"/>
            <w:gridSpan w:val="5"/>
            <w:shd w:val="clear" w:color="auto" w:fill="D2D2D2"/>
          </w:tcPr>
          <w:p w14:paraId="24183FEC" w14:textId="77777777" w:rsidR="001B69B0" w:rsidRDefault="00431564">
            <w:pPr>
              <w:pStyle w:val="TableParagraph"/>
              <w:spacing w:before="76"/>
              <w:ind w:left="73"/>
              <w:rPr>
                <w:rFonts w:ascii="Times New Roman" w:hAnsi="Times New Roman" w:cs="Times New Roman"/>
                <w:b/>
                <w:sz w:val="18"/>
              </w:rPr>
            </w:pPr>
            <w:r>
              <w:rPr>
                <w:rFonts w:ascii="Times New Roman" w:hAnsi="Times New Roman" w:cs="Times New Roman"/>
                <w:b/>
                <w:sz w:val="18"/>
              </w:rPr>
              <w:t>PAC</w:t>
            </w:r>
            <w:r>
              <w:rPr>
                <w:rFonts w:ascii="Times New Roman" w:hAnsi="Times New Roman" w:cs="Times New Roman"/>
                <w:b/>
                <w:spacing w:val="-11"/>
                <w:sz w:val="18"/>
              </w:rPr>
              <w:t xml:space="preserve"> </w:t>
            </w:r>
            <w:r>
              <w:rPr>
                <w:rFonts w:ascii="Times New Roman" w:hAnsi="Times New Roman" w:cs="Times New Roman"/>
                <w:b/>
                <w:sz w:val="18"/>
              </w:rPr>
              <w:t>Committee</w:t>
            </w:r>
            <w:r>
              <w:rPr>
                <w:rFonts w:ascii="Times New Roman" w:hAnsi="Times New Roman" w:cs="Times New Roman"/>
                <w:b/>
                <w:spacing w:val="-9"/>
                <w:sz w:val="18"/>
              </w:rPr>
              <w:t xml:space="preserve"> </w:t>
            </w:r>
            <w:r>
              <w:rPr>
                <w:rFonts w:ascii="Times New Roman" w:hAnsi="Times New Roman" w:cs="Times New Roman"/>
                <w:b/>
                <w:spacing w:val="-2"/>
                <w:sz w:val="18"/>
              </w:rPr>
              <w:t>Members</w:t>
            </w:r>
          </w:p>
        </w:tc>
      </w:tr>
      <w:tr w:rsidR="001B69B0" w14:paraId="24183FF1" w14:textId="77777777">
        <w:trPr>
          <w:trHeight w:val="434"/>
        </w:trPr>
        <w:tc>
          <w:tcPr>
            <w:tcW w:w="4818" w:type="dxa"/>
            <w:gridSpan w:val="2"/>
          </w:tcPr>
          <w:p w14:paraId="24183FEE"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z w:val="18"/>
              </w:rPr>
              <w:t>PAC</w:t>
            </w:r>
            <w:r>
              <w:rPr>
                <w:rFonts w:ascii="Times New Roman" w:hAnsi="Times New Roman" w:cs="Times New Roman"/>
                <w:spacing w:val="-8"/>
                <w:sz w:val="18"/>
              </w:rPr>
              <w:t xml:space="preserve"> </w:t>
            </w:r>
            <w:r>
              <w:rPr>
                <w:rFonts w:ascii="Times New Roman" w:hAnsi="Times New Roman" w:cs="Times New Roman"/>
                <w:sz w:val="18"/>
              </w:rPr>
              <w:t>Member</w:t>
            </w:r>
            <w:r>
              <w:rPr>
                <w:rFonts w:ascii="Times New Roman" w:hAnsi="Times New Roman" w:cs="Times New Roman"/>
                <w:spacing w:val="-7"/>
                <w:sz w:val="18"/>
              </w:rPr>
              <w:t xml:space="preserve"> </w:t>
            </w:r>
            <w:r>
              <w:rPr>
                <w:rFonts w:ascii="Times New Roman" w:hAnsi="Times New Roman" w:cs="Times New Roman"/>
                <w:sz w:val="18"/>
              </w:rPr>
              <w:t>(HOD/Chairperson)</w:t>
            </w:r>
            <w:r>
              <w:rPr>
                <w:rFonts w:ascii="Times New Roman" w:hAnsi="Times New Roman" w:cs="Times New Roman"/>
                <w:spacing w:val="-8"/>
                <w:sz w:val="18"/>
              </w:rPr>
              <w:t xml:space="preserve"> </w:t>
            </w:r>
            <w:r>
              <w:rPr>
                <w:rFonts w:ascii="Times New Roman" w:hAnsi="Times New Roman" w:cs="Times New Roman"/>
                <w:sz w:val="18"/>
              </w:rPr>
              <w:t>Name:</w:t>
            </w:r>
            <w:r>
              <w:rPr>
                <w:rFonts w:ascii="Times New Roman" w:hAnsi="Times New Roman" w:cs="Times New Roman"/>
                <w:spacing w:val="-7"/>
                <w:sz w:val="18"/>
              </w:rPr>
              <w:t xml:space="preserve"> </w:t>
            </w:r>
            <w:r>
              <w:rPr>
                <w:rFonts w:ascii="Times New Roman" w:hAnsi="Times New Roman" w:cs="Times New Roman"/>
                <w:sz w:val="18"/>
              </w:rPr>
              <w:t>Dr.</w:t>
            </w:r>
            <w:r>
              <w:rPr>
                <w:rFonts w:ascii="Times New Roman" w:hAnsi="Times New Roman" w:cs="Times New Roman"/>
                <w:spacing w:val="-8"/>
                <w:sz w:val="18"/>
              </w:rPr>
              <w:t xml:space="preserve"> </w:t>
            </w:r>
            <w:r>
              <w:rPr>
                <w:rFonts w:ascii="Times New Roman" w:hAnsi="Times New Roman" w:cs="Times New Roman"/>
                <w:sz w:val="18"/>
              </w:rPr>
              <w:t>Harjeet</w:t>
            </w:r>
            <w:r>
              <w:rPr>
                <w:rFonts w:ascii="Times New Roman" w:hAnsi="Times New Roman" w:cs="Times New Roman"/>
                <w:spacing w:val="-7"/>
                <w:sz w:val="18"/>
              </w:rPr>
              <w:t xml:space="preserve"> </w:t>
            </w:r>
            <w:r>
              <w:rPr>
                <w:rFonts w:ascii="Times New Roman" w:hAnsi="Times New Roman" w:cs="Times New Roman"/>
                <w:spacing w:val="-4"/>
                <w:sz w:val="18"/>
              </w:rPr>
              <w:t>Kaur</w:t>
            </w:r>
          </w:p>
        </w:tc>
        <w:tc>
          <w:tcPr>
            <w:tcW w:w="1140" w:type="dxa"/>
          </w:tcPr>
          <w:p w14:paraId="24183FEF" w14:textId="77777777" w:rsidR="001B69B0" w:rsidRDefault="00431564">
            <w:pPr>
              <w:pStyle w:val="TableParagraph"/>
              <w:spacing w:before="73"/>
              <w:ind w:left="42"/>
              <w:jc w:val="left"/>
              <w:rPr>
                <w:rFonts w:ascii="Times New Roman" w:hAnsi="Times New Roman" w:cs="Times New Roman"/>
                <w:sz w:val="18"/>
              </w:rPr>
            </w:pPr>
            <w:r>
              <w:rPr>
                <w:rFonts w:ascii="Times New Roman" w:hAnsi="Times New Roman" w:cs="Times New Roman"/>
                <w:sz w:val="18"/>
              </w:rPr>
              <w:t xml:space="preserve">UID: </w:t>
            </w:r>
            <w:r>
              <w:rPr>
                <w:rFonts w:ascii="Times New Roman" w:hAnsi="Times New Roman" w:cs="Times New Roman"/>
                <w:spacing w:val="-2"/>
                <w:sz w:val="18"/>
              </w:rPr>
              <w:t>12427</w:t>
            </w:r>
          </w:p>
        </w:tc>
        <w:tc>
          <w:tcPr>
            <w:tcW w:w="4337" w:type="dxa"/>
            <w:gridSpan w:val="2"/>
          </w:tcPr>
          <w:p w14:paraId="24183FF0"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z w:val="18"/>
              </w:rPr>
              <w:t>Recommended</w:t>
            </w:r>
            <w:r>
              <w:rPr>
                <w:rFonts w:ascii="Times New Roman" w:hAnsi="Times New Roman" w:cs="Times New Roman"/>
                <w:spacing w:val="-4"/>
                <w:sz w:val="18"/>
              </w:rPr>
              <w:t xml:space="preserve"> </w:t>
            </w:r>
            <w:r>
              <w:rPr>
                <w:rFonts w:ascii="Times New Roman" w:hAnsi="Times New Roman" w:cs="Times New Roman"/>
                <w:sz w:val="18"/>
              </w:rPr>
              <w:t>(Y/N):</w:t>
            </w:r>
            <w:r>
              <w:rPr>
                <w:rFonts w:ascii="Times New Roman" w:hAnsi="Times New Roman" w:cs="Times New Roman"/>
                <w:spacing w:val="-6"/>
                <w:sz w:val="18"/>
              </w:rPr>
              <w:t xml:space="preserve"> </w:t>
            </w:r>
            <w:r>
              <w:rPr>
                <w:rFonts w:ascii="Times New Roman" w:hAnsi="Times New Roman" w:cs="Times New Roman"/>
                <w:spacing w:val="-5"/>
                <w:sz w:val="18"/>
              </w:rPr>
              <w:t>Yes</w:t>
            </w:r>
          </w:p>
        </w:tc>
      </w:tr>
      <w:tr w:rsidR="001B69B0" w14:paraId="24183FF5" w14:textId="77777777">
        <w:trPr>
          <w:trHeight w:val="436"/>
        </w:trPr>
        <w:tc>
          <w:tcPr>
            <w:tcW w:w="4818" w:type="dxa"/>
            <w:gridSpan w:val="2"/>
          </w:tcPr>
          <w:p w14:paraId="24183FF2" w14:textId="77777777" w:rsidR="001B69B0" w:rsidRDefault="00431564">
            <w:pPr>
              <w:pStyle w:val="TableParagraph"/>
              <w:spacing w:before="76"/>
              <w:ind w:left="38"/>
              <w:jc w:val="left"/>
              <w:rPr>
                <w:rFonts w:ascii="Times New Roman" w:hAnsi="Times New Roman" w:cs="Times New Roman"/>
                <w:sz w:val="18"/>
              </w:rPr>
            </w:pPr>
            <w:r>
              <w:rPr>
                <w:rFonts w:ascii="Times New Roman" w:hAnsi="Times New Roman" w:cs="Times New Roman"/>
                <w:sz w:val="18"/>
              </w:rPr>
              <w:t>PAC</w:t>
            </w:r>
            <w:r>
              <w:rPr>
                <w:rFonts w:ascii="Times New Roman" w:hAnsi="Times New Roman" w:cs="Times New Roman"/>
                <w:spacing w:val="-6"/>
                <w:sz w:val="18"/>
              </w:rPr>
              <w:t xml:space="preserve"> </w:t>
            </w:r>
            <w:r>
              <w:rPr>
                <w:rFonts w:ascii="Times New Roman" w:hAnsi="Times New Roman" w:cs="Times New Roman"/>
                <w:sz w:val="18"/>
              </w:rPr>
              <w:t>Member</w:t>
            </w:r>
            <w:r>
              <w:rPr>
                <w:rFonts w:ascii="Times New Roman" w:hAnsi="Times New Roman" w:cs="Times New Roman"/>
                <w:spacing w:val="-5"/>
                <w:sz w:val="18"/>
              </w:rPr>
              <w:t xml:space="preserve"> </w:t>
            </w:r>
            <w:r>
              <w:rPr>
                <w:rFonts w:ascii="Times New Roman" w:hAnsi="Times New Roman" w:cs="Times New Roman"/>
                <w:sz w:val="18"/>
              </w:rPr>
              <w:t>(Allied)</w:t>
            </w:r>
            <w:r>
              <w:rPr>
                <w:rFonts w:ascii="Times New Roman" w:hAnsi="Times New Roman" w:cs="Times New Roman"/>
                <w:spacing w:val="-5"/>
                <w:sz w:val="18"/>
              </w:rPr>
              <w:t xml:space="preserve"> </w:t>
            </w:r>
            <w:r>
              <w:rPr>
                <w:rFonts w:ascii="Times New Roman" w:hAnsi="Times New Roman" w:cs="Times New Roman"/>
                <w:sz w:val="18"/>
              </w:rPr>
              <w:t>Name:</w:t>
            </w:r>
            <w:r>
              <w:rPr>
                <w:rFonts w:ascii="Times New Roman" w:hAnsi="Times New Roman" w:cs="Times New Roman"/>
                <w:spacing w:val="-7"/>
                <w:sz w:val="18"/>
              </w:rPr>
              <w:t xml:space="preserve"> </w:t>
            </w:r>
            <w:r>
              <w:rPr>
                <w:rFonts w:ascii="Times New Roman" w:hAnsi="Times New Roman" w:cs="Times New Roman"/>
                <w:sz w:val="18"/>
              </w:rPr>
              <w:t>Sudha</w:t>
            </w:r>
            <w:r>
              <w:rPr>
                <w:rFonts w:ascii="Times New Roman" w:hAnsi="Times New Roman" w:cs="Times New Roman"/>
                <w:spacing w:val="-5"/>
                <w:sz w:val="18"/>
              </w:rPr>
              <w:t xml:space="preserve"> </w:t>
            </w:r>
            <w:r>
              <w:rPr>
                <w:rFonts w:ascii="Times New Roman" w:hAnsi="Times New Roman" w:cs="Times New Roman"/>
                <w:sz w:val="18"/>
              </w:rPr>
              <w:t>Shanker</w:t>
            </w:r>
            <w:r>
              <w:rPr>
                <w:rFonts w:ascii="Times New Roman" w:hAnsi="Times New Roman" w:cs="Times New Roman"/>
                <w:spacing w:val="-5"/>
                <w:sz w:val="18"/>
              </w:rPr>
              <w:t xml:space="preserve"> </w:t>
            </w:r>
            <w:r>
              <w:rPr>
                <w:rFonts w:ascii="Times New Roman" w:hAnsi="Times New Roman" w:cs="Times New Roman"/>
                <w:spacing w:val="-2"/>
                <w:sz w:val="18"/>
              </w:rPr>
              <w:t>Prasad</w:t>
            </w:r>
          </w:p>
        </w:tc>
        <w:tc>
          <w:tcPr>
            <w:tcW w:w="1140" w:type="dxa"/>
          </w:tcPr>
          <w:p w14:paraId="24183FF3" w14:textId="77777777" w:rsidR="001B69B0" w:rsidRDefault="00431564">
            <w:pPr>
              <w:pStyle w:val="TableParagraph"/>
              <w:spacing w:before="76"/>
              <w:ind w:left="42"/>
              <w:jc w:val="left"/>
              <w:rPr>
                <w:rFonts w:ascii="Times New Roman" w:hAnsi="Times New Roman" w:cs="Times New Roman"/>
                <w:sz w:val="18"/>
              </w:rPr>
            </w:pPr>
            <w:r>
              <w:rPr>
                <w:rFonts w:ascii="Times New Roman" w:hAnsi="Times New Roman" w:cs="Times New Roman"/>
                <w:sz w:val="18"/>
              </w:rPr>
              <w:t xml:space="preserve">UID: </w:t>
            </w:r>
            <w:r>
              <w:rPr>
                <w:rFonts w:ascii="Times New Roman" w:hAnsi="Times New Roman" w:cs="Times New Roman"/>
                <w:spacing w:val="-2"/>
                <w:sz w:val="18"/>
              </w:rPr>
              <w:t>21826</w:t>
            </w:r>
          </w:p>
        </w:tc>
        <w:tc>
          <w:tcPr>
            <w:tcW w:w="4337" w:type="dxa"/>
            <w:gridSpan w:val="2"/>
          </w:tcPr>
          <w:p w14:paraId="24183FF4" w14:textId="77777777" w:rsidR="001B69B0" w:rsidRDefault="00431564">
            <w:pPr>
              <w:pStyle w:val="TableParagraph"/>
              <w:spacing w:before="76"/>
              <w:ind w:left="38"/>
              <w:jc w:val="left"/>
              <w:rPr>
                <w:rFonts w:ascii="Times New Roman" w:hAnsi="Times New Roman" w:cs="Times New Roman"/>
                <w:sz w:val="18"/>
              </w:rPr>
            </w:pPr>
            <w:r>
              <w:rPr>
                <w:rFonts w:ascii="Times New Roman" w:hAnsi="Times New Roman" w:cs="Times New Roman"/>
                <w:sz w:val="18"/>
              </w:rPr>
              <w:t>Recommended</w:t>
            </w:r>
            <w:r>
              <w:rPr>
                <w:rFonts w:ascii="Times New Roman" w:hAnsi="Times New Roman" w:cs="Times New Roman"/>
                <w:spacing w:val="-4"/>
                <w:sz w:val="18"/>
              </w:rPr>
              <w:t xml:space="preserve"> </w:t>
            </w:r>
            <w:r>
              <w:rPr>
                <w:rFonts w:ascii="Times New Roman" w:hAnsi="Times New Roman" w:cs="Times New Roman"/>
                <w:sz w:val="18"/>
              </w:rPr>
              <w:t>(Y/N):</w:t>
            </w:r>
            <w:r>
              <w:rPr>
                <w:rFonts w:ascii="Times New Roman" w:hAnsi="Times New Roman" w:cs="Times New Roman"/>
                <w:spacing w:val="-6"/>
                <w:sz w:val="18"/>
              </w:rPr>
              <w:t xml:space="preserve"> </w:t>
            </w:r>
            <w:r>
              <w:rPr>
                <w:rFonts w:ascii="Times New Roman" w:hAnsi="Times New Roman" w:cs="Times New Roman"/>
                <w:spacing w:val="-5"/>
                <w:sz w:val="18"/>
              </w:rPr>
              <w:t>Yes</w:t>
            </w:r>
          </w:p>
        </w:tc>
      </w:tr>
      <w:tr w:rsidR="001B69B0" w14:paraId="24183FF9" w14:textId="77777777">
        <w:trPr>
          <w:trHeight w:val="431"/>
        </w:trPr>
        <w:tc>
          <w:tcPr>
            <w:tcW w:w="4818" w:type="dxa"/>
            <w:gridSpan w:val="2"/>
          </w:tcPr>
          <w:p w14:paraId="24183FF6"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z w:val="18"/>
              </w:rPr>
              <w:t>PAC</w:t>
            </w:r>
            <w:r>
              <w:rPr>
                <w:rFonts w:ascii="Times New Roman" w:hAnsi="Times New Roman" w:cs="Times New Roman"/>
                <w:spacing w:val="-6"/>
                <w:sz w:val="18"/>
              </w:rPr>
              <w:t xml:space="preserve"> </w:t>
            </w:r>
            <w:r>
              <w:rPr>
                <w:rFonts w:ascii="Times New Roman" w:hAnsi="Times New Roman" w:cs="Times New Roman"/>
                <w:sz w:val="18"/>
              </w:rPr>
              <w:t>Member</w:t>
            </w:r>
            <w:r>
              <w:rPr>
                <w:rFonts w:ascii="Times New Roman" w:hAnsi="Times New Roman" w:cs="Times New Roman"/>
                <w:spacing w:val="-5"/>
                <w:sz w:val="18"/>
              </w:rPr>
              <w:t xml:space="preserve"> </w:t>
            </w:r>
            <w:r>
              <w:rPr>
                <w:rFonts w:ascii="Times New Roman" w:hAnsi="Times New Roman" w:cs="Times New Roman"/>
                <w:sz w:val="18"/>
              </w:rPr>
              <w:t>3</w:t>
            </w:r>
            <w:r>
              <w:rPr>
                <w:rFonts w:ascii="Times New Roman" w:hAnsi="Times New Roman" w:cs="Times New Roman"/>
                <w:spacing w:val="-5"/>
                <w:sz w:val="18"/>
              </w:rPr>
              <w:t xml:space="preserve"> </w:t>
            </w:r>
            <w:r>
              <w:rPr>
                <w:rFonts w:ascii="Times New Roman" w:hAnsi="Times New Roman" w:cs="Times New Roman"/>
                <w:sz w:val="18"/>
              </w:rPr>
              <w:t>Name:</w:t>
            </w:r>
            <w:r>
              <w:rPr>
                <w:rFonts w:ascii="Times New Roman" w:hAnsi="Times New Roman" w:cs="Times New Roman"/>
                <w:spacing w:val="-5"/>
                <w:sz w:val="18"/>
              </w:rPr>
              <w:t xml:space="preserve"> </w:t>
            </w:r>
            <w:r>
              <w:rPr>
                <w:rFonts w:ascii="Times New Roman" w:hAnsi="Times New Roman" w:cs="Times New Roman"/>
                <w:sz w:val="18"/>
              </w:rPr>
              <w:t>Cherry</w:t>
            </w:r>
            <w:r>
              <w:rPr>
                <w:rFonts w:ascii="Times New Roman" w:hAnsi="Times New Roman" w:cs="Times New Roman"/>
                <w:spacing w:val="-5"/>
                <w:sz w:val="18"/>
              </w:rPr>
              <w:t xml:space="preserve"> </w:t>
            </w:r>
            <w:r>
              <w:rPr>
                <w:rFonts w:ascii="Times New Roman" w:hAnsi="Times New Roman" w:cs="Times New Roman"/>
                <w:spacing w:val="-2"/>
                <w:sz w:val="18"/>
              </w:rPr>
              <w:t>Khosla</w:t>
            </w:r>
          </w:p>
        </w:tc>
        <w:tc>
          <w:tcPr>
            <w:tcW w:w="1140" w:type="dxa"/>
          </w:tcPr>
          <w:p w14:paraId="24183FF7" w14:textId="77777777" w:rsidR="001B69B0" w:rsidRDefault="00431564">
            <w:pPr>
              <w:pStyle w:val="TableParagraph"/>
              <w:spacing w:before="73"/>
              <w:ind w:left="42"/>
              <w:jc w:val="left"/>
              <w:rPr>
                <w:rFonts w:ascii="Times New Roman" w:hAnsi="Times New Roman" w:cs="Times New Roman"/>
                <w:sz w:val="18"/>
              </w:rPr>
            </w:pPr>
            <w:r>
              <w:rPr>
                <w:rFonts w:ascii="Times New Roman" w:hAnsi="Times New Roman" w:cs="Times New Roman"/>
                <w:sz w:val="18"/>
              </w:rPr>
              <w:t xml:space="preserve">UID: </w:t>
            </w:r>
            <w:r>
              <w:rPr>
                <w:rFonts w:ascii="Times New Roman" w:hAnsi="Times New Roman" w:cs="Times New Roman"/>
                <w:spacing w:val="-2"/>
                <w:sz w:val="18"/>
              </w:rPr>
              <w:t>13436</w:t>
            </w:r>
          </w:p>
        </w:tc>
        <w:tc>
          <w:tcPr>
            <w:tcW w:w="4337" w:type="dxa"/>
            <w:gridSpan w:val="2"/>
          </w:tcPr>
          <w:p w14:paraId="24183FF8" w14:textId="77777777" w:rsidR="001B69B0" w:rsidRDefault="00431564">
            <w:pPr>
              <w:pStyle w:val="TableParagraph"/>
              <w:spacing w:before="73"/>
              <w:ind w:left="38"/>
              <w:jc w:val="left"/>
              <w:rPr>
                <w:rFonts w:ascii="Times New Roman" w:hAnsi="Times New Roman" w:cs="Times New Roman"/>
                <w:sz w:val="18"/>
              </w:rPr>
            </w:pPr>
            <w:r>
              <w:rPr>
                <w:rFonts w:ascii="Times New Roman" w:hAnsi="Times New Roman" w:cs="Times New Roman"/>
                <w:sz w:val="18"/>
              </w:rPr>
              <w:t>Recommended</w:t>
            </w:r>
            <w:r>
              <w:rPr>
                <w:rFonts w:ascii="Times New Roman" w:hAnsi="Times New Roman" w:cs="Times New Roman"/>
                <w:spacing w:val="-4"/>
                <w:sz w:val="18"/>
              </w:rPr>
              <w:t xml:space="preserve"> </w:t>
            </w:r>
            <w:r>
              <w:rPr>
                <w:rFonts w:ascii="Times New Roman" w:hAnsi="Times New Roman" w:cs="Times New Roman"/>
                <w:sz w:val="18"/>
              </w:rPr>
              <w:t>(Y/N):</w:t>
            </w:r>
            <w:r>
              <w:rPr>
                <w:rFonts w:ascii="Times New Roman" w:hAnsi="Times New Roman" w:cs="Times New Roman"/>
                <w:spacing w:val="-6"/>
                <w:sz w:val="18"/>
              </w:rPr>
              <w:t xml:space="preserve"> </w:t>
            </w:r>
            <w:r>
              <w:rPr>
                <w:rFonts w:ascii="Times New Roman" w:hAnsi="Times New Roman" w:cs="Times New Roman"/>
                <w:spacing w:val="-5"/>
                <w:sz w:val="18"/>
              </w:rPr>
              <w:t>Yes</w:t>
            </w:r>
          </w:p>
        </w:tc>
      </w:tr>
    </w:tbl>
    <w:p w14:paraId="24183FFA" w14:textId="77777777" w:rsidR="001B69B0" w:rsidRDefault="00431564">
      <w:pPr>
        <w:spacing w:before="7"/>
        <w:ind w:left="127"/>
        <w:rPr>
          <w:rFonts w:ascii="Times New Roman" w:hAnsi="Times New Roman" w:cs="Times New Roman"/>
          <w:b/>
          <w:sz w:val="18"/>
        </w:rPr>
      </w:pPr>
      <w:r>
        <w:rPr>
          <w:rFonts w:ascii="Times New Roman" w:hAnsi="Times New Roman" w:cs="Times New Roman"/>
          <w:b/>
          <w:sz w:val="18"/>
          <w:u w:val="single"/>
        </w:rPr>
        <w:t>Final</w:t>
      </w:r>
      <w:r>
        <w:rPr>
          <w:rFonts w:ascii="Times New Roman" w:hAnsi="Times New Roman" w:cs="Times New Roman"/>
          <w:b/>
          <w:spacing w:val="-5"/>
          <w:sz w:val="18"/>
          <w:u w:val="single"/>
        </w:rPr>
        <w:t xml:space="preserve"> </w:t>
      </w:r>
      <w:r>
        <w:rPr>
          <w:rFonts w:ascii="Times New Roman" w:hAnsi="Times New Roman" w:cs="Times New Roman"/>
          <w:b/>
          <w:sz w:val="18"/>
          <w:u w:val="single"/>
        </w:rPr>
        <w:t>Topic</w:t>
      </w:r>
      <w:r>
        <w:rPr>
          <w:rFonts w:ascii="Times New Roman" w:hAnsi="Times New Roman" w:cs="Times New Roman"/>
          <w:b/>
          <w:spacing w:val="-3"/>
          <w:sz w:val="18"/>
          <w:u w:val="single"/>
        </w:rPr>
        <w:t xml:space="preserve"> </w:t>
      </w:r>
      <w:r>
        <w:rPr>
          <w:rFonts w:ascii="Times New Roman" w:hAnsi="Times New Roman" w:cs="Times New Roman"/>
          <w:b/>
          <w:sz w:val="18"/>
          <w:u w:val="single"/>
        </w:rPr>
        <w:t>Approved</w:t>
      </w:r>
      <w:r>
        <w:rPr>
          <w:rFonts w:ascii="Times New Roman" w:hAnsi="Times New Roman" w:cs="Times New Roman"/>
          <w:b/>
          <w:spacing w:val="-5"/>
          <w:sz w:val="18"/>
          <w:u w:val="single"/>
        </w:rPr>
        <w:t xml:space="preserve"> </w:t>
      </w:r>
      <w:r>
        <w:rPr>
          <w:rFonts w:ascii="Times New Roman" w:hAnsi="Times New Roman" w:cs="Times New Roman"/>
          <w:b/>
          <w:sz w:val="18"/>
          <w:u w:val="single"/>
        </w:rPr>
        <w:t>by</w:t>
      </w:r>
      <w:r>
        <w:rPr>
          <w:rFonts w:ascii="Times New Roman" w:hAnsi="Times New Roman" w:cs="Times New Roman"/>
          <w:b/>
          <w:spacing w:val="-3"/>
          <w:sz w:val="18"/>
          <w:u w:val="single"/>
        </w:rPr>
        <w:t xml:space="preserve"> </w:t>
      </w:r>
      <w:proofErr w:type="spellStart"/>
      <w:proofErr w:type="gramStart"/>
      <w:r>
        <w:rPr>
          <w:rFonts w:ascii="Times New Roman" w:hAnsi="Times New Roman" w:cs="Times New Roman"/>
          <w:b/>
          <w:sz w:val="18"/>
          <w:u w:val="single"/>
        </w:rPr>
        <w:t>PAC:</w:t>
      </w:r>
      <w:r>
        <w:rPr>
          <w:rFonts w:ascii="Times New Roman" w:hAnsi="Times New Roman" w:cs="Times New Roman"/>
          <w:b/>
          <w:sz w:val="18"/>
        </w:rPr>
        <w:t>Image</w:t>
      </w:r>
      <w:proofErr w:type="spellEnd"/>
      <w:proofErr w:type="gramEnd"/>
      <w:r>
        <w:rPr>
          <w:rFonts w:ascii="Times New Roman" w:hAnsi="Times New Roman" w:cs="Times New Roman"/>
          <w:b/>
          <w:spacing w:val="-3"/>
          <w:sz w:val="18"/>
        </w:rPr>
        <w:t xml:space="preserve"> </w:t>
      </w:r>
      <w:r>
        <w:rPr>
          <w:rFonts w:ascii="Times New Roman" w:hAnsi="Times New Roman" w:cs="Times New Roman"/>
          <w:b/>
          <w:sz w:val="18"/>
        </w:rPr>
        <w:t>Based Breed Recognition for Cattle and Buffaloes</w:t>
      </w:r>
      <w:r>
        <w:rPr>
          <w:rFonts w:ascii="Times New Roman" w:hAnsi="Times New Roman" w:cs="Times New Roman"/>
          <w:b/>
          <w:spacing w:val="-5"/>
          <w:sz w:val="18"/>
        </w:rPr>
        <w:t xml:space="preserve"> </w:t>
      </w:r>
      <w:r>
        <w:rPr>
          <w:rFonts w:ascii="Times New Roman" w:hAnsi="Times New Roman" w:cs="Times New Roman"/>
          <w:b/>
          <w:sz w:val="18"/>
        </w:rPr>
        <w:t>of</w:t>
      </w:r>
      <w:r>
        <w:rPr>
          <w:rFonts w:ascii="Times New Roman" w:hAnsi="Times New Roman" w:cs="Times New Roman"/>
          <w:b/>
          <w:spacing w:val="-2"/>
          <w:sz w:val="18"/>
        </w:rPr>
        <w:t xml:space="preserve"> India</w:t>
      </w:r>
    </w:p>
    <w:p w14:paraId="24183FFB" w14:textId="77777777" w:rsidR="001B69B0" w:rsidRDefault="001B69B0">
      <w:pPr>
        <w:pStyle w:val="BodyText"/>
        <w:spacing w:before="116"/>
        <w:ind w:left="0"/>
        <w:rPr>
          <w:rFonts w:ascii="Times New Roman" w:hAnsi="Times New Roman" w:cs="Times New Roman"/>
          <w:b/>
          <w:sz w:val="18"/>
        </w:rPr>
      </w:pPr>
    </w:p>
    <w:p w14:paraId="24183FFC" w14:textId="77777777" w:rsidR="001B69B0" w:rsidRDefault="00431564">
      <w:pPr>
        <w:ind w:left="127"/>
        <w:rPr>
          <w:rFonts w:ascii="Times New Roman" w:hAnsi="Times New Roman" w:cs="Times New Roman"/>
          <w:sz w:val="18"/>
        </w:rPr>
      </w:pPr>
      <w:proofErr w:type="spellStart"/>
      <w:r>
        <w:rPr>
          <w:rFonts w:ascii="Times New Roman" w:hAnsi="Times New Roman" w:cs="Times New Roman"/>
          <w:b/>
          <w:sz w:val="18"/>
          <w:u w:val="single"/>
        </w:rPr>
        <w:t>Overal</w:t>
      </w:r>
      <w:proofErr w:type="spellEnd"/>
      <w:r>
        <w:rPr>
          <w:rFonts w:ascii="Times New Roman" w:hAnsi="Times New Roman" w:cs="Times New Roman"/>
          <w:b/>
          <w:sz w:val="18"/>
          <w:u w:val="single"/>
        </w:rPr>
        <w:t xml:space="preserve"> Remarks:</w:t>
      </w:r>
      <w:r>
        <w:rPr>
          <w:rFonts w:ascii="Times New Roman" w:hAnsi="Times New Roman" w:cs="Times New Roman"/>
          <w:b/>
          <w:spacing w:val="26"/>
          <w:sz w:val="18"/>
          <w:u w:val="single"/>
        </w:rPr>
        <w:t xml:space="preserve"> </w:t>
      </w:r>
      <w:r>
        <w:rPr>
          <w:rFonts w:ascii="Times New Roman" w:hAnsi="Times New Roman" w:cs="Times New Roman"/>
          <w:spacing w:val="-2"/>
          <w:sz w:val="18"/>
        </w:rPr>
        <w:t>Approved</w:t>
      </w:r>
    </w:p>
    <w:p w14:paraId="38264014" w14:textId="77777777" w:rsidR="001B69B0" w:rsidRDefault="001B69B0">
      <w:pPr>
        <w:rPr>
          <w:rFonts w:ascii="Times New Roman" w:hAnsi="Times New Roman" w:cs="Times New Roman"/>
          <w:sz w:val="18"/>
        </w:rPr>
      </w:pPr>
    </w:p>
    <w:p w14:paraId="26F59E52" w14:textId="0EDA7C5D" w:rsidR="00AF4A1A" w:rsidRDefault="00AF4A1A" w:rsidP="00AF4A1A">
      <w:pPr>
        <w:tabs>
          <w:tab w:val="left" w:pos="6850"/>
        </w:tabs>
        <w:spacing w:before="80" w:line="264" w:lineRule="auto"/>
        <w:ind w:left="127" w:right="1212"/>
        <w:rPr>
          <w:rFonts w:ascii="Times New Roman" w:hAnsi="Times New Roman" w:cs="Times New Roman"/>
          <w:sz w:val="18"/>
        </w:rPr>
      </w:pPr>
      <w:r>
        <w:rPr>
          <w:rFonts w:ascii="Times New Roman" w:hAnsi="Times New Roman" w:cs="Times New Roman"/>
          <w:b/>
          <w:sz w:val="18"/>
        </w:rPr>
        <w:t xml:space="preserve">PAC CHAIRPERSON </w:t>
      </w:r>
      <w:proofErr w:type="gramStart"/>
      <w:r>
        <w:rPr>
          <w:rFonts w:ascii="Times New Roman" w:hAnsi="Times New Roman" w:cs="Times New Roman"/>
          <w:b/>
          <w:sz w:val="18"/>
        </w:rPr>
        <w:t>Name:</w:t>
      </w:r>
      <w:r>
        <w:rPr>
          <w:rFonts w:ascii="Times New Roman" w:hAnsi="Times New Roman" w:cs="Times New Roman"/>
          <w:sz w:val="18"/>
        </w:rPr>
        <w:t>11265::</w:t>
      </w:r>
      <w:proofErr w:type="gramEnd"/>
      <w:r>
        <w:rPr>
          <w:rFonts w:ascii="Times New Roman" w:hAnsi="Times New Roman" w:cs="Times New Roman"/>
          <w:sz w:val="18"/>
        </w:rPr>
        <w:t xml:space="preserve">Dr. </w:t>
      </w:r>
      <w:proofErr w:type="spellStart"/>
      <w:r>
        <w:rPr>
          <w:rFonts w:ascii="Times New Roman" w:hAnsi="Times New Roman" w:cs="Times New Roman"/>
          <w:sz w:val="18"/>
        </w:rPr>
        <w:t>Dalwinder</w:t>
      </w:r>
      <w:proofErr w:type="spellEnd"/>
      <w:r>
        <w:rPr>
          <w:rFonts w:ascii="Times New Roman" w:hAnsi="Times New Roman" w:cs="Times New Roman"/>
          <w:sz w:val="18"/>
        </w:rPr>
        <w:t xml:space="preserve"> Singh                        </w:t>
      </w:r>
      <w:r>
        <w:rPr>
          <w:rFonts w:ascii="Times New Roman" w:hAnsi="Times New Roman" w:cs="Times New Roman"/>
          <w:b/>
          <w:sz w:val="18"/>
        </w:rPr>
        <w:t>Approval</w:t>
      </w:r>
      <w:r>
        <w:rPr>
          <w:rFonts w:ascii="Times New Roman" w:hAnsi="Times New Roman" w:cs="Times New Roman"/>
          <w:b/>
          <w:spacing w:val="-6"/>
          <w:sz w:val="18"/>
        </w:rPr>
        <w:t xml:space="preserve"> </w:t>
      </w:r>
      <w:r>
        <w:rPr>
          <w:rFonts w:ascii="Times New Roman" w:hAnsi="Times New Roman" w:cs="Times New Roman"/>
          <w:b/>
          <w:sz w:val="18"/>
        </w:rPr>
        <w:t>Date:</w:t>
      </w:r>
      <w:r>
        <w:rPr>
          <w:rFonts w:ascii="Times New Roman" w:hAnsi="Times New Roman" w:cs="Times New Roman"/>
          <w:b/>
          <w:spacing w:val="40"/>
          <w:sz w:val="18"/>
        </w:rPr>
        <w:t xml:space="preserve"> </w:t>
      </w:r>
      <w:r>
        <w:rPr>
          <w:rFonts w:ascii="Times New Roman" w:hAnsi="Times New Roman" w:cs="Times New Roman"/>
          <w:sz w:val="18"/>
        </w:rPr>
        <w:t>04</w:t>
      </w:r>
      <w:r>
        <w:rPr>
          <w:rFonts w:ascii="Times New Roman" w:hAnsi="Times New Roman" w:cs="Times New Roman"/>
          <w:spacing w:val="-6"/>
          <w:sz w:val="18"/>
        </w:rPr>
        <w:t xml:space="preserve"> </w:t>
      </w:r>
      <w:r>
        <w:rPr>
          <w:rFonts w:ascii="Times New Roman" w:hAnsi="Times New Roman" w:cs="Times New Roman"/>
          <w:sz w:val="18"/>
        </w:rPr>
        <w:t>Dec</w:t>
      </w:r>
      <w:r>
        <w:rPr>
          <w:rFonts w:ascii="Times New Roman" w:hAnsi="Times New Roman" w:cs="Times New Roman"/>
          <w:spacing w:val="-8"/>
          <w:sz w:val="18"/>
        </w:rPr>
        <w:t xml:space="preserve"> </w:t>
      </w:r>
      <w:r>
        <w:rPr>
          <w:rFonts w:ascii="Times New Roman" w:hAnsi="Times New Roman" w:cs="Times New Roman"/>
          <w:sz w:val="18"/>
        </w:rPr>
        <w:t>2025 4/10/2026 12:27:08 PM</w:t>
      </w:r>
    </w:p>
    <w:p w14:paraId="24183FFD" w14:textId="610D18A2" w:rsidR="00AF4A1A" w:rsidRDefault="00AF4A1A">
      <w:pPr>
        <w:rPr>
          <w:rFonts w:ascii="Times New Roman" w:hAnsi="Times New Roman" w:cs="Times New Roman"/>
          <w:sz w:val="18"/>
        </w:rPr>
        <w:sectPr w:rsidR="00AF4A1A" w:rsidSect="00CF0BA4">
          <w:type w:val="continuous"/>
          <w:pgSz w:w="11910" w:h="16840"/>
          <w:pgMar w:top="172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sz w:val="18"/>
        </w:rPr>
        <w:lastRenderedPageBreak/>
        <w:t xml:space="preserve">          </w:t>
      </w:r>
    </w:p>
    <w:p w14:paraId="24184001" w14:textId="77777777" w:rsidR="001B69B0" w:rsidRDefault="00431564">
      <w:pPr>
        <w:pStyle w:val="Heading1"/>
        <w:spacing w:before="0"/>
        <w:ind w:left="0" w:firstLineChars="1300" w:firstLine="3628"/>
        <w:jc w:val="both"/>
        <w:rPr>
          <w:rFonts w:ascii="Times New Roman" w:hAnsi="Times New Roman" w:cs="Times New Roman"/>
        </w:rPr>
      </w:pPr>
      <w:r>
        <w:rPr>
          <w:rFonts w:ascii="Times New Roman" w:hAnsi="Times New Roman" w:cs="Times New Roman"/>
          <w:spacing w:val="-2"/>
        </w:rPr>
        <w:lastRenderedPageBreak/>
        <w:t>DECLARATION</w:t>
      </w:r>
    </w:p>
    <w:p w14:paraId="24184002" w14:textId="77777777" w:rsidR="001B69B0" w:rsidRDefault="001B69B0">
      <w:pPr>
        <w:pStyle w:val="BodyText"/>
        <w:spacing w:before="39"/>
        <w:ind w:left="0"/>
        <w:rPr>
          <w:rFonts w:ascii="Times New Roman" w:hAnsi="Times New Roman" w:cs="Times New Roman"/>
          <w:b/>
          <w:sz w:val="28"/>
        </w:rPr>
      </w:pPr>
    </w:p>
    <w:p w14:paraId="24184003" w14:textId="77777777" w:rsidR="001B69B0" w:rsidRDefault="00431564">
      <w:pPr>
        <w:spacing w:line="362" w:lineRule="auto"/>
        <w:ind w:left="127" w:right="970"/>
        <w:jc w:val="both"/>
        <w:rPr>
          <w:rFonts w:ascii="Times New Roman" w:hAnsi="Times New Roman" w:cs="Times New Roman"/>
        </w:rPr>
      </w:pPr>
      <w:r>
        <w:rPr>
          <w:rFonts w:ascii="Times New Roman" w:hAnsi="Times New Roman" w:cs="Times New Roman"/>
        </w:rPr>
        <w:t>We</w:t>
      </w:r>
      <w:r>
        <w:rPr>
          <w:rFonts w:ascii="Times New Roman" w:hAnsi="Times New Roman" w:cs="Times New Roman"/>
          <w:spacing w:val="-2"/>
        </w:rPr>
        <w:t xml:space="preserve"> </w:t>
      </w:r>
      <w:r>
        <w:rPr>
          <w:rFonts w:ascii="Times New Roman" w:hAnsi="Times New Roman" w:cs="Times New Roman"/>
        </w:rPr>
        <w:t>declare</w:t>
      </w:r>
      <w:r>
        <w:rPr>
          <w:rFonts w:ascii="Times New Roman" w:hAnsi="Times New Roman" w:cs="Times New Roman"/>
          <w:spacing w:val="-1"/>
        </w:rPr>
        <w:t xml:space="preserve"> </w:t>
      </w:r>
      <w:r>
        <w:rPr>
          <w:rFonts w:ascii="Times New Roman" w:hAnsi="Times New Roman" w:cs="Times New Roman"/>
        </w:rPr>
        <w:t>that the</w:t>
      </w:r>
      <w:r>
        <w:rPr>
          <w:rFonts w:ascii="Times New Roman" w:hAnsi="Times New Roman" w:cs="Times New Roman"/>
          <w:spacing w:val="-2"/>
        </w:rPr>
        <w:t xml:space="preserve"> </w:t>
      </w:r>
      <w:r>
        <w:rPr>
          <w:rFonts w:ascii="Times New Roman" w:hAnsi="Times New Roman" w:cs="Times New Roman"/>
        </w:rPr>
        <w:t>research</w:t>
      </w:r>
      <w:r>
        <w:rPr>
          <w:rFonts w:ascii="Times New Roman" w:hAnsi="Times New Roman" w:cs="Times New Roman"/>
          <w:spacing w:val="-1"/>
        </w:rPr>
        <w:t xml:space="preserve"> </w:t>
      </w:r>
      <w:r>
        <w:rPr>
          <w:rFonts w:ascii="Times New Roman" w:hAnsi="Times New Roman" w:cs="Times New Roman"/>
        </w:rPr>
        <w:t>work</w:t>
      </w:r>
      <w:r>
        <w:rPr>
          <w:rFonts w:ascii="Times New Roman" w:hAnsi="Times New Roman" w:cs="Times New Roman"/>
          <w:spacing w:val="-3"/>
        </w:rPr>
        <w:t xml:space="preserve"> </w:t>
      </w:r>
      <w:r>
        <w:rPr>
          <w:rFonts w:ascii="Times New Roman" w:hAnsi="Times New Roman" w:cs="Times New Roman"/>
        </w:rPr>
        <w:t xml:space="preserve">titled </w:t>
      </w:r>
      <w:r>
        <w:rPr>
          <w:rFonts w:ascii="Times New Roman" w:hAnsi="Times New Roman" w:cs="Times New Roman"/>
          <w:b/>
        </w:rPr>
        <w:t>"Image-Based Cattle</w:t>
      </w:r>
      <w:r>
        <w:rPr>
          <w:rFonts w:ascii="Times New Roman" w:hAnsi="Times New Roman" w:cs="Times New Roman"/>
          <w:b/>
          <w:spacing w:val="-2"/>
        </w:rPr>
        <w:t xml:space="preserve"> </w:t>
      </w:r>
      <w:r>
        <w:rPr>
          <w:rFonts w:ascii="Times New Roman" w:hAnsi="Times New Roman" w:cs="Times New Roman"/>
          <w:b/>
        </w:rPr>
        <w:t>and</w:t>
      </w:r>
      <w:r>
        <w:rPr>
          <w:rFonts w:ascii="Times New Roman" w:hAnsi="Times New Roman" w:cs="Times New Roman"/>
          <w:b/>
          <w:spacing w:val="-2"/>
        </w:rPr>
        <w:t xml:space="preserve"> </w:t>
      </w:r>
      <w:r>
        <w:rPr>
          <w:rFonts w:ascii="Times New Roman" w:hAnsi="Times New Roman" w:cs="Times New Roman"/>
          <w:b/>
        </w:rPr>
        <w:t>Buffalo</w:t>
      </w:r>
      <w:r>
        <w:rPr>
          <w:rFonts w:ascii="Times New Roman" w:hAnsi="Times New Roman" w:cs="Times New Roman"/>
          <w:b/>
          <w:spacing w:val="-2"/>
        </w:rPr>
        <w:t xml:space="preserve"> </w:t>
      </w:r>
      <w:r>
        <w:rPr>
          <w:rFonts w:ascii="Times New Roman" w:hAnsi="Times New Roman" w:cs="Times New Roman"/>
          <w:b/>
        </w:rPr>
        <w:t>Breed</w:t>
      </w:r>
      <w:r>
        <w:rPr>
          <w:rFonts w:ascii="Times New Roman" w:hAnsi="Times New Roman" w:cs="Times New Roman"/>
          <w:b/>
          <w:spacing w:val="-2"/>
        </w:rPr>
        <w:t xml:space="preserve"> </w:t>
      </w:r>
      <w:r>
        <w:rPr>
          <w:rFonts w:ascii="Times New Roman" w:hAnsi="Times New Roman" w:cs="Times New Roman"/>
          <w:b/>
        </w:rPr>
        <w:t xml:space="preserve">Recognition for India" </w:t>
      </w:r>
      <w:r>
        <w:rPr>
          <w:rFonts w:ascii="Times New Roman" w:hAnsi="Times New Roman" w:cs="Times New Roman"/>
        </w:rPr>
        <w:t xml:space="preserve">has been carried out by us as part of our academic project at </w:t>
      </w:r>
      <w:r>
        <w:rPr>
          <w:rFonts w:ascii="Times New Roman" w:hAnsi="Times New Roman" w:cs="Times New Roman"/>
          <w:b/>
        </w:rPr>
        <w:t>Lovely Professional University</w:t>
      </w:r>
      <w:r>
        <w:rPr>
          <w:rFonts w:ascii="Times New Roman" w:hAnsi="Times New Roman" w:cs="Times New Roman"/>
        </w:rPr>
        <w:t xml:space="preserve">. The contents of this paper are </w:t>
      </w:r>
      <w:proofErr w:type="spellStart"/>
      <w:r>
        <w:rPr>
          <w:rFonts w:ascii="Times New Roman" w:hAnsi="Times New Roman" w:cs="Times New Roman"/>
        </w:rPr>
        <w:t>orignal</w:t>
      </w:r>
      <w:proofErr w:type="spellEnd"/>
      <w:r>
        <w:rPr>
          <w:rFonts w:ascii="Times New Roman" w:hAnsi="Times New Roman" w:cs="Times New Roman"/>
        </w:rPr>
        <w:t xml:space="preserve"> and have not been submitted elsewhere for any degree or diploma.</w:t>
      </w:r>
    </w:p>
    <w:p w14:paraId="24184004" w14:textId="77777777" w:rsidR="001B69B0" w:rsidRDefault="00431564">
      <w:pPr>
        <w:pStyle w:val="BodyText"/>
        <w:spacing w:before="150" w:line="362" w:lineRule="auto"/>
        <w:ind w:right="973"/>
        <w:jc w:val="both"/>
        <w:rPr>
          <w:rFonts w:ascii="Times New Roman" w:hAnsi="Times New Roman" w:cs="Times New Roman"/>
        </w:rPr>
      </w:pPr>
      <w:r>
        <w:rPr>
          <w:rFonts w:ascii="Times New Roman" w:hAnsi="Times New Roman" w:cs="Times New Roman"/>
        </w:rPr>
        <w:t>All references and sources used have been properly cited. We understand and respect the university's policies on academic integrity.</w:t>
      </w:r>
    </w:p>
    <w:p w14:paraId="24184005" w14:textId="77777777" w:rsidR="001B69B0" w:rsidRDefault="00431564">
      <w:pPr>
        <w:pStyle w:val="BodyText"/>
        <w:spacing w:before="237"/>
        <w:jc w:val="both"/>
        <w:rPr>
          <w:rFonts w:ascii="Times New Roman" w:hAnsi="Times New Roman" w:cs="Times New Roman"/>
        </w:rPr>
      </w:pPr>
      <w:r>
        <w:rPr>
          <w:rFonts w:ascii="Times New Roman" w:hAnsi="Times New Roman" w:cs="Times New Roman"/>
        </w:rPr>
        <w:t>Project</w:t>
      </w:r>
      <w:r>
        <w:rPr>
          <w:rFonts w:ascii="Times New Roman" w:hAnsi="Times New Roman" w:cs="Times New Roman"/>
          <w:spacing w:val="-7"/>
        </w:rPr>
        <w:t xml:space="preserve"> </w:t>
      </w:r>
      <w:r>
        <w:rPr>
          <w:rFonts w:ascii="Times New Roman" w:hAnsi="Times New Roman" w:cs="Times New Roman"/>
        </w:rPr>
        <w:t>Group</w:t>
      </w:r>
      <w:r>
        <w:rPr>
          <w:rFonts w:ascii="Times New Roman" w:hAnsi="Times New Roman" w:cs="Times New Roman"/>
          <w:spacing w:val="-6"/>
        </w:rPr>
        <w:t xml:space="preserve"> </w:t>
      </w:r>
      <w:r>
        <w:rPr>
          <w:rFonts w:ascii="Times New Roman" w:hAnsi="Times New Roman" w:cs="Times New Roman"/>
        </w:rPr>
        <w:t>Number:</w:t>
      </w:r>
      <w:r>
        <w:rPr>
          <w:rFonts w:ascii="Times New Roman" w:hAnsi="Times New Roman" w:cs="Times New Roman"/>
          <w:spacing w:val="-6"/>
        </w:rPr>
        <w:t xml:space="preserve"> </w:t>
      </w:r>
      <w:r>
        <w:rPr>
          <w:rFonts w:ascii="Times New Roman" w:hAnsi="Times New Roman" w:cs="Times New Roman"/>
          <w:spacing w:val="-2"/>
        </w:rPr>
        <w:t>2RGC0262</w:t>
      </w:r>
    </w:p>
    <w:p w14:paraId="24184006" w14:textId="66BE2138" w:rsidR="001B69B0" w:rsidRDefault="001B69B0">
      <w:pPr>
        <w:pStyle w:val="BodyText"/>
        <w:ind w:left="0"/>
        <w:rPr>
          <w:rFonts w:ascii="Times New Roman" w:hAnsi="Times New Roman" w:cs="Times New Roman"/>
        </w:rPr>
      </w:pPr>
    </w:p>
    <w:p w14:paraId="24184007" w14:textId="42EBF0B7" w:rsidR="001B69B0" w:rsidRDefault="001B69B0">
      <w:pPr>
        <w:pStyle w:val="BodyText"/>
        <w:spacing w:before="33"/>
        <w:ind w:left="0"/>
        <w:rPr>
          <w:rFonts w:ascii="Times New Roman" w:hAnsi="Times New Roman" w:cs="Times New Roman"/>
        </w:rPr>
      </w:pPr>
    </w:p>
    <w:tbl>
      <w:tblPr>
        <w:tblStyle w:val="TableGrid"/>
        <w:tblpPr w:leftFromText="180" w:rightFromText="180" w:vertAnchor="text" w:horzAnchor="margin" w:tblpXSpec="right" w:tblpY="86"/>
        <w:tblW w:w="0" w:type="auto"/>
        <w:tblLayout w:type="fixed"/>
        <w:tblLook w:val="04A0" w:firstRow="1" w:lastRow="0" w:firstColumn="1" w:lastColumn="0" w:noHBand="0" w:noVBand="1"/>
      </w:tblPr>
      <w:tblGrid>
        <w:gridCol w:w="6858"/>
      </w:tblGrid>
      <w:tr w:rsidR="001B69B0" w14:paraId="24184009" w14:textId="77777777">
        <w:trPr>
          <w:trHeight w:val="1117"/>
        </w:trPr>
        <w:tc>
          <w:tcPr>
            <w:tcW w:w="6858" w:type="dxa"/>
          </w:tcPr>
          <w:p w14:paraId="24184008" w14:textId="77777777" w:rsidR="001B69B0" w:rsidRDefault="00431564">
            <w:pPr>
              <w:pStyle w:val="BodyText"/>
              <w:spacing w:line="436" w:lineRule="auto"/>
              <w:ind w:left="0" w:right="6727"/>
            </w:pPr>
            <w:r>
              <w:rPr>
                <w:noProof/>
              </w:rPr>
              <w:drawing>
                <wp:inline distT="0" distB="0" distL="0" distR="0" wp14:anchorId="241842AB" wp14:editId="241842AC">
                  <wp:extent cx="1284605" cy="476250"/>
                  <wp:effectExtent l="0" t="0" r="0" b="0"/>
                  <wp:docPr id="1042910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10112"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l="6906" t="13756" r="9697" b="24898"/>
                          <a:stretch>
                            <a:fillRect/>
                          </a:stretch>
                        </pic:blipFill>
                        <pic:spPr>
                          <a:xfrm>
                            <a:off x="0" y="0"/>
                            <a:ext cx="1358247" cy="503429"/>
                          </a:xfrm>
                          <a:prstGeom prst="rect">
                            <a:avLst/>
                          </a:prstGeom>
                          <a:noFill/>
                          <a:ln>
                            <a:noFill/>
                          </a:ln>
                        </pic:spPr>
                      </pic:pic>
                    </a:graphicData>
                  </a:graphic>
                </wp:inline>
              </w:drawing>
            </w:r>
          </w:p>
        </w:tc>
      </w:tr>
      <w:tr w:rsidR="001B69B0" w14:paraId="2418400B" w14:textId="77777777">
        <w:trPr>
          <w:trHeight w:val="1210"/>
        </w:trPr>
        <w:tc>
          <w:tcPr>
            <w:tcW w:w="6858" w:type="dxa"/>
          </w:tcPr>
          <w:p w14:paraId="2418400A" w14:textId="77777777" w:rsidR="001B69B0" w:rsidRDefault="00431564">
            <w:pPr>
              <w:pStyle w:val="BodyText"/>
              <w:spacing w:line="436" w:lineRule="auto"/>
              <w:ind w:left="0" w:right="6727"/>
              <w:rPr>
                <w:rFonts w:ascii="Times New Roman" w:hAnsi="Times New Roman" w:cs="Times New Roman"/>
              </w:rPr>
            </w:pPr>
            <w:r>
              <w:rPr>
                <w:rFonts w:ascii="Times New Roman" w:hAnsi="Times New Roman" w:cs="Times New Roman"/>
                <w:noProof/>
              </w:rPr>
              <w:drawing>
                <wp:inline distT="0" distB="0" distL="0" distR="0" wp14:anchorId="241842AD" wp14:editId="241842AE">
                  <wp:extent cx="1653540" cy="643890"/>
                  <wp:effectExtent l="0" t="0" r="3810" b="3810"/>
                  <wp:docPr id="145758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5773"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l="18027" t="20297" r="8163" b="50116"/>
                          <a:stretch>
                            <a:fillRect/>
                          </a:stretch>
                        </pic:blipFill>
                        <pic:spPr>
                          <a:xfrm>
                            <a:off x="0" y="0"/>
                            <a:ext cx="1653540" cy="644237"/>
                          </a:xfrm>
                          <a:prstGeom prst="rect">
                            <a:avLst/>
                          </a:prstGeom>
                          <a:noFill/>
                          <a:ln>
                            <a:noFill/>
                          </a:ln>
                        </pic:spPr>
                      </pic:pic>
                    </a:graphicData>
                  </a:graphic>
                </wp:inline>
              </w:drawing>
            </w:r>
          </w:p>
        </w:tc>
      </w:tr>
      <w:tr w:rsidR="001B69B0" w14:paraId="2418400D" w14:textId="77777777">
        <w:trPr>
          <w:trHeight w:val="1117"/>
        </w:trPr>
        <w:tc>
          <w:tcPr>
            <w:tcW w:w="6858" w:type="dxa"/>
          </w:tcPr>
          <w:p w14:paraId="2418400C" w14:textId="77777777" w:rsidR="001B69B0" w:rsidRDefault="00431564">
            <w:pPr>
              <w:pStyle w:val="BodyText"/>
              <w:spacing w:line="436" w:lineRule="auto"/>
              <w:ind w:left="0" w:right="6727"/>
              <w:rPr>
                <w:rFonts w:ascii="Times New Roman" w:hAnsi="Times New Roman" w:cs="Times New Roman"/>
              </w:rPr>
            </w:pPr>
            <w:r>
              <w:rPr>
                <w:noProof/>
              </w:rPr>
              <w:drawing>
                <wp:inline distT="0" distB="0" distL="0" distR="0" wp14:anchorId="241842AF" wp14:editId="241842B0">
                  <wp:extent cx="1849120" cy="741045"/>
                  <wp:effectExtent l="0" t="0" r="0" b="1905"/>
                  <wp:docPr id="1727693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93977"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l="10694" t="23117" r="16208" b="30392"/>
                          <a:stretch>
                            <a:fillRect/>
                          </a:stretch>
                        </pic:blipFill>
                        <pic:spPr>
                          <a:xfrm>
                            <a:off x="0" y="0"/>
                            <a:ext cx="1869365" cy="748972"/>
                          </a:xfrm>
                          <a:prstGeom prst="rect">
                            <a:avLst/>
                          </a:prstGeom>
                          <a:noFill/>
                          <a:ln>
                            <a:noFill/>
                          </a:ln>
                        </pic:spPr>
                      </pic:pic>
                    </a:graphicData>
                  </a:graphic>
                </wp:inline>
              </w:drawing>
            </w:r>
          </w:p>
        </w:tc>
      </w:tr>
      <w:tr w:rsidR="001B69B0" w14:paraId="2418400F" w14:textId="77777777">
        <w:trPr>
          <w:trHeight w:val="1146"/>
        </w:trPr>
        <w:tc>
          <w:tcPr>
            <w:tcW w:w="6858" w:type="dxa"/>
          </w:tcPr>
          <w:p w14:paraId="2418400E" w14:textId="395B14F7" w:rsidR="001B69B0" w:rsidRDefault="004E42B6">
            <w:pPr>
              <w:pStyle w:val="BodyText"/>
              <w:spacing w:line="436" w:lineRule="auto"/>
              <w:ind w:left="0" w:right="6727"/>
              <w:rPr>
                <w:rFonts w:ascii="Times New Roman" w:hAnsi="Times New Roman" w:cs="Times New Roman"/>
              </w:rPr>
            </w:pPr>
            <w:r>
              <w:rPr>
                <w:rFonts w:ascii="Times New Roman" w:hAnsi="Times New Roman" w:cs="Times New Roman"/>
                <w:noProof/>
              </w:rPr>
              <w:drawing>
                <wp:inline distT="0" distB="0" distL="0" distR="0" wp14:anchorId="76400FA9" wp14:editId="4B1A512C">
                  <wp:extent cx="1830192" cy="949779"/>
                  <wp:effectExtent l="0" t="0" r="0" b="3175"/>
                  <wp:docPr id="384584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84284" name="Picture 384584284"/>
                          <pic:cNvPicPr/>
                        </pic:nvPicPr>
                        <pic:blipFill>
                          <a:blip r:embed="rId14">
                            <a:extLst>
                              <a:ext uri="{28A0092B-C50C-407E-A947-70E740481C1C}">
                                <a14:useLocalDpi xmlns:a14="http://schemas.microsoft.com/office/drawing/2010/main" val="0"/>
                              </a:ext>
                            </a:extLst>
                          </a:blip>
                          <a:stretch>
                            <a:fillRect/>
                          </a:stretch>
                        </pic:blipFill>
                        <pic:spPr>
                          <a:xfrm>
                            <a:off x="0" y="0"/>
                            <a:ext cx="1859064" cy="964762"/>
                          </a:xfrm>
                          <a:prstGeom prst="rect">
                            <a:avLst/>
                          </a:prstGeom>
                        </pic:spPr>
                      </pic:pic>
                    </a:graphicData>
                  </a:graphic>
                </wp:inline>
              </w:drawing>
            </w:r>
          </w:p>
        </w:tc>
      </w:tr>
      <w:tr w:rsidR="001B69B0" w14:paraId="24184011" w14:textId="77777777">
        <w:trPr>
          <w:trHeight w:val="1117"/>
        </w:trPr>
        <w:tc>
          <w:tcPr>
            <w:tcW w:w="6858" w:type="dxa"/>
          </w:tcPr>
          <w:p w14:paraId="24184010" w14:textId="77777777" w:rsidR="001B69B0" w:rsidRDefault="00431564">
            <w:pPr>
              <w:pStyle w:val="BodyText"/>
              <w:spacing w:line="436" w:lineRule="auto"/>
              <w:ind w:left="0" w:right="6727"/>
              <w:rPr>
                <w:rFonts w:ascii="Times New Roman" w:hAnsi="Times New Roman" w:cs="Times New Roman"/>
              </w:rPr>
            </w:pPr>
            <w:r>
              <w:rPr>
                <w:rFonts w:ascii="Times New Roman" w:hAnsi="Times New Roman" w:cs="Times New Roman"/>
                <w:noProof/>
              </w:rPr>
              <w:drawing>
                <wp:inline distT="0" distB="0" distL="0" distR="0" wp14:anchorId="241842B1" wp14:editId="241842B2">
                  <wp:extent cx="1816100" cy="825500"/>
                  <wp:effectExtent l="0" t="0" r="0" b="0"/>
                  <wp:docPr id="1756371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71042" name="Picture 8"/>
                          <pic:cNvPicPr>
                            <a:picLocks noChangeAspect="1"/>
                          </pic:cNvPicPr>
                        </pic:nvPicPr>
                        <pic:blipFill>
                          <a:blip r:embed="rId15">
                            <a:extLst>
                              <a:ext uri="{28A0092B-C50C-407E-A947-70E740481C1C}">
                                <a14:useLocalDpi xmlns:a14="http://schemas.microsoft.com/office/drawing/2010/main" val="0"/>
                              </a:ext>
                            </a:extLst>
                          </a:blip>
                          <a:srcRect l="17079" t="36061" r="16063" b="30632"/>
                          <a:stretch>
                            <a:fillRect/>
                          </a:stretch>
                        </pic:blipFill>
                        <pic:spPr>
                          <a:xfrm>
                            <a:off x="0" y="0"/>
                            <a:ext cx="1820439" cy="827472"/>
                          </a:xfrm>
                          <a:prstGeom prst="rect">
                            <a:avLst/>
                          </a:prstGeom>
                          <a:ln>
                            <a:noFill/>
                          </a:ln>
                        </pic:spPr>
                      </pic:pic>
                    </a:graphicData>
                  </a:graphic>
                </wp:inline>
              </w:drawing>
            </w:r>
          </w:p>
        </w:tc>
      </w:tr>
    </w:tbl>
    <w:p w14:paraId="24184012" w14:textId="6C21EA75" w:rsidR="001B69B0" w:rsidRDefault="00431564">
      <w:pPr>
        <w:pStyle w:val="BodyText"/>
        <w:spacing w:line="436" w:lineRule="auto"/>
        <w:ind w:right="6727"/>
        <w:rPr>
          <w:rFonts w:ascii="Times New Roman" w:hAnsi="Times New Roman" w:cs="Times New Roman"/>
        </w:rPr>
      </w:pPr>
      <w:r>
        <w:rPr>
          <w:rFonts w:ascii="Times New Roman" w:hAnsi="Times New Roman" w:cs="Times New Roman"/>
        </w:rPr>
        <w:t xml:space="preserve">Name of Student 1: Sourav Registration Number: 12223312         </w:t>
      </w:r>
    </w:p>
    <w:p w14:paraId="24184013" w14:textId="2A86AFFE" w:rsidR="001B69B0" w:rsidRDefault="00431564">
      <w:pPr>
        <w:pStyle w:val="BodyText"/>
        <w:spacing w:line="436" w:lineRule="auto"/>
        <w:ind w:right="6727"/>
        <w:rPr>
          <w:rFonts w:ascii="Times New Roman" w:hAnsi="Times New Roman" w:cs="Times New Roman"/>
        </w:rPr>
      </w:pPr>
      <w:r>
        <w:rPr>
          <w:rFonts w:ascii="Times New Roman" w:hAnsi="Times New Roman" w:cs="Times New Roman"/>
        </w:rPr>
        <w:t xml:space="preserve">                                                                                                                               </w:t>
      </w:r>
    </w:p>
    <w:p w14:paraId="24184014" w14:textId="14D2BA71" w:rsidR="001B69B0" w:rsidRDefault="00431564">
      <w:pPr>
        <w:pStyle w:val="BodyText"/>
        <w:spacing w:line="436" w:lineRule="auto"/>
        <w:ind w:right="6727"/>
        <w:rPr>
          <w:rFonts w:ascii="Times New Roman" w:hAnsi="Times New Roman" w:cs="Times New Roman"/>
        </w:rPr>
      </w:pPr>
      <w:r>
        <w:rPr>
          <w:rFonts w:ascii="Times New Roman" w:hAnsi="Times New Roman" w:cs="Times New Roman"/>
        </w:rPr>
        <w:t xml:space="preserve">Name of Student 2: Astitva Yadav Registration Number: 12222409     </w:t>
      </w:r>
      <w:r>
        <w:rPr>
          <w:rFonts w:ascii="Times New Roman" w:hAnsi="Times New Roman" w:cs="Times New Roman"/>
        </w:rPr>
        <w:br/>
        <w:t xml:space="preserve">          </w:t>
      </w:r>
    </w:p>
    <w:p w14:paraId="24184015" w14:textId="77777777" w:rsidR="001B69B0" w:rsidRDefault="00431564">
      <w:pPr>
        <w:pStyle w:val="BodyText"/>
        <w:spacing w:line="436" w:lineRule="auto"/>
        <w:ind w:right="6727"/>
        <w:rPr>
          <w:rFonts w:ascii="Times New Roman" w:hAnsi="Times New Roman" w:cs="Times New Roman"/>
        </w:rPr>
      </w:pPr>
      <w:r>
        <w:rPr>
          <w:rFonts w:ascii="Times New Roman" w:hAnsi="Times New Roman" w:cs="Times New Roman"/>
        </w:rPr>
        <w:t>Name</w:t>
      </w:r>
      <w:r>
        <w:rPr>
          <w:rFonts w:ascii="Times New Roman" w:hAnsi="Times New Roman" w:cs="Times New Roman"/>
          <w:spacing w:val="-7"/>
        </w:rPr>
        <w:t xml:space="preserve"> </w:t>
      </w:r>
      <w:r>
        <w:rPr>
          <w:rFonts w:ascii="Times New Roman" w:hAnsi="Times New Roman" w:cs="Times New Roman"/>
        </w:rPr>
        <w:t>of</w:t>
      </w:r>
      <w:r>
        <w:rPr>
          <w:rFonts w:ascii="Times New Roman" w:hAnsi="Times New Roman" w:cs="Times New Roman"/>
          <w:spacing w:val="-6"/>
        </w:rPr>
        <w:t xml:space="preserve"> </w:t>
      </w:r>
      <w:r>
        <w:rPr>
          <w:rFonts w:ascii="Times New Roman" w:hAnsi="Times New Roman" w:cs="Times New Roman"/>
        </w:rPr>
        <w:t>Student</w:t>
      </w:r>
      <w:r>
        <w:rPr>
          <w:rFonts w:ascii="Times New Roman" w:hAnsi="Times New Roman" w:cs="Times New Roman"/>
          <w:spacing w:val="-8"/>
        </w:rPr>
        <w:t xml:space="preserve"> </w:t>
      </w:r>
      <w:r>
        <w:rPr>
          <w:rFonts w:ascii="Times New Roman" w:hAnsi="Times New Roman" w:cs="Times New Roman"/>
        </w:rPr>
        <w:t>3:</w:t>
      </w:r>
      <w:r>
        <w:rPr>
          <w:rFonts w:ascii="Times New Roman" w:hAnsi="Times New Roman" w:cs="Times New Roman"/>
          <w:spacing w:val="-8"/>
        </w:rPr>
        <w:t xml:space="preserve"> </w:t>
      </w:r>
      <w:r>
        <w:rPr>
          <w:rFonts w:ascii="Times New Roman" w:hAnsi="Times New Roman" w:cs="Times New Roman"/>
        </w:rPr>
        <w:t>Sachin</w:t>
      </w:r>
      <w:r>
        <w:rPr>
          <w:rFonts w:ascii="Times New Roman" w:hAnsi="Times New Roman" w:cs="Times New Roman"/>
          <w:spacing w:val="-8"/>
        </w:rPr>
        <w:t xml:space="preserve"> </w:t>
      </w:r>
      <w:proofErr w:type="spellStart"/>
      <w:r>
        <w:rPr>
          <w:rFonts w:ascii="Times New Roman" w:hAnsi="Times New Roman" w:cs="Times New Roman"/>
        </w:rPr>
        <w:t>Dhankhar</w:t>
      </w:r>
      <w:proofErr w:type="spellEnd"/>
      <w:r>
        <w:rPr>
          <w:rFonts w:ascii="Times New Roman" w:hAnsi="Times New Roman" w:cs="Times New Roman"/>
        </w:rPr>
        <w:t xml:space="preserve"> Registration Number: 12219074</w:t>
      </w:r>
    </w:p>
    <w:p w14:paraId="24184016" w14:textId="77777777" w:rsidR="001B69B0" w:rsidRDefault="001B69B0">
      <w:pPr>
        <w:pStyle w:val="BodyText"/>
        <w:spacing w:line="436" w:lineRule="auto"/>
        <w:ind w:right="6727"/>
        <w:rPr>
          <w:rFonts w:ascii="Times New Roman" w:hAnsi="Times New Roman" w:cs="Times New Roman"/>
        </w:rPr>
      </w:pPr>
    </w:p>
    <w:p w14:paraId="24184017" w14:textId="77777777" w:rsidR="001B69B0" w:rsidRDefault="00431564">
      <w:pPr>
        <w:pStyle w:val="BodyText"/>
        <w:spacing w:line="436" w:lineRule="auto"/>
        <w:ind w:right="6727"/>
        <w:rPr>
          <w:rFonts w:ascii="Times New Roman" w:hAnsi="Times New Roman" w:cs="Times New Roman"/>
        </w:rPr>
      </w:pPr>
      <w:r>
        <w:rPr>
          <w:rFonts w:ascii="Times New Roman" w:hAnsi="Times New Roman" w:cs="Times New Roman"/>
        </w:rPr>
        <w:t xml:space="preserve">Name of Student 4: Anshul Saini Registration Number: 12217541 </w:t>
      </w:r>
    </w:p>
    <w:p w14:paraId="24184018" w14:textId="77777777" w:rsidR="001B69B0" w:rsidRDefault="001B69B0">
      <w:pPr>
        <w:pStyle w:val="BodyText"/>
        <w:spacing w:line="436" w:lineRule="auto"/>
        <w:ind w:right="6727"/>
        <w:rPr>
          <w:rFonts w:ascii="Times New Roman" w:hAnsi="Times New Roman" w:cs="Times New Roman"/>
        </w:rPr>
      </w:pPr>
    </w:p>
    <w:p w14:paraId="24184019" w14:textId="77777777" w:rsidR="001B69B0" w:rsidRDefault="00431564">
      <w:pPr>
        <w:pStyle w:val="BodyText"/>
        <w:spacing w:line="436" w:lineRule="auto"/>
        <w:ind w:right="6727"/>
        <w:rPr>
          <w:rFonts w:ascii="Times New Roman" w:hAnsi="Times New Roman" w:cs="Times New Roman"/>
        </w:rPr>
      </w:pPr>
      <w:r>
        <w:rPr>
          <w:rFonts w:ascii="Times New Roman" w:hAnsi="Times New Roman" w:cs="Times New Roman"/>
        </w:rPr>
        <w:t xml:space="preserve">Name of Student 5: </w:t>
      </w:r>
      <w:proofErr w:type="gramStart"/>
      <w:r>
        <w:rPr>
          <w:rFonts w:ascii="Times New Roman" w:hAnsi="Times New Roman" w:cs="Times New Roman"/>
        </w:rPr>
        <w:t>Kajal</w:t>
      </w:r>
      <w:r>
        <w:rPr>
          <w:rFonts w:ascii="Times New Roman" w:hAnsi="Times New Roman" w:cs="Times New Roman"/>
          <w:spacing w:val="40"/>
        </w:rPr>
        <w:t xml:space="preserve">  </w:t>
      </w:r>
      <w:r>
        <w:rPr>
          <w:rFonts w:ascii="Times New Roman" w:hAnsi="Times New Roman" w:cs="Times New Roman"/>
        </w:rPr>
        <w:t>Registration</w:t>
      </w:r>
      <w:proofErr w:type="gramEnd"/>
      <w:r>
        <w:rPr>
          <w:rFonts w:ascii="Times New Roman" w:hAnsi="Times New Roman" w:cs="Times New Roman"/>
        </w:rPr>
        <w:t xml:space="preserve"> Number: 12215468</w:t>
      </w:r>
    </w:p>
    <w:p w14:paraId="2418401A" w14:textId="77777777" w:rsidR="001B69B0" w:rsidRDefault="001B69B0">
      <w:pPr>
        <w:pStyle w:val="BodyText"/>
        <w:spacing w:before="230"/>
        <w:ind w:left="0"/>
        <w:rPr>
          <w:rFonts w:ascii="Times New Roman" w:hAnsi="Times New Roman" w:cs="Times New Roman"/>
        </w:rPr>
      </w:pPr>
    </w:p>
    <w:p w14:paraId="2418401B" w14:textId="77777777" w:rsidR="001B69B0" w:rsidRDefault="00431564">
      <w:pPr>
        <w:pStyle w:val="BodyText"/>
        <w:tabs>
          <w:tab w:val="left" w:pos="3918"/>
          <w:tab w:val="left" w:pos="4121"/>
          <w:tab w:val="left" w:pos="6745"/>
          <w:tab w:val="left" w:pos="6948"/>
          <w:tab w:val="left" w:pos="9573"/>
        </w:tabs>
        <w:rPr>
          <w:rFonts w:ascii="Times New Roman" w:hAnsi="Times New Roman" w:cs="Times New Roman"/>
          <w:sz w:val="20"/>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rPr>
        <w:tab/>
      </w:r>
    </w:p>
    <w:p w14:paraId="2418401C" w14:textId="77777777" w:rsidR="001B69B0" w:rsidRDefault="00431564">
      <w:pPr>
        <w:pStyle w:val="Heading1"/>
        <w:ind w:left="120"/>
        <w:rPr>
          <w:rFonts w:ascii="Times New Roman" w:hAnsi="Times New Roman" w:cs="Times New Roman"/>
        </w:rPr>
      </w:pPr>
      <w:r>
        <w:rPr>
          <w:rFonts w:ascii="Times New Roman" w:hAnsi="Times New Roman" w:cs="Times New Roman"/>
          <w:spacing w:val="-2"/>
        </w:rPr>
        <w:lastRenderedPageBreak/>
        <w:t>CERTIFICATE</w:t>
      </w:r>
    </w:p>
    <w:p w14:paraId="2418401D" w14:textId="77777777" w:rsidR="001B69B0" w:rsidRDefault="001B69B0">
      <w:pPr>
        <w:pStyle w:val="BodyText"/>
        <w:spacing w:before="42"/>
        <w:ind w:left="0"/>
        <w:rPr>
          <w:rFonts w:ascii="Times New Roman" w:hAnsi="Times New Roman" w:cs="Times New Roman"/>
          <w:b/>
          <w:sz w:val="28"/>
        </w:rPr>
      </w:pPr>
    </w:p>
    <w:p w14:paraId="2418401E" w14:textId="77777777" w:rsidR="001B69B0" w:rsidRDefault="00431564">
      <w:pPr>
        <w:pStyle w:val="BodyText"/>
        <w:spacing w:line="379" w:lineRule="auto"/>
        <w:ind w:right="970"/>
        <w:jc w:val="both"/>
        <w:rPr>
          <w:rFonts w:ascii="Times New Roman" w:hAnsi="Times New Roman" w:cs="Times New Roman"/>
        </w:rPr>
      </w:pPr>
      <w:r>
        <w:rPr>
          <w:rFonts w:ascii="Times New Roman" w:hAnsi="Times New Roman" w:cs="Times New Roman"/>
        </w:rPr>
        <w:t>This is to certify that the declaration statement made by this group of students is correct to the best</w:t>
      </w:r>
      <w:r>
        <w:rPr>
          <w:rFonts w:ascii="Times New Roman" w:hAnsi="Times New Roman" w:cs="Times New Roman"/>
          <w:spacing w:val="-6"/>
        </w:rPr>
        <w:t xml:space="preserve"> </w:t>
      </w:r>
      <w:r>
        <w:rPr>
          <w:rFonts w:ascii="Times New Roman" w:hAnsi="Times New Roman" w:cs="Times New Roman"/>
        </w:rPr>
        <w:t>of</w:t>
      </w:r>
      <w:r>
        <w:rPr>
          <w:rFonts w:ascii="Times New Roman" w:hAnsi="Times New Roman" w:cs="Times New Roman"/>
          <w:spacing w:val="-8"/>
        </w:rPr>
        <w:t xml:space="preserve"> </w:t>
      </w:r>
      <w:r>
        <w:rPr>
          <w:rFonts w:ascii="Times New Roman" w:hAnsi="Times New Roman" w:cs="Times New Roman"/>
        </w:rPr>
        <w:t>my</w:t>
      </w:r>
      <w:r>
        <w:rPr>
          <w:rFonts w:ascii="Times New Roman" w:hAnsi="Times New Roman" w:cs="Times New Roman"/>
          <w:spacing w:val="-8"/>
        </w:rPr>
        <w:t xml:space="preserve"> </w:t>
      </w:r>
      <w:r>
        <w:rPr>
          <w:rFonts w:ascii="Times New Roman" w:hAnsi="Times New Roman" w:cs="Times New Roman"/>
        </w:rPr>
        <w:t>knowledge</w:t>
      </w:r>
      <w:r>
        <w:rPr>
          <w:rFonts w:ascii="Times New Roman" w:hAnsi="Times New Roman" w:cs="Times New Roman"/>
          <w:spacing w:val="-8"/>
        </w:rPr>
        <w:t xml:space="preserve"> </w:t>
      </w:r>
      <w:r>
        <w:rPr>
          <w:rFonts w:ascii="Times New Roman" w:hAnsi="Times New Roman" w:cs="Times New Roman"/>
        </w:rPr>
        <w:t>and</w:t>
      </w:r>
      <w:r>
        <w:rPr>
          <w:rFonts w:ascii="Times New Roman" w:hAnsi="Times New Roman" w:cs="Times New Roman"/>
          <w:spacing w:val="-7"/>
        </w:rPr>
        <w:t xml:space="preserve"> </w:t>
      </w:r>
      <w:r>
        <w:rPr>
          <w:rFonts w:ascii="Times New Roman" w:hAnsi="Times New Roman" w:cs="Times New Roman"/>
        </w:rPr>
        <w:t>belief.</w:t>
      </w:r>
      <w:r>
        <w:rPr>
          <w:rFonts w:ascii="Times New Roman" w:hAnsi="Times New Roman" w:cs="Times New Roman"/>
          <w:spacing w:val="-5"/>
        </w:rPr>
        <w:t xml:space="preserve"> </w:t>
      </w:r>
      <w:r>
        <w:rPr>
          <w:rFonts w:ascii="Times New Roman" w:hAnsi="Times New Roman" w:cs="Times New Roman"/>
        </w:rPr>
        <w:t>They</w:t>
      </w:r>
      <w:r>
        <w:rPr>
          <w:rFonts w:ascii="Times New Roman" w:hAnsi="Times New Roman" w:cs="Times New Roman"/>
          <w:spacing w:val="-7"/>
        </w:rPr>
        <w:t xml:space="preserve"> </w:t>
      </w:r>
      <w:r>
        <w:rPr>
          <w:rFonts w:ascii="Times New Roman" w:hAnsi="Times New Roman" w:cs="Times New Roman"/>
        </w:rPr>
        <w:t>have</w:t>
      </w:r>
      <w:r>
        <w:rPr>
          <w:rFonts w:ascii="Times New Roman" w:hAnsi="Times New Roman" w:cs="Times New Roman"/>
          <w:spacing w:val="-9"/>
        </w:rPr>
        <w:t xml:space="preserve"> </w:t>
      </w:r>
      <w:r>
        <w:rPr>
          <w:rFonts w:ascii="Times New Roman" w:hAnsi="Times New Roman" w:cs="Times New Roman"/>
        </w:rPr>
        <w:t>completed</w:t>
      </w:r>
      <w:r>
        <w:rPr>
          <w:rFonts w:ascii="Times New Roman" w:hAnsi="Times New Roman" w:cs="Times New Roman"/>
          <w:spacing w:val="-7"/>
        </w:rPr>
        <w:t xml:space="preserve"> </w:t>
      </w:r>
      <w:r>
        <w:rPr>
          <w:rFonts w:ascii="Times New Roman" w:hAnsi="Times New Roman" w:cs="Times New Roman"/>
        </w:rPr>
        <w:t>this</w:t>
      </w:r>
      <w:r>
        <w:rPr>
          <w:rFonts w:ascii="Times New Roman" w:hAnsi="Times New Roman" w:cs="Times New Roman"/>
          <w:spacing w:val="-8"/>
        </w:rPr>
        <w:t xml:space="preserve"> </w:t>
      </w:r>
      <w:r>
        <w:rPr>
          <w:rFonts w:ascii="Times New Roman" w:hAnsi="Times New Roman" w:cs="Times New Roman"/>
        </w:rPr>
        <w:t>Capstone</w:t>
      </w:r>
      <w:r>
        <w:rPr>
          <w:rFonts w:ascii="Times New Roman" w:hAnsi="Times New Roman" w:cs="Times New Roman"/>
          <w:spacing w:val="-9"/>
        </w:rPr>
        <w:t xml:space="preserve"> </w:t>
      </w:r>
      <w:r>
        <w:rPr>
          <w:rFonts w:ascii="Times New Roman" w:hAnsi="Times New Roman" w:cs="Times New Roman"/>
        </w:rPr>
        <w:t>Project</w:t>
      </w:r>
      <w:r>
        <w:rPr>
          <w:rFonts w:ascii="Times New Roman" w:hAnsi="Times New Roman" w:cs="Times New Roman"/>
          <w:spacing w:val="-6"/>
        </w:rPr>
        <w:t xml:space="preserve"> </w:t>
      </w:r>
      <w:r>
        <w:rPr>
          <w:rFonts w:ascii="Times New Roman" w:hAnsi="Times New Roman" w:cs="Times New Roman"/>
        </w:rPr>
        <w:t>under</w:t>
      </w:r>
      <w:r>
        <w:rPr>
          <w:rFonts w:ascii="Times New Roman" w:hAnsi="Times New Roman" w:cs="Times New Roman"/>
          <w:spacing w:val="-8"/>
        </w:rPr>
        <w:t xml:space="preserve"> </w:t>
      </w:r>
      <w:r>
        <w:rPr>
          <w:rFonts w:ascii="Times New Roman" w:hAnsi="Times New Roman" w:cs="Times New Roman"/>
        </w:rPr>
        <w:t>my</w:t>
      </w:r>
      <w:r>
        <w:rPr>
          <w:rFonts w:ascii="Times New Roman" w:hAnsi="Times New Roman" w:cs="Times New Roman"/>
          <w:spacing w:val="-8"/>
        </w:rPr>
        <w:t xml:space="preserve"> </w:t>
      </w:r>
      <w:r>
        <w:rPr>
          <w:rFonts w:ascii="Times New Roman" w:hAnsi="Times New Roman" w:cs="Times New Roman"/>
        </w:rPr>
        <w:t>guidance and</w:t>
      </w:r>
      <w:r>
        <w:rPr>
          <w:rFonts w:ascii="Times New Roman" w:hAnsi="Times New Roman" w:cs="Times New Roman"/>
          <w:spacing w:val="-2"/>
        </w:rPr>
        <w:t xml:space="preserve"> </w:t>
      </w:r>
      <w:r>
        <w:rPr>
          <w:rFonts w:ascii="Times New Roman" w:hAnsi="Times New Roman" w:cs="Times New Roman"/>
        </w:rPr>
        <w:t>supervision.</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present work</w:t>
      </w:r>
      <w:r>
        <w:rPr>
          <w:rFonts w:ascii="Times New Roman" w:hAnsi="Times New Roman" w:cs="Times New Roman"/>
          <w:spacing w:val="-1"/>
        </w:rPr>
        <w:t xml:space="preserve"> </w:t>
      </w:r>
      <w:r>
        <w:rPr>
          <w:rFonts w:ascii="Times New Roman" w:hAnsi="Times New Roman" w:cs="Times New Roman"/>
        </w:rPr>
        <w:t>is</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result of</w:t>
      </w:r>
      <w:r>
        <w:rPr>
          <w:rFonts w:ascii="Times New Roman" w:hAnsi="Times New Roman" w:cs="Times New Roman"/>
          <w:spacing w:val="-3"/>
        </w:rPr>
        <w:t xml:space="preserve"> </w:t>
      </w:r>
      <w:r>
        <w:rPr>
          <w:rFonts w:ascii="Times New Roman" w:hAnsi="Times New Roman" w:cs="Times New Roman"/>
        </w:rPr>
        <w:t>their</w:t>
      </w:r>
      <w:r>
        <w:rPr>
          <w:rFonts w:ascii="Times New Roman" w:hAnsi="Times New Roman" w:cs="Times New Roman"/>
          <w:spacing w:val="-1"/>
        </w:rPr>
        <w:t xml:space="preserve"> </w:t>
      </w:r>
      <w:r>
        <w:rPr>
          <w:rFonts w:ascii="Times New Roman" w:hAnsi="Times New Roman" w:cs="Times New Roman"/>
        </w:rPr>
        <w:t>original</w:t>
      </w:r>
      <w:r>
        <w:rPr>
          <w:rFonts w:ascii="Times New Roman" w:hAnsi="Times New Roman" w:cs="Times New Roman"/>
          <w:spacing w:val="-2"/>
        </w:rPr>
        <w:t xml:space="preserve"> </w:t>
      </w:r>
      <w:r>
        <w:rPr>
          <w:rFonts w:ascii="Times New Roman" w:hAnsi="Times New Roman" w:cs="Times New Roman"/>
        </w:rPr>
        <w:t>investigation, effort and</w:t>
      </w:r>
      <w:r>
        <w:rPr>
          <w:rFonts w:ascii="Times New Roman" w:hAnsi="Times New Roman" w:cs="Times New Roman"/>
          <w:spacing w:val="-4"/>
        </w:rPr>
        <w:t xml:space="preserve"> </w:t>
      </w:r>
      <w:r>
        <w:rPr>
          <w:rFonts w:ascii="Times New Roman" w:hAnsi="Times New Roman" w:cs="Times New Roman"/>
        </w:rPr>
        <w:t>study. No part of the work has ever been submitted for any other degree at any University. The Capstone Project is fit for the submission and partial fulfilment of the conditions for the award of B. Tech degree in Computer Science &amp; Engineering from Lovely Professional University, Phagwara.</w:t>
      </w:r>
    </w:p>
    <w:p w14:paraId="2418401F" w14:textId="77777777" w:rsidR="001B69B0" w:rsidRDefault="001B69B0">
      <w:pPr>
        <w:pStyle w:val="BodyText"/>
        <w:ind w:left="0"/>
        <w:rPr>
          <w:rFonts w:ascii="Times New Roman" w:hAnsi="Times New Roman" w:cs="Times New Roman"/>
        </w:rPr>
      </w:pPr>
    </w:p>
    <w:p w14:paraId="24184020" w14:textId="77777777" w:rsidR="001B69B0" w:rsidRDefault="001B69B0">
      <w:pPr>
        <w:pStyle w:val="BodyText"/>
        <w:ind w:left="0"/>
        <w:rPr>
          <w:rFonts w:ascii="Times New Roman" w:hAnsi="Times New Roman" w:cs="Times New Roman"/>
        </w:rPr>
      </w:pPr>
    </w:p>
    <w:p w14:paraId="24184021" w14:textId="77777777" w:rsidR="001B69B0" w:rsidRDefault="001B69B0">
      <w:pPr>
        <w:pStyle w:val="BodyText"/>
        <w:ind w:left="0"/>
        <w:rPr>
          <w:rFonts w:ascii="Times New Roman" w:hAnsi="Times New Roman" w:cs="Times New Roman"/>
        </w:rPr>
      </w:pPr>
    </w:p>
    <w:p w14:paraId="24184022" w14:textId="77777777" w:rsidR="001B69B0" w:rsidRDefault="001B69B0">
      <w:pPr>
        <w:pStyle w:val="BodyText"/>
        <w:ind w:left="0"/>
        <w:rPr>
          <w:rFonts w:ascii="Times New Roman" w:hAnsi="Times New Roman" w:cs="Times New Roman"/>
        </w:rPr>
      </w:pPr>
    </w:p>
    <w:p w14:paraId="24184023" w14:textId="77777777" w:rsidR="001B69B0" w:rsidRDefault="001B69B0">
      <w:pPr>
        <w:pStyle w:val="BodyText"/>
        <w:ind w:left="0"/>
        <w:rPr>
          <w:rFonts w:ascii="Times New Roman" w:hAnsi="Times New Roman" w:cs="Times New Roman"/>
        </w:rPr>
      </w:pPr>
    </w:p>
    <w:p w14:paraId="24184024" w14:textId="77777777" w:rsidR="001B69B0" w:rsidRDefault="001B69B0">
      <w:pPr>
        <w:pStyle w:val="BodyText"/>
        <w:ind w:left="0"/>
        <w:rPr>
          <w:rFonts w:ascii="Times New Roman" w:hAnsi="Times New Roman" w:cs="Times New Roman"/>
        </w:rPr>
      </w:pPr>
    </w:p>
    <w:p w14:paraId="24184025" w14:textId="77777777" w:rsidR="001B69B0" w:rsidRDefault="001B69B0">
      <w:pPr>
        <w:pStyle w:val="BodyText"/>
        <w:spacing w:before="19"/>
        <w:ind w:left="0"/>
        <w:rPr>
          <w:rFonts w:ascii="Times New Roman" w:hAnsi="Times New Roman" w:cs="Times New Roman"/>
        </w:rPr>
      </w:pPr>
    </w:p>
    <w:p w14:paraId="24184026" w14:textId="77777777" w:rsidR="001B69B0" w:rsidRDefault="001B69B0">
      <w:pPr>
        <w:pStyle w:val="BodyText"/>
        <w:spacing w:before="19"/>
        <w:ind w:left="0"/>
        <w:rPr>
          <w:rFonts w:ascii="Times New Roman" w:hAnsi="Times New Roman" w:cs="Times New Roman"/>
        </w:rPr>
      </w:pPr>
    </w:p>
    <w:p w14:paraId="24184027" w14:textId="77777777" w:rsidR="001B69B0" w:rsidRDefault="001B69B0">
      <w:pPr>
        <w:pStyle w:val="BodyText"/>
        <w:spacing w:before="19"/>
        <w:ind w:left="0"/>
        <w:rPr>
          <w:rFonts w:ascii="Times New Roman" w:hAnsi="Times New Roman" w:cs="Times New Roman"/>
        </w:rPr>
      </w:pPr>
    </w:p>
    <w:p w14:paraId="24184028" w14:textId="77777777" w:rsidR="001B69B0" w:rsidRDefault="00431564">
      <w:pPr>
        <w:pStyle w:val="BodyText"/>
        <w:spacing w:line="434" w:lineRule="auto"/>
        <w:ind w:right="8247"/>
        <w:rPr>
          <w:rFonts w:ascii="Times New Roman" w:hAnsi="Times New Roman" w:cs="Times New Roman"/>
        </w:rPr>
      </w:pPr>
      <w:r>
        <w:rPr>
          <w:rFonts w:ascii="Times New Roman" w:hAnsi="Times New Roman" w:cs="Times New Roman"/>
        </w:rPr>
        <w:t>Sushil Lekhi, Assistant</w:t>
      </w:r>
      <w:r>
        <w:rPr>
          <w:rFonts w:ascii="Times New Roman" w:hAnsi="Times New Roman" w:cs="Times New Roman"/>
          <w:spacing w:val="-16"/>
        </w:rPr>
        <w:t xml:space="preserve"> </w:t>
      </w:r>
      <w:r>
        <w:rPr>
          <w:rFonts w:ascii="Times New Roman" w:hAnsi="Times New Roman" w:cs="Times New Roman"/>
        </w:rPr>
        <w:t>Professor</w:t>
      </w:r>
    </w:p>
    <w:p w14:paraId="24184029" w14:textId="77777777" w:rsidR="001B69B0" w:rsidRDefault="00431564">
      <w:pPr>
        <w:pStyle w:val="BodyText"/>
        <w:spacing w:before="1" w:line="436" w:lineRule="auto"/>
        <w:ind w:right="4005"/>
        <w:rPr>
          <w:rFonts w:ascii="Times New Roman" w:hAnsi="Times New Roman" w:cs="Times New Roman"/>
        </w:rPr>
      </w:pPr>
      <w:r>
        <w:rPr>
          <w:rFonts w:ascii="Times New Roman" w:hAnsi="Times New Roman" w:cs="Times New Roman"/>
        </w:rPr>
        <w:t>School</w:t>
      </w:r>
      <w:r>
        <w:rPr>
          <w:rFonts w:ascii="Times New Roman" w:hAnsi="Times New Roman" w:cs="Times New Roman"/>
          <w:spacing w:val="-8"/>
        </w:rPr>
        <w:t xml:space="preserve"> </w:t>
      </w:r>
      <w:r>
        <w:rPr>
          <w:rFonts w:ascii="Times New Roman" w:hAnsi="Times New Roman" w:cs="Times New Roman"/>
        </w:rPr>
        <w:t>of</w:t>
      </w:r>
      <w:r>
        <w:rPr>
          <w:rFonts w:ascii="Times New Roman" w:hAnsi="Times New Roman" w:cs="Times New Roman"/>
          <w:spacing w:val="-6"/>
        </w:rPr>
        <w:t xml:space="preserve"> </w:t>
      </w:r>
      <w:r>
        <w:rPr>
          <w:rFonts w:ascii="Times New Roman" w:hAnsi="Times New Roman" w:cs="Times New Roman"/>
        </w:rPr>
        <w:t>Computer</w:t>
      </w:r>
      <w:r>
        <w:rPr>
          <w:rFonts w:ascii="Times New Roman" w:hAnsi="Times New Roman" w:cs="Times New Roman"/>
          <w:spacing w:val="-6"/>
        </w:rPr>
        <w:t xml:space="preserve"> </w:t>
      </w:r>
      <w:r>
        <w:rPr>
          <w:rFonts w:ascii="Times New Roman" w:hAnsi="Times New Roman" w:cs="Times New Roman"/>
        </w:rPr>
        <w:t>Science</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7"/>
        </w:rPr>
        <w:t xml:space="preserve"> </w:t>
      </w:r>
      <w:r>
        <w:rPr>
          <w:rFonts w:ascii="Times New Roman" w:hAnsi="Times New Roman" w:cs="Times New Roman"/>
        </w:rPr>
        <w:t>Engineering,</w:t>
      </w:r>
      <w:r>
        <w:rPr>
          <w:rFonts w:ascii="Times New Roman" w:hAnsi="Times New Roman" w:cs="Times New Roman"/>
          <w:spacing w:val="-5"/>
        </w:rPr>
        <w:t xml:space="preserve"> </w:t>
      </w:r>
      <w:r>
        <w:rPr>
          <w:rFonts w:ascii="Times New Roman" w:hAnsi="Times New Roman" w:cs="Times New Roman"/>
        </w:rPr>
        <w:t>Lovely Professional University, Phagwara, Punjab.</w:t>
      </w:r>
    </w:p>
    <w:p w14:paraId="2418402A" w14:textId="77777777" w:rsidR="001B69B0" w:rsidRDefault="00431564">
      <w:pPr>
        <w:pStyle w:val="BodyText"/>
        <w:spacing w:line="251" w:lineRule="exact"/>
        <w:rPr>
          <w:rFonts w:ascii="Times New Roman" w:hAnsi="Times New Roman" w:cs="Times New Roman"/>
        </w:rPr>
      </w:pPr>
      <w:r>
        <w:rPr>
          <w:rFonts w:ascii="Times New Roman" w:hAnsi="Times New Roman" w:cs="Times New Roman"/>
        </w:rPr>
        <w:t xml:space="preserve">Date: </w:t>
      </w:r>
      <w:r>
        <w:rPr>
          <w:rFonts w:ascii="Times New Roman" w:hAnsi="Times New Roman" w:cs="Times New Roman"/>
          <w:spacing w:val="-2"/>
        </w:rPr>
        <w:t>30/04/2026</w:t>
      </w:r>
    </w:p>
    <w:p w14:paraId="2418402B" w14:textId="77777777" w:rsidR="001B69B0" w:rsidRDefault="001B69B0">
      <w:pPr>
        <w:pStyle w:val="BodyText"/>
        <w:spacing w:line="251" w:lineRule="exact"/>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02C" w14:textId="77777777" w:rsidR="001B69B0" w:rsidRDefault="00431564">
      <w:pPr>
        <w:pStyle w:val="Heading1"/>
        <w:ind w:left="3295" w:right="0"/>
        <w:jc w:val="left"/>
        <w:rPr>
          <w:rFonts w:ascii="Times New Roman" w:hAnsi="Times New Roman" w:cs="Times New Roman"/>
        </w:rPr>
      </w:pPr>
      <w:r>
        <w:rPr>
          <w:rFonts w:ascii="Times New Roman" w:hAnsi="Times New Roman" w:cs="Times New Roman"/>
          <w:spacing w:val="-2"/>
        </w:rPr>
        <w:lastRenderedPageBreak/>
        <w:t>ACKNOWLEDGEMENT</w:t>
      </w:r>
    </w:p>
    <w:p w14:paraId="2418402D" w14:textId="77777777" w:rsidR="001B69B0" w:rsidRDefault="001B69B0">
      <w:pPr>
        <w:pStyle w:val="BodyText"/>
        <w:spacing w:before="42"/>
        <w:ind w:left="0"/>
        <w:rPr>
          <w:rFonts w:ascii="Times New Roman" w:hAnsi="Times New Roman" w:cs="Times New Roman"/>
          <w:b/>
          <w:sz w:val="28"/>
        </w:rPr>
      </w:pPr>
    </w:p>
    <w:p w14:paraId="2418402E" w14:textId="77777777" w:rsidR="001B69B0" w:rsidRDefault="00431564">
      <w:pPr>
        <w:pStyle w:val="BodyText"/>
        <w:spacing w:line="379" w:lineRule="auto"/>
        <w:ind w:right="973"/>
        <w:jc w:val="both"/>
        <w:rPr>
          <w:rFonts w:ascii="Times New Roman" w:hAnsi="Times New Roman" w:cs="Times New Roman"/>
        </w:rPr>
      </w:pPr>
      <w:r>
        <w:rPr>
          <w:rFonts w:ascii="Times New Roman" w:hAnsi="Times New Roman" w:cs="Times New Roman"/>
        </w:rPr>
        <w:t>We would like to express our sincere gratitude to everyone who supported and encouraged us throughout the course of this research project.</w:t>
      </w:r>
    </w:p>
    <w:p w14:paraId="2418402F" w14:textId="77777777" w:rsidR="001B69B0" w:rsidRDefault="00431564">
      <w:pPr>
        <w:pStyle w:val="BodyText"/>
        <w:spacing w:before="163" w:line="379" w:lineRule="auto"/>
        <w:ind w:right="972"/>
        <w:jc w:val="both"/>
        <w:rPr>
          <w:rFonts w:ascii="Times New Roman" w:hAnsi="Times New Roman" w:cs="Times New Roman"/>
        </w:rPr>
      </w:pPr>
      <w:r>
        <w:rPr>
          <w:rFonts w:ascii="Times New Roman" w:hAnsi="Times New Roman" w:cs="Times New Roman"/>
        </w:rPr>
        <w:t>A</w:t>
      </w:r>
      <w:r>
        <w:rPr>
          <w:rFonts w:ascii="Times New Roman" w:hAnsi="Times New Roman" w:cs="Times New Roman"/>
          <w:spacing w:val="-9"/>
        </w:rPr>
        <w:t xml:space="preserve"> </w:t>
      </w:r>
      <w:r>
        <w:rPr>
          <w:rFonts w:ascii="Times New Roman" w:hAnsi="Times New Roman" w:cs="Times New Roman"/>
        </w:rPr>
        <w:t>special</w:t>
      </w:r>
      <w:r>
        <w:rPr>
          <w:rFonts w:ascii="Times New Roman" w:hAnsi="Times New Roman" w:cs="Times New Roman"/>
          <w:spacing w:val="-10"/>
        </w:rPr>
        <w:t xml:space="preserve"> </w:t>
      </w:r>
      <w:r>
        <w:rPr>
          <w:rFonts w:ascii="Times New Roman" w:hAnsi="Times New Roman" w:cs="Times New Roman"/>
        </w:rPr>
        <w:t>note</w:t>
      </w:r>
      <w:r>
        <w:rPr>
          <w:rFonts w:ascii="Times New Roman" w:hAnsi="Times New Roman" w:cs="Times New Roman"/>
          <w:spacing w:val="-11"/>
        </w:rPr>
        <w:t xml:space="preserve"> </w:t>
      </w:r>
      <w:r>
        <w:rPr>
          <w:rFonts w:ascii="Times New Roman" w:hAnsi="Times New Roman" w:cs="Times New Roman"/>
        </w:rPr>
        <w:t>of</w:t>
      </w:r>
      <w:r>
        <w:rPr>
          <w:rFonts w:ascii="Times New Roman" w:hAnsi="Times New Roman" w:cs="Times New Roman"/>
          <w:spacing w:val="-13"/>
        </w:rPr>
        <w:t xml:space="preserve"> </w:t>
      </w:r>
      <w:r>
        <w:rPr>
          <w:rFonts w:ascii="Times New Roman" w:hAnsi="Times New Roman" w:cs="Times New Roman"/>
        </w:rPr>
        <w:t>thanks</w:t>
      </w:r>
      <w:r>
        <w:rPr>
          <w:rFonts w:ascii="Times New Roman" w:hAnsi="Times New Roman" w:cs="Times New Roman"/>
          <w:spacing w:val="-11"/>
        </w:rPr>
        <w:t xml:space="preserve"> </w:t>
      </w:r>
      <w:r>
        <w:rPr>
          <w:rFonts w:ascii="Times New Roman" w:hAnsi="Times New Roman" w:cs="Times New Roman"/>
        </w:rPr>
        <w:t>to</w:t>
      </w:r>
      <w:r>
        <w:rPr>
          <w:rFonts w:ascii="Times New Roman" w:hAnsi="Times New Roman" w:cs="Times New Roman"/>
          <w:spacing w:val="-8"/>
        </w:rPr>
        <w:t xml:space="preserve"> </w:t>
      </w:r>
      <w:r>
        <w:rPr>
          <w:rFonts w:ascii="Times New Roman" w:hAnsi="Times New Roman" w:cs="Times New Roman"/>
          <w:b/>
        </w:rPr>
        <w:t>Dr.</w:t>
      </w:r>
      <w:r>
        <w:rPr>
          <w:rFonts w:ascii="Times New Roman" w:hAnsi="Times New Roman" w:cs="Times New Roman"/>
          <w:b/>
          <w:spacing w:val="-7"/>
        </w:rPr>
        <w:t xml:space="preserve"> </w:t>
      </w:r>
      <w:r>
        <w:rPr>
          <w:rFonts w:ascii="Times New Roman" w:hAnsi="Times New Roman" w:cs="Times New Roman"/>
          <w:b/>
        </w:rPr>
        <w:t>Sushil</w:t>
      </w:r>
      <w:r>
        <w:rPr>
          <w:rFonts w:ascii="Times New Roman" w:hAnsi="Times New Roman" w:cs="Times New Roman"/>
          <w:b/>
          <w:spacing w:val="-10"/>
        </w:rPr>
        <w:t xml:space="preserve"> </w:t>
      </w:r>
      <w:r>
        <w:rPr>
          <w:rFonts w:ascii="Times New Roman" w:hAnsi="Times New Roman" w:cs="Times New Roman"/>
          <w:b/>
        </w:rPr>
        <w:t>Lekhi</w:t>
      </w:r>
      <w:r>
        <w:rPr>
          <w:rFonts w:ascii="Times New Roman" w:hAnsi="Times New Roman" w:cs="Times New Roman"/>
        </w:rPr>
        <w:t>,</w:t>
      </w:r>
      <w:r>
        <w:rPr>
          <w:rFonts w:ascii="Times New Roman" w:hAnsi="Times New Roman" w:cs="Times New Roman"/>
          <w:spacing w:val="-10"/>
        </w:rPr>
        <w:t xml:space="preserve"> </w:t>
      </w:r>
      <w:r>
        <w:rPr>
          <w:rFonts w:ascii="Times New Roman" w:hAnsi="Times New Roman" w:cs="Times New Roman"/>
        </w:rPr>
        <w:t>our</w:t>
      </w:r>
      <w:r>
        <w:rPr>
          <w:rFonts w:ascii="Times New Roman" w:hAnsi="Times New Roman" w:cs="Times New Roman"/>
          <w:spacing w:val="-10"/>
        </w:rPr>
        <w:t xml:space="preserve"> </w:t>
      </w:r>
      <w:r>
        <w:rPr>
          <w:rFonts w:ascii="Times New Roman" w:hAnsi="Times New Roman" w:cs="Times New Roman"/>
        </w:rPr>
        <w:t>respected</w:t>
      </w:r>
      <w:r>
        <w:rPr>
          <w:rFonts w:ascii="Times New Roman" w:hAnsi="Times New Roman" w:cs="Times New Roman"/>
          <w:spacing w:val="-11"/>
        </w:rPr>
        <w:t xml:space="preserve"> </w:t>
      </w:r>
      <w:r>
        <w:rPr>
          <w:rFonts w:ascii="Times New Roman" w:hAnsi="Times New Roman" w:cs="Times New Roman"/>
        </w:rPr>
        <w:t>guide,</w:t>
      </w:r>
      <w:r>
        <w:rPr>
          <w:rFonts w:ascii="Times New Roman" w:hAnsi="Times New Roman" w:cs="Times New Roman"/>
          <w:spacing w:val="-10"/>
        </w:rPr>
        <w:t xml:space="preserve"> </w:t>
      </w:r>
      <w:r>
        <w:rPr>
          <w:rFonts w:ascii="Times New Roman" w:hAnsi="Times New Roman" w:cs="Times New Roman"/>
        </w:rPr>
        <w:t>for</w:t>
      </w:r>
      <w:r>
        <w:rPr>
          <w:rFonts w:ascii="Times New Roman" w:hAnsi="Times New Roman" w:cs="Times New Roman"/>
          <w:spacing w:val="-10"/>
        </w:rPr>
        <w:t xml:space="preserve"> </w:t>
      </w:r>
      <w:r>
        <w:rPr>
          <w:rFonts w:ascii="Times New Roman" w:hAnsi="Times New Roman" w:cs="Times New Roman"/>
        </w:rPr>
        <w:t>his</w:t>
      </w:r>
      <w:r>
        <w:rPr>
          <w:rFonts w:ascii="Times New Roman" w:hAnsi="Times New Roman" w:cs="Times New Roman"/>
          <w:spacing w:val="-11"/>
        </w:rPr>
        <w:t xml:space="preserve"> </w:t>
      </w:r>
      <w:r>
        <w:rPr>
          <w:rFonts w:ascii="Times New Roman" w:hAnsi="Times New Roman" w:cs="Times New Roman"/>
        </w:rPr>
        <w:t>constant</w:t>
      </w:r>
      <w:r>
        <w:rPr>
          <w:rFonts w:ascii="Times New Roman" w:hAnsi="Times New Roman" w:cs="Times New Roman"/>
          <w:spacing w:val="-10"/>
        </w:rPr>
        <w:t xml:space="preserve"> </w:t>
      </w:r>
      <w:r>
        <w:rPr>
          <w:rFonts w:ascii="Times New Roman" w:hAnsi="Times New Roman" w:cs="Times New Roman"/>
        </w:rPr>
        <w:t>support,</w:t>
      </w:r>
      <w:r>
        <w:rPr>
          <w:rFonts w:ascii="Times New Roman" w:hAnsi="Times New Roman" w:cs="Times New Roman"/>
          <w:spacing w:val="-10"/>
        </w:rPr>
        <w:t xml:space="preserve"> </w:t>
      </w:r>
      <w:r>
        <w:rPr>
          <w:rFonts w:ascii="Times New Roman" w:hAnsi="Times New Roman" w:cs="Times New Roman"/>
        </w:rPr>
        <w:t>expert guidance,</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6"/>
        </w:rPr>
        <w:t xml:space="preserve"> </w:t>
      </w:r>
      <w:r>
        <w:rPr>
          <w:rFonts w:ascii="Times New Roman" w:hAnsi="Times New Roman" w:cs="Times New Roman"/>
        </w:rPr>
        <w:t>valuable</w:t>
      </w:r>
      <w:r>
        <w:rPr>
          <w:rFonts w:ascii="Times New Roman" w:hAnsi="Times New Roman" w:cs="Times New Roman"/>
          <w:spacing w:val="-6"/>
        </w:rPr>
        <w:t xml:space="preserve"> </w:t>
      </w:r>
      <w:r>
        <w:rPr>
          <w:rFonts w:ascii="Times New Roman" w:hAnsi="Times New Roman" w:cs="Times New Roman"/>
        </w:rPr>
        <w:t>suggestions,</w:t>
      </w:r>
      <w:r>
        <w:rPr>
          <w:rFonts w:ascii="Times New Roman" w:hAnsi="Times New Roman" w:cs="Times New Roman"/>
          <w:spacing w:val="-5"/>
        </w:rPr>
        <w:t xml:space="preserve"> </w:t>
      </w:r>
      <w:r>
        <w:rPr>
          <w:rFonts w:ascii="Times New Roman" w:hAnsi="Times New Roman" w:cs="Times New Roman"/>
        </w:rPr>
        <w:t>which</w:t>
      </w:r>
      <w:r>
        <w:rPr>
          <w:rFonts w:ascii="Times New Roman" w:hAnsi="Times New Roman" w:cs="Times New Roman"/>
          <w:spacing w:val="-6"/>
        </w:rPr>
        <w:t xml:space="preserve"> </w:t>
      </w:r>
      <w:r>
        <w:rPr>
          <w:rFonts w:ascii="Times New Roman" w:hAnsi="Times New Roman" w:cs="Times New Roman"/>
        </w:rPr>
        <w:t>played</w:t>
      </w:r>
      <w:r>
        <w:rPr>
          <w:rFonts w:ascii="Times New Roman" w:hAnsi="Times New Roman" w:cs="Times New Roman"/>
          <w:spacing w:val="-9"/>
        </w:rPr>
        <w:t xml:space="preserve"> </w:t>
      </w:r>
      <w:r>
        <w:rPr>
          <w:rFonts w:ascii="Times New Roman" w:hAnsi="Times New Roman" w:cs="Times New Roman"/>
        </w:rPr>
        <w:t>a</w:t>
      </w:r>
      <w:r>
        <w:rPr>
          <w:rFonts w:ascii="Times New Roman" w:hAnsi="Times New Roman" w:cs="Times New Roman"/>
          <w:spacing w:val="-6"/>
        </w:rPr>
        <w:t xml:space="preserve"> </w:t>
      </w:r>
      <w:r>
        <w:rPr>
          <w:rFonts w:ascii="Times New Roman" w:hAnsi="Times New Roman" w:cs="Times New Roman"/>
        </w:rPr>
        <w:t>crucial</w:t>
      </w:r>
      <w:r>
        <w:rPr>
          <w:rFonts w:ascii="Times New Roman" w:hAnsi="Times New Roman" w:cs="Times New Roman"/>
          <w:spacing w:val="-7"/>
        </w:rPr>
        <w:t xml:space="preserve"> </w:t>
      </w:r>
      <w:r>
        <w:rPr>
          <w:rFonts w:ascii="Times New Roman" w:hAnsi="Times New Roman" w:cs="Times New Roman"/>
        </w:rPr>
        <w:t>role</w:t>
      </w:r>
      <w:r>
        <w:rPr>
          <w:rFonts w:ascii="Times New Roman" w:hAnsi="Times New Roman" w:cs="Times New Roman"/>
          <w:spacing w:val="-6"/>
        </w:rPr>
        <w:t xml:space="preserve"> </w:t>
      </w:r>
      <w:r>
        <w:rPr>
          <w:rFonts w:ascii="Times New Roman" w:hAnsi="Times New Roman" w:cs="Times New Roman"/>
        </w:rPr>
        <w:t>in</w:t>
      </w:r>
      <w:r>
        <w:rPr>
          <w:rFonts w:ascii="Times New Roman" w:hAnsi="Times New Roman" w:cs="Times New Roman"/>
          <w:spacing w:val="-6"/>
        </w:rPr>
        <w:t xml:space="preserve"> </w:t>
      </w:r>
      <w:r>
        <w:rPr>
          <w:rFonts w:ascii="Times New Roman" w:hAnsi="Times New Roman" w:cs="Times New Roman"/>
        </w:rPr>
        <w:t>shaping</w:t>
      </w:r>
      <w:r>
        <w:rPr>
          <w:rFonts w:ascii="Times New Roman" w:hAnsi="Times New Roman" w:cs="Times New Roman"/>
          <w:spacing w:val="-9"/>
        </w:rPr>
        <w:t xml:space="preserve"> </w:t>
      </w:r>
      <w:r>
        <w:rPr>
          <w:rFonts w:ascii="Times New Roman" w:hAnsi="Times New Roman" w:cs="Times New Roman"/>
        </w:rPr>
        <w:t>our</w:t>
      </w:r>
      <w:r>
        <w:rPr>
          <w:rFonts w:ascii="Times New Roman" w:hAnsi="Times New Roman" w:cs="Times New Roman"/>
          <w:spacing w:val="-5"/>
        </w:rPr>
        <w:t xml:space="preserve"> </w:t>
      </w:r>
      <w:r>
        <w:rPr>
          <w:rFonts w:ascii="Times New Roman" w:hAnsi="Times New Roman" w:cs="Times New Roman"/>
        </w:rPr>
        <w:t>work</w:t>
      </w:r>
      <w:r>
        <w:rPr>
          <w:rFonts w:ascii="Times New Roman" w:hAnsi="Times New Roman" w:cs="Times New Roman"/>
          <w:spacing w:val="-6"/>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bringing it to completion. His deep expertise in Artificial Intelligence and Machine Learning helped us navigate complex challenges and refine our approach throughout the project.</w:t>
      </w:r>
    </w:p>
    <w:p w14:paraId="24184030" w14:textId="77777777" w:rsidR="001B69B0" w:rsidRDefault="00431564">
      <w:pPr>
        <w:pStyle w:val="BodyText"/>
        <w:spacing w:before="160" w:line="360" w:lineRule="auto"/>
        <w:ind w:right="971"/>
        <w:jc w:val="both"/>
        <w:rPr>
          <w:rFonts w:ascii="Times New Roman" w:hAnsi="Times New Roman" w:cs="Times New Roman"/>
        </w:rPr>
      </w:pPr>
      <w:r>
        <w:rPr>
          <w:rFonts w:ascii="Times New Roman" w:hAnsi="Times New Roman" w:cs="Times New Roman"/>
        </w:rPr>
        <w:t>We are also thankful to Lovely Professional University for providing us with the platform and resources</w:t>
      </w:r>
      <w:r>
        <w:rPr>
          <w:rFonts w:ascii="Times New Roman" w:hAnsi="Times New Roman" w:cs="Times New Roman"/>
          <w:spacing w:val="-6"/>
        </w:rPr>
        <w:t xml:space="preserve"> </w:t>
      </w:r>
      <w:r>
        <w:rPr>
          <w:rFonts w:ascii="Times New Roman" w:hAnsi="Times New Roman" w:cs="Times New Roman"/>
        </w:rPr>
        <w:t>to</w:t>
      </w:r>
      <w:r>
        <w:rPr>
          <w:rFonts w:ascii="Times New Roman" w:hAnsi="Times New Roman" w:cs="Times New Roman"/>
          <w:spacing w:val="-4"/>
        </w:rPr>
        <w:t xml:space="preserve"> </w:t>
      </w:r>
      <w:r>
        <w:rPr>
          <w:rFonts w:ascii="Times New Roman" w:hAnsi="Times New Roman" w:cs="Times New Roman"/>
        </w:rPr>
        <w:t>carry</w:t>
      </w:r>
      <w:r>
        <w:rPr>
          <w:rFonts w:ascii="Times New Roman" w:hAnsi="Times New Roman" w:cs="Times New Roman"/>
          <w:spacing w:val="-1"/>
        </w:rPr>
        <w:t xml:space="preserve"> </w:t>
      </w:r>
      <w:r>
        <w:rPr>
          <w:rFonts w:ascii="Times New Roman" w:hAnsi="Times New Roman" w:cs="Times New Roman"/>
        </w:rPr>
        <w:t>out</w:t>
      </w:r>
      <w:r>
        <w:rPr>
          <w:rFonts w:ascii="Times New Roman" w:hAnsi="Times New Roman" w:cs="Times New Roman"/>
          <w:spacing w:val="-3"/>
        </w:rPr>
        <w:t xml:space="preserve"> </w:t>
      </w:r>
      <w:r>
        <w:rPr>
          <w:rFonts w:ascii="Times New Roman" w:hAnsi="Times New Roman" w:cs="Times New Roman"/>
        </w:rPr>
        <w:t>this</w:t>
      </w:r>
      <w:r>
        <w:rPr>
          <w:rFonts w:ascii="Times New Roman" w:hAnsi="Times New Roman" w:cs="Times New Roman"/>
          <w:spacing w:val="-1"/>
        </w:rPr>
        <w:t xml:space="preserve"> </w:t>
      </w:r>
      <w:r>
        <w:rPr>
          <w:rFonts w:ascii="Times New Roman" w:hAnsi="Times New Roman" w:cs="Times New Roman"/>
        </w:rPr>
        <w:t>study</w:t>
      </w:r>
      <w:r>
        <w:rPr>
          <w:rFonts w:ascii="Times New Roman" w:hAnsi="Times New Roman" w:cs="Times New Roman"/>
          <w:spacing w:val="-4"/>
        </w:rPr>
        <w:t xml:space="preserve"> </w:t>
      </w:r>
      <w:r>
        <w:rPr>
          <w:rFonts w:ascii="Times New Roman" w:hAnsi="Times New Roman" w:cs="Times New Roman"/>
        </w:rPr>
        <w:t>on</w:t>
      </w:r>
      <w:r>
        <w:rPr>
          <w:rFonts w:ascii="Times New Roman" w:hAnsi="Times New Roman" w:cs="Times New Roman"/>
          <w:spacing w:val="-2"/>
        </w:rPr>
        <w:t xml:space="preserve"> </w:t>
      </w:r>
      <w:r>
        <w:rPr>
          <w:rFonts w:ascii="Times New Roman" w:hAnsi="Times New Roman" w:cs="Times New Roman"/>
        </w:rPr>
        <w:t>image-based</w:t>
      </w:r>
      <w:r>
        <w:rPr>
          <w:rFonts w:ascii="Times New Roman" w:hAnsi="Times New Roman" w:cs="Times New Roman"/>
          <w:spacing w:val="-7"/>
        </w:rPr>
        <w:t xml:space="preserve"> </w:t>
      </w:r>
      <w:r>
        <w:rPr>
          <w:rFonts w:ascii="Times New Roman" w:hAnsi="Times New Roman" w:cs="Times New Roman"/>
        </w:rPr>
        <w:t>cattle</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buffalo</w:t>
      </w:r>
      <w:r>
        <w:rPr>
          <w:rFonts w:ascii="Times New Roman" w:hAnsi="Times New Roman" w:cs="Times New Roman"/>
          <w:spacing w:val="-4"/>
        </w:rPr>
        <w:t xml:space="preserve"> </w:t>
      </w:r>
      <w:r>
        <w:rPr>
          <w:rFonts w:ascii="Times New Roman" w:hAnsi="Times New Roman" w:cs="Times New Roman"/>
        </w:rPr>
        <w:t>breed</w:t>
      </w:r>
      <w:r>
        <w:rPr>
          <w:rFonts w:ascii="Times New Roman" w:hAnsi="Times New Roman" w:cs="Times New Roman"/>
          <w:spacing w:val="-7"/>
        </w:rPr>
        <w:t xml:space="preserve"> </w:t>
      </w:r>
      <w:r>
        <w:rPr>
          <w:rFonts w:ascii="Times New Roman" w:hAnsi="Times New Roman" w:cs="Times New Roman"/>
        </w:rPr>
        <w:t>recognition</w:t>
      </w:r>
      <w:r>
        <w:rPr>
          <w:rFonts w:ascii="Times New Roman" w:hAnsi="Times New Roman" w:cs="Times New Roman"/>
          <w:spacing w:val="-2"/>
        </w:rPr>
        <w:t xml:space="preserve"> </w:t>
      </w:r>
      <w:r>
        <w:rPr>
          <w:rFonts w:ascii="Times New Roman" w:hAnsi="Times New Roman" w:cs="Times New Roman"/>
        </w:rPr>
        <w:t>using</w:t>
      </w:r>
      <w:r>
        <w:rPr>
          <w:rFonts w:ascii="Times New Roman" w:hAnsi="Times New Roman" w:cs="Times New Roman"/>
          <w:spacing w:val="-2"/>
        </w:rPr>
        <w:t xml:space="preserve"> </w:t>
      </w:r>
      <w:r>
        <w:rPr>
          <w:rFonts w:ascii="Times New Roman" w:hAnsi="Times New Roman" w:cs="Times New Roman"/>
        </w:rPr>
        <w:t>deep learning</w:t>
      </w:r>
      <w:r>
        <w:rPr>
          <w:rFonts w:ascii="Times New Roman" w:hAnsi="Times New Roman" w:cs="Times New Roman"/>
          <w:spacing w:val="-16"/>
        </w:rPr>
        <w:t xml:space="preserve"> </w:t>
      </w:r>
      <w:r>
        <w:rPr>
          <w:rFonts w:ascii="Times New Roman" w:hAnsi="Times New Roman" w:cs="Times New Roman"/>
        </w:rPr>
        <w:t>and</w:t>
      </w:r>
      <w:r>
        <w:rPr>
          <w:rFonts w:ascii="Times New Roman" w:hAnsi="Times New Roman" w:cs="Times New Roman"/>
          <w:spacing w:val="-15"/>
        </w:rPr>
        <w:t xml:space="preserve"> </w:t>
      </w:r>
      <w:r>
        <w:rPr>
          <w:rFonts w:ascii="Times New Roman" w:hAnsi="Times New Roman" w:cs="Times New Roman"/>
        </w:rPr>
        <w:t>computer</w:t>
      </w:r>
      <w:r>
        <w:rPr>
          <w:rFonts w:ascii="Times New Roman" w:hAnsi="Times New Roman" w:cs="Times New Roman"/>
          <w:spacing w:val="-15"/>
        </w:rPr>
        <w:t xml:space="preserve"> </w:t>
      </w:r>
      <w:r>
        <w:rPr>
          <w:rFonts w:ascii="Times New Roman" w:hAnsi="Times New Roman" w:cs="Times New Roman"/>
        </w:rPr>
        <w:t>vision</w:t>
      </w:r>
      <w:r>
        <w:rPr>
          <w:rFonts w:ascii="Times New Roman" w:hAnsi="Times New Roman" w:cs="Times New Roman"/>
          <w:spacing w:val="-16"/>
        </w:rPr>
        <w:t xml:space="preserve"> </w:t>
      </w:r>
      <w:r>
        <w:rPr>
          <w:rFonts w:ascii="Times New Roman" w:hAnsi="Times New Roman" w:cs="Times New Roman"/>
        </w:rPr>
        <w:t>techniques.</w:t>
      </w:r>
      <w:r>
        <w:rPr>
          <w:rFonts w:ascii="Times New Roman" w:hAnsi="Times New Roman" w:cs="Times New Roman"/>
          <w:spacing w:val="-15"/>
        </w:rPr>
        <w:t xml:space="preserve"> </w:t>
      </w:r>
      <w:r>
        <w:rPr>
          <w:rFonts w:ascii="Times New Roman" w:hAnsi="Times New Roman" w:cs="Times New Roman"/>
        </w:rPr>
        <w:t>The</w:t>
      </w:r>
      <w:r>
        <w:rPr>
          <w:rFonts w:ascii="Times New Roman" w:hAnsi="Times New Roman" w:cs="Times New Roman"/>
          <w:spacing w:val="-15"/>
        </w:rPr>
        <w:t xml:space="preserve"> </w:t>
      </w:r>
      <w:r>
        <w:rPr>
          <w:rFonts w:ascii="Times New Roman" w:hAnsi="Times New Roman" w:cs="Times New Roman"/>
        </w:rPr>
        <w:t>university's</w:t>
      </w:r>
      <w:r>
        <w:rPr>
          <w:rFonts w:ascii="Times New Roman" w:hAnsi="Times New Roman" w:cs="Times New Roman"/>
          <w:spacing w:val="-15"/>
        </w:rPr>
        <w:t xml:space="preserve"> </w:t>
      </w:r>
      <w:r>
        <w:rPr>
          <w:rFonts w:ascii="Times New Roman" w:hAnsi="Times New Roman" w:cs="Times New Roman"/>
        </w:rPr>
        <w:t>state-of-the-art</w:t>
      </w:r>
      <w:r>
        <w:rPr>
          <w:rFonts w:ascii="Times New Roman" w:hAnsi="Times New Roman" w:cs="Times New Roman"/>
          <w:spacing w:val="-16"/>
        </w:rPr>
        <w:t xml:space="preserve"> </w:t>
      </w:r>
      <w:r>
        <w:rPr>
          <w:rFonts w:ascii="Times New Roman" w:hAnsi="Times New Roman" w:cs="Times New Roman"/>
        </w:rPr>
        <w:t>computing</w:t>
      </w:r>
      <w:r>
        <w:rPr>
          <w:rFonts w:ascii="Times New Roman" w:hAnsi="Times New Roman" w:cs="Times New Roman"/>
          <w:spacing w:val="-15"/>
        </w:rPr>
        <w:t xml:space="preserve"> </w:t>
      </w:r>
      <w:r>
        <w:rPr>
          <w:rFonts w:ascii="Times New Roman" w:hAnsi="Times New Roman" w:cs="Times New Roman"/>
        </w:rPr>
        <w:t>infrastructure greatly facilitated our experiments.</w:t>
      </w:r>
    </w:p>
    <w:p w14:paraId="24184031" w14:textId="77777777" w:rsidR="001B69B0" w:rsidRDefault="00431564">
      <w:pPr>
        <w:pStyle w:val="BodyText"/>
        <w:spacing w:before="160" w:line="360" w:lineRule="auto"/>
        <w:ind w:right="972"/>
        <w:jc w:val="both"/>
        <w:rPr>
          <w:rFonts w:ascii="Times New Roman" w:hAnsi="Times New Roman" w:cs="Times New Roman"/>
        </w:rPr>
      </w:pPr>
      <w:r>
        <w:rPr>
          <w:rFonts w:ascii="Times New Roman" w:hAnsi="Times New Roman" w:cs="Times New Roman"/>
        </w:rPr>
        <w:t xml:space="preserve">We would also like to acknowledge the support of the livestock farmers and veterinary experts who helped us collect and label image data during field visits to farms, cattle markets, and rural locations across Punjab. Their cooperation and insights were invaluable to the success of this </w:t>
      </w:r>
      <w:r>
        <w:rPr>
          <w:rFonts w:ascii="Times New Roman" w:hAnsi="Times New Roman" w:cs="Times New Roman"/>
          <w:spacing w:val="-2"/>
        </w:rPr>
        <w:t>project.</w:t>
      </w:r>
    </w:p>
    <w:p w14:paraId="24184032" w14:textId="77777777" w:rsidR="001B69B0" w:rsidRDefault="00431564">
      <w:pPr>
        <w:pStyle w:val="BodyText"/>
        <w:spacing w:before="160" w:line="360" w:lineRule="auto"/>
        <w:ind w:right="977"/>
        <w:jc w:val="both"/>
        <w:rPr>
          <w:rFonts w:ascii="Times New Roman" w:hAnsi="Times New Roman" w:cs="Times New Roman"/>
        </w:rPr>
      </w:pPr>
      <w:r>
        <w:rPr>
          <w:rFonts w:ascii="Times New Roman" w:hAnsi="Times New Roman" w:cs="Times New Roman"/>
        </w:rPr>
        <w:t>Lastly, we extend our heartfelt thanks to our families and friends for their encouragement, patience, and unwavering support during this journey.</w:t>
      </w:r>
    </w:p>
    <w:p w14:paraId="24184033" w14:textId="77777777" w:rsidR="001B69B0" w:rsidRDefault="001B69B0">
      <w:pPr>
        <w:pStyle w:val="BodyText"/>
        <w:ind w:left="0"/>
        <w:rPr>
          <w:rFonts w:ascii="Times New Roman" w:hAnsi="Times New Roman" w:cs="Times New Roman"/>
        </w:rPr>
      </w:pPr>
    </w:p>
    <w:p w14:paraId="24184034" w14:textId="77777777" w:rsidR="001B69B0" w:rsidRDefault="001B69B0">
      <w:pPr>
        <w:pStyle w:val="BodyText"/>
        <w:ind w:left="0"/>
        <w:rPr>
          <w:rFonts w:ascii="Times New Roman" w:hAnsi="Times New Roman" w:cs="Times New Roman"/>
        </w:rPr>
      </w:pPr>
    </w:p>
    <w:p w14:paraId="24184035" w14:textId="77777777" w:rsidR="001B69B0" w:rsidRDefault="001B69B0">
      <w:pPr>
        <w:pStyle w:val="BodyText"/>
        <w:spacing w:before="107"/>
        <w:ind w:left="0"/>
        <w:rPr>
          <w:rFonts w:ascii="Times New Roman" w:hAnsi="Times New Roman" w:cs="Times New Roman"/>
        </w:rPr>
      </w:pPr>
    </w:p>
    <w:p w14:paraId="24184036" w14:textId="77777777" w:rsidR="001B69B0" w:rsidRDefault="00431564">
      <w:pPr>
        <w:pStyle w:val="BodyText"/>
        <w:spacing w:before="1" w:line="400" w:lineRule="auto"/>
        <w:ind w:right="9012"/>
        <w:rPr>
          <w:rFonts w:ascii="Times New Roman" w:hAnsi="Times New Roman" w:cs="Times New Roman"/>
        </w:rPr>
      </w:pPr>
      <w:r>
        <w:rPr>
          <w:rFonts w:ascii="Times New Roman" w:hAnsi="Times New Roman" w:cs="Times New Roman"/>
          <w:spacing w:val="-2"/>
        </w:rPr>
        <w:t xml:space="preserve">Sourav </w:t>
      </w:r>
      <w:r>
        <w:rPr>
          <w:rFonts w:ascii="Times New Roman" w:hAnsi="Times New Roman" w:cs="Times New Roman"/>
        </w:rPr>
        <w:t>Astitva</w:t>
      </w:r>
      <w:r>
        <w:rPr>
          <w:rFonts w:ascii="Times New Roman" w:hAnsi="Times New Roman" w:cs="Times New Roman"/>
          <w:spacing w:val="-16"/>
        </w:rPr>
        <w:t xml:space="preserve"> </w:t>
      </w:r>
      <w:r>
        <w:rPr>
          <w:rFonts w:ascii="Times New Roman" w:hAnsi="Times New Roman" w:cs="Times New Roman"/>
        </w:rPr>
        <w:t>Yadav</w:t>
      </w:r>
    </w:p>
    <w:p w14:paraId="24184037" w14:textId="77777777" w:rsidR="001B69B0" w:rsidRDefault="00431564">
      <w:pPr>
        <w:pStyle w:val="BodyText"/>
        <w:spacing w:line="398" w:lineRule="auto"/>
        <w:ind w:right="8672"/>
        <w:rPr>
          <w:rFonts w:ascii="Times New Roman" w:hAnsi="Times New Roman" w:cs="Times New Roman"/>
        </w:rPr>
      </w:pPr>
      <w:r>
        <w:rPr>
          <w:rFonts w:ascii="Times New Roman" w:hAnsi="Times New Roman" w:cs="Times New Roman"/>
        </w:rPr>
        <w:t>Sachin</w:t>
      </w:r>
      <w:r>
        <w:rPr>
          <w:rFonts w:ascii="Times New Roman" w:hAnsi="Times New Roman" w:cs="Times New Roman"/>
          <w:spacing w:val="-16"/>
        </w:rPr>
        <w:t xml:space="preserve"> </w:t>
      </w:r>
      <w:proofErr w:type="spellStart"/>
      <w:r>
        <w:rPr>
          <w:rFonts w:ascii="Times New Roman" w:hAnsi="Times New Roman" w:cs="Times New Roman"/>
        </w:rPr>
        <w:t>Dhankhar</w:t>
      </w:r>
      <w:proofErr w:type="spellEnd"/>
      <w:r>
        <w:rPr>
          <w:rFonts w:ascii="Times New Roman" w:hAnsi="Times New Roman" w:cs="Times New Roman"/>
        </w:rPr>
        <w:t xml:space="preserve"> Anshul Saini </w:t>
      </w:r>
      <w:r>
        <w:rPr>
          <w:rFonts w:ascii="Times New Roman" w:hAnsi="Times New Roman" w:cs="Times New Roman"/>
          <w:spacing w:val="-2"/>
        </w:rPr>
        <w:t>Kajal</w:t>
      </w:r>
    </w:p>
    <w:p w14:paraId="24184038" w14:textId="77777777" w:rsidR="001B69B0" w:rsidRDefault="00431564">
      <w:pPr>
        <w:pStyle w:val="BodyText"/>
        <w:spacing w:before="33"/>
        <w:rPr>
          <w:rFonts w:ascii="Times New Roman" w:hAnsi="Times New Roman" w:cs="Times New Roman"/>
        </w:rPr>
      </w:pPr>
      <w:r>
        <w:rPr>
          <w:rFonts w:ascii="Times New Roman" w:hAnsi="Times New Roman" w:cs="Times New Roman"/>
        </w:rPr>
        <w:t>Bachelor</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spacing w:val="-2"/>
        </w:rPr>
        <w:t>Technology</w:t>
      </w:r>
    </w:p>
    <w:p w14:paraId="24184039" w14:textId="77777777" w:rsidR="001B69B0" w:rsidRDefault="00431564">
      <w:pPr>
        <w:pStyle w:val="BodyText"/>
        <w:spacing w:before="209"/>
        <w:rPr>
          <w:rFonts w:ascii="Times New Roman" w:hAnsi="Times New Roman" w:cs="Times New Roman"/>
        </w:rPr>
      </w:pPr>
      <w:r>
        <w:rPr>
          <w:rFonts w:ascii="Times New Roman" w:hAnsi="Times New Roman" w:cs="Times New Roman"/>
        </w:rPr>
        <w:t>(Computer</w:t>
      </w:r>
      <w:r>
        <w:rPr>
          <w:rFonts w:ascii="Times New Roman" w:hAnsi="Times New Roman" w:cs="Times New Roman"/>
          <w:spacing w:val="-5"/>
        </w:rPr>
        <w:t xml:space="preserve"> </w:t>
      </w:r>
      <w:r>
        <w:rPr>
          <w:rFonts w:ascii="Times New Roman" w:hAnsi="Times New Roman" w:cs="Times New Roman"/>
        </w:rPr>
        <w:t>Science</w:t>
      </w:r>
      <w:r>
        <w:rPr>
          <w:rFonts w:ascii="Times New Roman" w:hAnsi="Times New Roman" w:cs="Times New Roman"/>
          <w:spacing w:val="-6"/>
        </w:rPr>
        <w:t xml:space="preserve"> </w:t>
      </w:r>
      <w:r>
        <w:rPr>
          <w:rFonts w:ascii="Times New Roman" w:hAnsi="Times New Roman" w:cs="Times New Roman"/>
        </w:rPr>
        <w:t>and</w:t>
      </w:r>
      <w:r>
        <w:rPr>
          <w:rFonts w:ascii="Times New Roman" w:hAnsi="Times New Roman" w:cs="Times New Roman"/>
          <w:spacing w:val="-7"/>
        </w:rPr>
        <w:t xml:space="preserve"> </w:t>
      </w:r>
      <w:r>
        <w:rPr>
          <w:rFonts w:ascii="Times New Roman" w:hAnsi="Times New Roman" w:cs="Times New Roman"/>
          <w:spacing w:val="-2"/>
        </w:rPr>
        <w:t>Engineering)</w:t>
      </w:r>
    </w:p>
    <w:p w14:paraId="2418403A" w14:textId="77777777" w:rsidR="001B69B0" w:rsidRDefault="001B69B0">
      <w:pPr>
        <w:pStyle w:val="BodyText"/>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sdt>
      <w:sdtPr>
        <w:rPr>
          <w:rFonts w:ascii="Times New Roman" w:eastAsia="SimSun" w:hAnsi="Times New Roman" w:cs="Times New Roman"/>
          <w:sz w:val="21"/>
        </w:rPr>
        <w:id w:val="147465576"/>
        <w15:color w:val="DBDBDB"/>
        <w:docPartObj>
          <w:docPartGallery w:val="Table of Contents"/>
          <w:docPartUnique/>
        </w:docPartObj>
      </w:sdtPr>
      <w:sdtEndPr>
        <w:rPr>
          <w:rFonts w:eastAsia="Arial MT"/>
          <w:sz w:val="22"/>
        </w:rPr>
      </w:sdtEndPr>
      <w:sdtContent>
        <w:p w14:paraId="2418403B" w14:textId="77777777" w:rsidR="001B69B0" w:rsidRDefault="00431564">
          <w:pPr>
            <w:jc w:val="center"/>
            <w:rPr>
              <w:rFonts w:ascii="Times New Roman" w:hAnsi="Times New Roman" w:cs="Times New Roman"/>
            </w:rPr>
          </w:pPr>
          <w:r>
            <w:rPr>
              <w:rFonts w:ascii="Times New Roman" w:eastAsia="SimSun" w:hAnsi="Times New Roman" w:cs="Times New Roman"/>
              <w:sz w:val="21"/>
            </w:rPr>
            <w:t>Catalog</w:t>
          </w:r>
        </w:p>
        <w:p w14:paraId="2418403C" w14:textId="77777777" w:rsidR="001B69B0" w:rsidRDefault="00431564">
          <w:pPr>
            <w:pStyle w:val="WPSOffice1"/>
            <w:tabs>
              <w:tab w:val="right" w:leader="dot" w:pos="10494"/>
            </w:tabs>
            <w:rPr>
              <w:rFonts w:ascii="Times New Roman" w:hAnsi="Times New Roman" w:cs="Times New Roman"/>
            </w:rPr>
          </w:pPr>
          <w:r>
            <w:rPr>
              <w:rFonts w:ascii="Times New Roman" w:hAnsi="Times New Roman" w:cs="Times New Roman"/>
              <w:b/>
              <w:sz w:val="28"/>
            </w:rPr>
            <w:fldChar w:fldCharType="begin"/>
          </w:r>
          <w:r>
            <w:rPr>
              <w:rFonts w:ascii="Times New Roman" w:hAnsi="Times New Roman" w:cs="Times New Roman"/>
              <w:b/>
              <w:sz w:val="28"/>
            </w:rPr>
            <w:instrText xml:space="preserve">TOC \o "1-1" \h \u </w:instrText>
          </w:r>
          <w:r>
            <w:rPr>
              <w:rFonts w:ascii="Times New Roman" w:hAnsi="Times New Roman" w:cs="Times New Roman"/>
              <w:b/>
              <w:sz w:val="28"/>
            </w:rPr>
            <w:fldChar w:fldCharType="separate"/>
          </w:r>
          <w:hyperlink w:anchor="_Toc30656" w:history="1">
            <w:r>
              <w:rPr>
                <w:rFonts w:ascii="Times New Roman" w:eastAsia="Arial" w:hAnsi="Times New Roman" w:cs="Times New Roman"/>
                <w:bCs/>
                <w:spacing w:val="-1"/>
                <w:szCs w:val="24"/>
              </w:rPr>
              <w:t xml:space="preserve">2.1 </w:t>
            </w:r>
            <w:r>
              <w:rPr>
                <w:rFonts w:ascii="Times New Roman" w:hAnsi="Times New Roman" w:cs="Times New Roman"/>
              </w:rPr>
              <w:t>Problem</w:t>
            </w:r>
            <w:r>
              <w:rPr>
                <w:rFonts w:ascii="Times New Roman" w:hAnsi="Times New Roman" w:cs="Times New Roman"/>
                <w:spacing w:val="-8"/>
              </w:rPr>
              <w:t xml:space="preserve"> </w:t>
            </w:r>
            <w:r>
              <w:rPr>
                <w:rFonts w:ascii="Times New Roman" w:hAnsi="Times New Roman" w:cs="Times New Roman"/>
                <w:spacing w:val="-2"/>
              </w:rPr>
              <w:t>Statement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_Toc30656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2418403D" w14:textId="77777777" w:rsidR="001B69B0" w:rsidRDefault="00431564">
          <w:pPr>
            <w:pStyle w:val="WPSOffice1"/>
            <w:tabs>
              <w:tab w:val="right" w:leader="dot" w:pos="10494"/>
            </w:tabs>
            <w:rPr>
              <w:rFonts w:ascii="Times New Roman" w:hAnsi="Times New Roman" w:cs="Times New Roman"/>
            </w:rPr>
          </w:pPr>
          <w:hyperlink w:anchor="_Toc18989" w:history="1">
            <w:r>
              <w:rPr>
                <w:rFonts w:ascii="Times New Roman" w:eastAsia="Arial" w:hAnsi="Times New Roman" w:cs="Times New Roman"/>
                <w:bCs/>
                <w:spacing w:val="-1"/>
                <w:szCs w:val="24"/>
              </w:rPr>
              <w:t xml:space="preserve">2.3 </w:t>
            </w:r>
            <w:r>
              <w:rPr>
                <w:rFonts w:ascii="Times New Roman" w:hAnsi="Times New Roman" w:cs="Times New Roman"/>
              </w:rPr>
              <w:t>Challenges</w:t>
            </w:r>
            <w:r>
              <w:rPr>
                <w:rFonts w:ascii="Times New Roman" w:hAnsi="Times New Roman" w:cs="Times New Roman"/>
                <w:spacing w:val="-7"/>
              </w:rPr>
              <w:t xml:space="preserve"> </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Livestock</w:t>
            </w:r>
            <w:r>
              <w:rPr>
                <w:rFonts w:ascii="Times New Roman" w:hAnsi="Times New Roman" w:cs="Times New Roman"/>
                <w:spacing w:val="-4"/>
              </w:rPr>
              <w:t xml:space="preserve"> </w:t>
            </w:r>
            <w:r>
              <w:rPr>
                <w:rFonts w:ascii="Times New Roman" w:hAnsi="Times New Roman" w:cs="Times New Roman"/>
              </w:rPr>
              <w:t>Breed</w:t>
            </w:r>
            <w:r>
              <w:rPr>
                <w:rFonts w:ascii="Times New Roman" w:hAnsi="Times New Roman" w:cs="Times New Roman"/>
                <w:spacing w:val="-4"/>
              </w:rPr>
              <w:t xml:space="preserve"> </w:t>
            </w:r>
            <w:r>
              <w:rPr>
                <w:rFonts w:ascii="Times New Roman" w:hAnsi="Times New Roman" w:cs="Times New Roman"/>
                <w:spacing w:val="-2"/>
              </w:rPr>
              <w:t>Recognition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_Toc18989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2418403E" w14:textId="77777777" w:rsidR="001B69B0" w:rsidRDefault="00431564">
          <w:pPr>
            <w:pStyle w:val="WPSOffice1"/>
            <w:tabs>
              <w:tab w:val="right" w:leader="dot" w:pos="10494"/>
            </w:tabs>
            <w:rPr>
              <w:rFonts w:ascii="Times New Roman" w:hAnsi="Times New Roman" w:cs="Times New Roman"/>
            </w:rPr>
          </w:pPr>
          <w:hyperlink w:anchor="_Toc794" w:history="1">
            <w:r>
              <w:rPr>
                <w:rFonts w:ascii="Times New Roman" w:eastAsia="Arial" w:hAnsi="Times New Roman" w:cs="Times New Roman"/>
                <w:bCs/>
                <w:spacing w:val="-1"/>
                <w:szCs w:val="24"/>
              </w:rPr>
              <w:t xml:space="preserve">4.1 </w:t>
            </w:r>
            <w:r>
              <w:rPr>
                <w:rFonts w:ascii="Times New Roman" w:hAnsi="Times New Roman" w:cs="Times New Roman"/>
              </w:rPr>
              <w:t>Problem</w:t>
            </w:r>
            <w:r>
              <w:rPr>
                <w:rFonts w:ascii="Times New Roman" w:hAnsi="Times New Roman" w:cs="Times New Roman"/>
                <w:spacing w:val="-6"/>
              </w:rPr>
              <w:t xml:space="preserve"> </w:t>
            </w:r>
            <w:r>
              <w:rPr>
                <w:rFonts w:ascii="Times New Roman" w:hAnsi="Times New Roman" w:cs="Times New Roman"/>
                <w:spacing w:val="-2"/>
              </w:rPr>
              <w:t>Definition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_Toc794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hyperlink>
        </w:p>
        <w:p w14:paraId="2418403F" w14:textId="77777777" w:rsidR="001B69B0" w:rsidRDefault="00431564">
          <w:pPr>
            <w:pStyle w:val="WPSOffice1"/>
            <w:tabs>
              <w:tab w:val="right" w:leader="dot" w:pos="10494"/>
            </w:tabs>
            <w:rPr>
              <w:rFonts w:ascii="Times New Roman" w:hAnsi="Times New Roman" w:cs="Times New Roman"/>
            </w:rPr>
          </w:pPr>
          <w:hyperlink w:anchor="_Toc22118" w:history="1">
            <w:r>
              <w:rPr>
                <w:rFonts w:ascii="Times New Roman" w:eastAsia="Arial" w:hAnsi="Times New Roman" w:cs="Times New Roman"/>
                <w:bCs/>
                <w:spacing w:val="-1"/>
                <w:szCs w:val="24"/>
              </w:rPr>
              <w:t xml:space="preserve">4.2 </w:t>
            </w:r>
            <w:r>
              <w:rPr>
                <w:rFonts w:ascii="Times New Roman" w:hAnsi="Times New Roman" w:cs="Times New Roman"/>
              </w:rPr>
              <w:t>Data</w:t>
            </w:r>
            <w:r>
              <w:rPr>
                <w:rFonts w:ascii="Times New Roman" w:hAnsi="Times New Roman" w:cs="Times New Roman"/>
                <w:spacing w:val="-5"/>
              </w:rPr>
              <w:t xml:space="preserve"> </w:t>
            </w:r>
            <w:r>
              <w:rPr>
                <w:rFonts w:ascii="Times New Roman" w:hAnsi="Times New Roman" w:cs="Times New Roman"/>
                <w:spacing w:val="-2"/>
              </w:rPr>
              <w:t>Challenges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_Toc22118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hyperlink>
        </w:p>
        <w:p w14:paraId="24184040" w14:textId="77777777" w:rsidR="001B69B0" w:rsidRDefault="00431564">
          <w:pPr>
            <w:pStyle w:val="WPSOffice1"/>
            <w:tabs>
              <w:tab w:val="right" w:leader="dot" w:pos="10494"/>
            </w:tabs>
            <w:rPr>
              <w:rFonts w:ascii="Times New Roman" w:hAnsi="Times New Roman" w:cs="Times New Roman"/>
            </w:rPr>
          </w:pPr>
          <w:hyperlink w:anchor="_Toc30263" w:history="1">
            <w:r>
              <w:rPr>
                <w:rFonts w:ascii="Times New Roman" w:eastAsia="Arial" w:hAnsi="Times New Roman" w:cs="Times New Roman"/>
                <w:bCs/>
                <w:spacing w:val="-1"/>
                <w:szCs w:val="24"/>
              </w:rPr>
              <w:t xml:space="preserve">4.3 </w:t>
            </w:r>
            <w:r>
              <w:rPr>
                <w:rFonts w:ascii="Times New Roman" w:hAnsi="Times New Roman" w:cs="Times New Roman"/>
              </w:rPr>
              <w:t>Algorithmic</w:t>
            </w:r>
            <w:r>
              <w:rPr>
                <w:rFonts w:ascii="Times New Roman" w:hAnsi="Times New Roman" w:cs="Times New Roman"/>
                <w:spacing w:val="-3"/>
              </w:rPr>
              <w:t xml:space="preserve"> </w:t>
            </w:r>
            <w:r>
              <w:rPr>
                <w:rFonts w:ascii="Times New Roman" w:hAnsi="Times New Roman" w:cs="Times New Roman"/>
                <w:spacing w:val="-2"/>
              </w:rPr>
              <w:t>Challenges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_Toc30263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hyperlink>
        </w:p>
        <w:p w14:paraId="24184041" w14:textId="77777777" w:rsidR="001B69B0" w:rsidRDefault="00431564">
          <w:pPr>
            <w:pStyle w:val="WPSOffice1"/>
            <w:tabs>
              <w:tab w:val="right" w:leader="dot" w:pos="10494"/>
            </w:tabs>
            <w:rPr>
              <w:rFonts w:ascii="Times New Roman" w:hAnsi="Times New Roman" w:cs="Times New Roman"/>
            </w:rPr>
          </w:pPr>
          <w:hyperlink w:anchor="_Toc19929" w:history="1">
            <w:r>
              <w:rPr>
                <w:rFonts w:ascii="Times New Roman" w:eastAsia="Arial" w:hAnsi="Times New Roman" w:cs="Times New Roman"/>
                <w:bCs/>
                <w:spacing w:val="-1"/>
                <w:szCs w:val="24"/>
              </w:rPr>
              <w:t xml:space="preserve">4.4 </w:t>
            </w:r>
            <w:r>
              <w:rPr>
                <w:rFonts w:ascii="Times New Roman" w:hAnsi="Times New Roman" w:cs="Times New Roman"/>
              </w:rPr>
              <w:t>Computational</w:t>
            </w:r>
            <w:r>
              <w:rPr>
                <w:rFonts w:ascii="Times New Roman" w:hAnsi="Times New Roman" w:cs="Times New Roman"/>
                <w:spacing w:val="-2"/>
              </w:rPr>
              <w:t xml:space="preserve"> Challenges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_Toc19929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hyperlink>
        </w:p>
        <w:p w14:paraId="24184042" w14:textId="77777777" w:rsidR="001B69B0" w:rsidRDefault="00431564">
          <w:pPr>
            <w:pStyle w:val="WPSOffice1"/>
            <w:tabs>
              <w:tab w:val="right" w:leader="dot" w:pos="10494"/>
            </w:tabs>
            <w:rPr>
              <w:rFonts w:ascii="Times New Roman" w:hAnsi="Times New Roman" w:cs="Times New Roman"/>
            </w:rPr>
          </w:pPr>
          <w:hyperlink w:anchor="_Toc21792" w:history="1">
            <w:r>
              <w:rPr>
                <w:rFonts w:ascii="Times New Roman" w:eastAsia="Arial" w:hAnsi="Times New Roman" w:cs="Times New Roman"/>
                <w:bCs/>
                <w:spacing w:val="-1"/>
                <w:szCs w:val="24"/>
              </w:rPr>
              <w:t xml:space="preserve">4.5 </w:t>
            </w:r>
            <w:r>
              <w:rPr>
                <w:rFonts w:ascii="Times New Roman" w:hAnsi="Times New Roman" w:cs="Times New Roman"/>
              </w:rPr>
              <w:t>Evaluation</w:t>
            </w:r>
            <w:r>
              <w:rPr>
                <w:rFonts w:ascii="Times New Roman" w:hAnsi="Times New Roman" w:cs="Times New Roman"/>
                <w:spacing w:val="-5"/>
              </w:rPr>
              <w:t xml:space="preserve"> </w:t>
            </w:r>
            <w:r>
              <w:rPr>
                <w:rFonts w:ascii="Times New Roman" w:hAnsi="Times New Roman" w:cs="Times New Roman"/>
                <w:spacing w:val="-2"/>
              </w:rPr>
              <w:t>Challenges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_Toc21792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hyperlink>
        </w:p>
        <w:p w14:paraId="24184043" w14:textId="77777777" w:rsidR="001B69B0" w:rsidRDefault="00431564">
          <w:pPr>
            <w:pStyle w:val="WPSOffice1"/>
            <w:tabs>
              <w:tab w:val="right" w:leader="dot" w:pos="10494"/>
            </w:tabs>
            <w:rPr>
              <w:rFonts w:ascii="Times New Roman" w:hAnsi="Times New Roman" w:cs="Times New Roman"/>
            </w:rPr>
          </w:pPr>
          <w:hyperlink w:anchor="_Toc14964" w:history="1">
            <w:r>
              <w:rPr>
                <w:rFonts w:ascii="Times New Roman" w:eastAsia="Arial" w:hAnsi="Times New Roman" w:cs="Times New Roman"/>
                <w:bCs/>
                <w:spacing w:val="-1"/>
                <w:szCs w:val="24"/>
              </w:rPr>
              <w:t xml:space="preserve">4.7 </w:t>
            </w:r>
            <w:r>
              <w:rPr>
                <w:rFonts w:ascii="Times New Roman" w:hAnsi="Times New Roman" w:cs="Times New Roman"/>
              </w:rPr>
              <w:t>Ethical</w:t>
            </w:r>
            <w:r>
              <w:rPr>
                <w:rFonts w:ascii="Times New Roman" w:hAnsi="Times New Roman" w:cs="Times New Roman"/>
                <w:spacing w:val="-3"/>
              </w:rPr>
              <w:t xml:space="preserve"> </w:t>
            </w:r>
            <w:r>
              <w:rPr>
                <w:rFonts w:ascii="Times New Roman" w:hAnsi="Times New Roman" w:cs="Times New Roman"/>
                <w:spacing w:val="-2"/>
              </w:rPr>
              <w:t>Considerations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_Toc14964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hyperlink>
        </w:p>
        <w:p w14:paraId="24184044" w14:textId="77777777" w:rsidR="001B69B0" w:rsidRDefault="00431564">
          <w:pPr>
            <w:pStyle w:val="WPSOffice1"/>
            <w:tabs>
              <w:tab w:val="right" w:leader="dot" w:pos="10494"/>
            </w:tabs>
            <w:rPr>
              <w:rFonts w:ascii="Times New Roman" w:hAnsi="Times New Roman" w:cs="Times New Roman"/>
            </w:rPr>
          </w:pPr>
          <w:hyperlink w:anchor="_Toc26610" w:history="1">
            <w:r>
              <w:rPr>
                <w:rFonts w:ascii="Times New Roman" w:eastAsia="Arial" w:hAnsi="Times New Roman" w:cs="Times New Roman"/>
                <w:bCs/>
                <w:spacing w:val="-1"/>
                <w:szCs w:val="24"/>
              </w:rPr>
              <w:t xml:space="preserve">5.1 </w:t>
            </w:r>
            <w:r>
              <w:rPr>
                <w:rFonts w:ascii="Times New Roman" w:hAnsi="Times New Roman" w:cs="Times New Roman"/>
              </w:rPr>
              <w:t>Functional</w:t>
            </w:r>
            <w:r>
              <w:rPr>
                <w:rFonts w:ascii="Times New Roman" w:hAnsi="Times New Roman" w:cs="Times New Roman"/>
                <w:spacing w:val="-10"/>
              </w:rPr>
              <w:t xml:space="preserve"> </w:t>
            </w:r>
            <w:r>
              <w:rPr>
                <w:rFonts w:ascii="Times New Roman" w:hAnsi="Times New Roman" w:cs="Times New Roman"/>
                <w:spacing w:val="-2"/>
              </w:rPr>
              <w:t>Requirements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_Toc26610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hyperlink>
        </w:p>
        <w:p w14:paraId="24184045" w14:textId="77777777" w:rsidR="001B69B0" w:rsidRDefault="00431564">
          <w:pPr>
            <w:pStyle w:val="WPSOffice1"/>
            <w:tabs>
              <w:tab w:val="right" w:leader="dot" w:pos="10494"/>
            </w:tabs>
            <w:rPr>
              <w:rFonts w:ascii="Times New Roman" w:hAnsi="Times New Roman" w:cs="Times New Roman"/>
            </w:rPr>
          </w:pPr>
          <w:hyperlink w:anchor="_Toc6710" w:history="1">
            <w:r>
              <w:rPr>
                <w:rFonts w:ascii="Times New Roman" w:eastAsia="Arial" w:hAnsi="Times New Roman" w:cs="Times New Roman"/>
                <w:bCs/>
                <w:spacing w:val="-1"/>
                <w:szCs w:val="24"/>
              </w:rPr>
              <w:t xml:space="preserve">5.3 </w:t>
            </w:r>
            <w:r>
              <w:rPr>
                <w:rFonts w:ascii="Times New Roman" w:hAnsi="Times New Roman" w:cs="Times New Roman"/>
              </w:rPr>
              <w:t>Hardware</w:t>
            </w:r>
            <w:r>
              <w:rPr>
                <w:rFonts w:ascii="Times New Roman" w:hAnsi="Times New Roman" w:cs="Times New Roman"/>
                <w:spacing w:val="-7"/>
              </w:rPr>
              <w:t xml:space="preserve"> </w:t>
            </w:r>
            <w:r>
              <w:rPr>
                <w:rFonts w:ascii="Times New Roman" w:hAnsi="Times New Roman" w:cs="Times New Roman"/>
                <w:spacing w:val="-2"/>
              </w:rPr>
              <w:t>Requirements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_Toc6710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hyperlink>
        </w:p>
        <w:p w14:paraId="24184046" w14:textId="77777777" w:rsidR="001B69B0" w:rsidRDefault="00431564">
          <w:pPr>
            <w:pStyle w:val="WPSOffice1"/>
            <w:tabs>
              <w:tab w:val="right" w:leader="dot" w:pos="10494"/>
            </w:tabs>
            <w:rPr>
              <w:rFonts w:ascii="Times New Roman" w:hAnsi="Times New Roman" w:cs="Times New Roman"/>
            </w:rPr>
          </w:pPr>
          <w:hyperlink w:anchor="_Toc6559" w:history="1">
            <w:r>
              <w:rPr>
                <w:rFonts w:ascii="Times New Roman" w:eastAsia="Arial" w:hAnsi="Times New Roman" w:cs="Times New Roman"/>
                <w:bCs/>
                <w:spacing w:val="-1"/>
                <w:szCs w:val="24"/>
              </w:rPr>
              <w:t xml:space="preserve">5.4 </w:t>
            </w:r>
            <w:r>
              <w:rPr>
                <w:rFonts w:ascii="Times New Roman" w:hAnsi="Times New Roman" w:cs="Times New Roman"/>
              </w:rPr>
              <w:t>Software</w:t>
            </w:r>
            <w:r>
              <w:rPr>
                <w:rFonts w:ascii="Times New Roman" w:hAnsi="Times New Roman" w:cs="Times New Roman"/>
                <w:spacing w:val="-6"/>
              </w:rPr>
              <w:t xml:space="preserve"> </w:t>
            </w:r>
            <w:r>
              <w:rPr>
                <w:rFonts w:ascii="Times New Roman" w:hAnsi="Times New Roman" w:cs="Times New Roman"/>
                <w:spacing w:val="-2"/>
              </w:rPr>
              <w:t>Requirements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_Toc6559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hyperlink>
        </w:p>
        <w:p w14:paraId="24184047" w14:textId="77777777" w:rsidR="001B69B0" w:rsidRDefault="00431564">
          <w:pPr>
            <w:pStyle w:val="WPSOffice1"/>
            <w:tabs>
              <w:tab w:val="right" w:leader="dot" w:pos="10494"/>
            </w:tabs>
            <w:rPr>
              <w:rFonts w:ascii="Times New Roman" w:hAnsi="Times New Roman" w:cs="Times New Roman"/>
            </w:rPr>
          </w:pPr>
          <w:hyperlink w:anchor="_Toc17784" w:history="1">
            <w:r>
              <w:rPr>
                <w:rFonts w:ascii="Times New Roman" w:eastAsia="Arial" w:hAnsi="Times New Roman" w:cs="Times New Roman"/>
                <w:bCs/>
                <w:spacing w:val="-1"/>
                <w:szCs w:val="24"/>
              </w:rPr>
              <w:t xml:space="preserve">5.5 </w:t>
            </w:r>
            <w:r>
              <w:rPr>
                <w:rFonts w:ascii="Times New Roman" w:hAnsi="Times New Roman" w:cs="Times New Roman"/>
              </w:rPr>
              <w:t>External</w:t>
            </w:r>
            <w:r>
              <w:rPr>
                <w:rFonts w:ascii="Times New Roman" w:hAnsi="Times New Roman" w:cs="Times New Roman"/>
                <w:spacing w:val="-8"/>
              </w:rPr>
              <w:t xml:space="preserve"> </w:t>
            </w:r>
            <w:r>
              <w:rPr>
                <w:rFonts w:ascii="Times New Roman" w:hAnsi="Times New Roman" w:cs="Times New Roman"/>
                <w:spacing w:val="-2"/>
              </w:rPr>
              <w:t>Interfaces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_Toc17784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hyperlink>
        </w:p>
        <w:p w14:paraId="24184048" w14:textId="77777777" w:rsidR="001B69B0" w:rsidRDefault="00431564">
          <w:pPr>
            <w:pStyle w:val="WPSOffice1"/>
            <w:tabs>
              <w:tab w:val="right" w:leader="dot" w:pos="10494"/>
            </w:tabs>
            <w:rPr>
              <w:rFonts w:ascii="Times New Roman" w:hAnsi="Times New Roman" w:cs="Times New Roman"/>
            </w:rPr>
          </w:pPr>
          <w:hyperlink w:anchor="_Toc15773" w:history="1">
            <w:r>
              <w:rPr>
                <w:rFonts w:ascii="Times New Roman" w:eastAsia="Arial" w:hAnsi="Times New Roman" w:cs="Times New Roman"/>
                <w:bCs/>
                <w:spacing w:val="-1"/>
                <w:szCs w:val="24"/>
              </w:rPr>
              <w:t xml:space="preserve">5.6 </w:t>
            </w:r>
            <w:r>
              <w:rPr>
                <w:rFonts w:ascii="Times New Roman" w:hAnsi="Times New Roman" w:cs="Times New Roman"/>
              </w:rPr>
              <w:t>Regulatory</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rPr>
              <w:t>Compliance</w:t>
            </w:r>
            <w:r>
              <w:rPr>
                <w:rFonts w:ascii="Times New Roman" w:hAnsi="Times New Roman" w:cs="Times New Roman"/>
                <w:spacing w:val="-4"/>
              </w:rPr>
              <w:t xml:space="preserve"> </w:t>
            </w:r>
            <w:r>
              <w:rPr>
                <w:rFonts w:ascii="Times New Roman" w:hAnsi="Times New Roman" w:cs="Times New Roman"/>
                <w:spacing w:val="-2"/>
              </w:rPr>
              <w:t>Requirements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_Toc15773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hyperlink>
        </w:p>
        <w:p w14:paraId="24184049" w14:textId="77777777" w:rsidR="001B69B0" w:rsidRDefault="00431564">
          <w:pPr>
            <w:pStyle w:val="WPSOffice1"/>
            <w:tabs>
              <w:tab w:val="right" w:leader="dot" w:pos="10494"/>
            </w:tabs>
            <w:rPr>
              <w:rFonts w:ascii="Times New Roman" w:hAnsi="Times New Roman" w:cs="Times New Roman"/>
            </w:rPr>
          </w:pPr>
          <w:hyperlink w:anchor="_Toc13394" w:history="1">
            <w:r>
              <w:rPr>
                <w:rFonts w:ascii="Times New Roman" w:eastAsia="Arial" w:hAnsi="Times New Roman" w:cs="Times New Roman"/>
                <w:bCs/>
                <w:spacing w:val="-1"/>
                <w:szCs w:val="24"/>
              </w:rPr>
              <w:t xml:space="preserve">6.1 </w:t>
            </w:r>
            <w:r>
              <w:rPr>
                <w:rFonts w:ascii="Times New Roman" w:hAnsi="Times New Roman" w:cs="Times New Roman"/>
              </w:rPr>
              <w:t>System</w:t>
            </w:r>
            <w:r>
              <w:rPr>
                <w:rFonts w:ascii="Times New Roman" w:hAnsi="Times New Roman" w:cs="Times New Roman"/>
                <w:spacing w:val="-10"/>
              </w:rPr>
              <w:t xml:space="preserve"> </w:t>
            </w:r>
            <w:r>
              <w:rPr>
                <w:rFonts w:ascii="Times New Roman" w:hAnsi="Times New Roman" w:cs="Times New Roman"/>
              </w:rPr>
              <w:t>Architecture</w:t>
            </w:r>
            <w:r>
              <w:rPr>
                <w:rFonts w:ascii="Times New Roman" w:hAnsi="Times New Roman" w:cs="Times New Roman"/>
                <w:spacing w:val="-7"/>
              </w:rPr>
              <w:t xml:space="preserve"> </w:t>
            </w:r>
            <w:r>
              <w:rPr>
                <w:rFonts w:ascii="Times New Roman" w:hAnsi="Times New Roman" w:cs="Times New Roman"/>
                <w:spacing w:val="-2"/>
              </w:rPr>
              <w:t>Overview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_Toc13394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hyperlink>
        </w:p>
        <w:p w14:paraId="2418404A" w14:textId="77777777" w:rsidR="001B69B0" w:rsidRDefault="00431564">
          <w:pPr>
            <w:pStyle w:val="WPSOffice1"/>
            <w:tabs>
              <w:tab w:val="right" w:leader="dot" w:pos="10494"/>
            </w:tabs>
            <w:rPr>
              <w:rFonts w:ascii="Times New Roman" w:hAnsi="Times New Roman" w:cs="Times New Roman"/>
            </w:rPr>
          </w:pPr>
          <w:hyperlink w:anchor="_Toc31800" w:history="1">
            <w:r>
              <w:rPr>
                <w:rFonts w:ascii="Times New Roman" w:eastAsia="Arial" w:hAnsi="Times New Roman" w:cs="Times New Roman"/>
                <w:bCs/>
                <w:spacing w:val="-1"/>
                <w:szCs w:val="24"/>
              </w:rPr>
              <w:t xml:space="preserve">6.2 </w:t>
            </w:r>
            <w:r>
              <w:rPr>
                <w:rFonts w:ascii="Times New Roman" w:hAnsi="Times New Roman" w:cs="Times New Roman"/>
              </w:rPr>
              <w:t>Deep</w:t>
            </w:r>
            <w:r>
              <w:rPr>
                <w:rFonts w:ascii="Times New Roman" w:hAnsi="Times New Roman" w:cs="Times New Roman"/>
                <w:spacing w:val="-2"/>
              </w:rPr>
              <w:t xml:space="preserve"> </w:t>
            </w:r>
            <w:r>
              <w:rPr>
                <w:rFonts w:ascii="Times New Roman" w:hAnsi="Times New Roman" w:cs="Times New Roman"/>
              </w:rPr>
              <w:t>Learning</w:t>
            </w:r>
            <w:r>
              <w:rPr>
                <w:rFonts w:ascii="Times New Roman" w:hAnsi="Times New Roman" w:cs="Times New Roman"/>
                <w:spacing w:val="-2"/>
              </w:rPr>
              <w:t xml:space="preserve"> </w:t>
            </w:r>
            <w:r>
              <w:rPr>
                <w:rFonts w:ascii="Times New Roman" w:hAnsi="Times New Roman" w:cs="Times New Roman"/>
              </w:rPr>
              <w:t>Model</w:t>
            </w:r>
            <w:r>
              <w:rPr>
                <w:rFonts w:ascii="Times New Roman" w:hAnsi="Times New Roman" w:cs="Times New Roman"/>
                <w:spacing w:val="-2"/>
              </w:rPr>
              <w:t xml:space="preserve"> Architecture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_Toc31800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hyperlink>
        </w:p>
        <w:p w14:paraId="2418404B" w14:textId="77777777" w:rsidR="001B69B0" w:rsidRDefault="00431564">
          <w:pPr>
            <w:pStyle w:val="WPSOffice1"/>
            <w:tabs>
              <w:tab w:val="right" w:leader="dot" w:pos="10494"/>
            </w:tabs>
            <w:rPr>
              <w:rFonts w:ascii="Times New Roman" w:hAnsi="Times New Roman" w:cs="Times New Roman"/>
            </w:rPr>
          </w:pPr>
          <w:hyperlink w:anchor="_Toc1062" w:history="1">
            <w:r>
              <w:rPr>
                <w:rFonts w:ascii="Times New Roman" w:eastAsia="Arial" w:hAnsi="Times New Roman" w:cs="Times New Roman"/>
                <w:bCs/>
                <w:spacing w:val="-1"/>
                <w:szCs w:val="24"/>
              </w:rPr>
              <w:t xml:space="preserve">6.3 </w:t>
            </w:r>
            <w:r>
              <w:rPr>
                <w:rFonts w:ascii="Times New Roman" w:hAnsi="Times New Roman" w:cs="Times New Roman"/>
              </w:rPr>
              <w:t>Data</w:t>
            </w:r>
            <w:r>
              <w:rPr>
                <w:rFonts w:ascii="Times New Roman" w:hAnsi="Times New Roman" w:cs="Times New Roman"/>
                <w:spacing w:val="-7"/>
              </w:rPr>
              <w:t xml:space="preserve"> </w:t>
            </w:r>
            <w:r>
              <w:rPr>
                <w:rFonts w:ascii="Times New Roman" w:hAnsi="Times New Roman" w:cs="Times New Roman"/>
              </w:rPr>
              <w:t>Pipeline</w:t>
            </w:r>
            <w:r>
              <w:rPr>
                <w:rFonts w:ascii="Times New Roman" w:hAnsi="Times New Roman" w:cs="Times New Roman"/>
                <w:spacing w:val="-3"/>
              </w:rPr>
              <w:t xml:space="preserve"> </w:t>
            </w:r>
            <w:r>
              <w:rPr>
                <w:rFonts w:ascii="Times New Roman" w:hAnsi="Times New Roman" w:cs="Times New Roman"/>
                <w:spacing w:val="-2"/>
              </w:rPr>
              <w:t>Architecture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_Toc1062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hyperlink>
        </w:p>
        <w:p w14:paraId="2418404C" w14:textId="77777777" w:rsidR="001B69B0" w:rsidRDefault="00431564">
          <w:pPr>
            <w:pStyle w:val="WPSOffice1"/>
            <w:tabs>
              <w:tab w:val="right" w:leader="dot" w:pos="10494"/>
            </w:tabs>
            <w:rPr>
              <w:rFonts w:ascii="Times New Roman" w:hAnsi="Times New Roman" w:cs="Times New Roman"/>
            </w:rPr>
          </w:pPr>
          <w:hyperlink w:anchor="_Toc25194" w:history="1">
            <w:r>
              <w:rPr>
                <w:rFonts w:ascii="Times New Roman" w:eastAsia="Arial" w:hAnsi="Times New Roman" w:cs="Times New Roman"/>
                <w:bCs/>
                <w:spacing w:val="-1"/>
                <w:szCs w:val="24"/>
              </w:rPr>
              <w:t xml:space="preserve">6.4 </w:t>
            </w:r>
            <w:r>
              <w:rPr>
                <w:rFonts w:ascii="Times New Roman" w:hAnsi="Times New Roman" w:cs="Times New Roman"/>
              </w:rPr>
              <w:t>API</w:t>
            </w:r>
            <w:r>
              <w:rPr>
                <w:rFonts w:ascii="Times New Roman" w:hAnsi="Times New Roman" w:cs="Times New Roman"/>
                <w:spacing w:val="-2"/>
              </w:rPr>
              <w:t xml:space="preserve"> Design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_Toc25194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hyperlink>
        </w:p>
        <w:p w14:paraId="2418404D" w14:textId="77777777" w:rsidR="001B69B0" w:rsidRDefault="00431564">
          <w:pPr>
            <w:pStyle w:val="WPSOffice1"/>
            <w:tabs>
              <w:tab w:val="right" w:leader="dot" w:pos="10494"/>
            </w:tabs>
            <w:rPr>
              <w:rFonts w:ascii="Times New Roman" w:hAnsi="Times New Roman" w:cs="Times New Roman"/>
            </w:rPr>
          </w:pPr>
          <w:hyperlink w:anchor="_Toc26275" w:history="1">
            <w:r>
              <w:rPr>
                <w:rFonts w:ascii="Times New Roman" w:eastAsia="Arial" w:hAnsi="Times New Roman" w:cs="Times New Roman"/>
                <w:bCs/>
                <w:spacing w:val="-1"/>
                <w:szCs w:val="24"/>
              </w:rPr>
              <w:t xml:space="preserve">7.1 </w:t>
            </w:r>
            <w:r>
              <w:rPr>
                <w:rFonts w:ascii="Times New Roman" w:hAnsi="Times New Roman" w:cs="Times New Roman"/>
              </w:rPr>
              <w:t>Dataset</w:t>
            </w:r>
            <w:r>
              <w:rPr>
                <w:rFonts w:ascii="Times New Roman" w:hAnsi="Times New Roman" w:cs="Times New Roman"/>
                <w:spacing w:val="-4"/>
              </w:rPr>
              <w:t xml:space="preserve"> </w:t>
            </w:r>
            <w:r>
              <w:rPr>
                <w:rFonts w:ascii="Times New Roman" w:hAnsi="Times New Roman" w:cs="Times New Roman"/>
              </w:rPr>
              <w:t>Collection</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spacing w:val="-2"/>
              </w:rPr>
              <w:t>Curation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_Toc26275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2418404E" w14:textId="77777777" w:rsidR="001B69B0" w:rsidRDefault="00431564">
          <w:pPr>
            <w:pStyle w:val="WPSOffice1"/>
            <w:tabs>
              <w:tab w:val="right" w:leader="dot" w:pos="10494"/>
            </w:tabs>
            <w:rPr>
              <w:rFonts w:ascii="Times New Roman" w:hAnsi="Times New Roman" w:cs="Times New Roman"/>
            </w:rPr>
          </w:pPr>
          <w:hyperlink w:anchor="_Toc14683" w:history="1">
            <w:r>
              <w:rPr>
                <w:rFonts w:ascii="Times New Roman" w:eastAsia="Arial" w:hAnsi="Times New Roman" w:cs="Times New Roman"/>
                <w:bCs/>
                <w:spacing w:val="-1"/>
                <w:szCs w:val="24"/>
              </w:rPr>
              <w:t xml:space="preserve">7.2 </w:t>
            </w:r>
            <w:r>
              <w:rPr>
                <w:rFonts w:ascii="Times New Roman" w:hAnsi="Times New Roman" w:cs="Times New Roman"/>
              </w:rPr>
              <w:t>Data</w:t>
            </w:r>
            <w:r>
              <w:rPr>
                <w:rFonts w:ascii="Times New Roman" w:hAnsi="Times New Roman" w:cs="Times New Roman"/>
                <w:spacing w:val="-5"/>
              </w:rPr>
              <w:t xml:space="preserve"> </w:t>
            </w:r>
            <w:r>
              <w:rPr>
                <w:rFonts w:ascii="Times New Roman" w:hAnsi="Times New Roman" w:cs="Times New Roman"/>
                <w:spacing w:val="-2"/>
              </w:rPr>
              <w:t>Preprocessing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_Toc14683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2418404F" w14:textId="77777777" w:rsidR="001B69B0" w:rsidRDefault="00431564">
          <w:pPr>
            <w:pStyle w:val="WPSOffice1"/>
            <w:tabs>
              <w:tab w:val="right" w:leader="dot" w:pos="10494"/>
            </w:tabs>
            <w:rPr>
              <w:rFonts w:ascii="Times New Roman" w:hAnsi="Times New Roman" w:cs="Times New Roman"/>
            </w:rPr>
          </w:pPr>
          <w:hyperlink w:anchor="_Toc11705" w:history="1">
            <w:r>
              <w:rPr>
                <w:rFonts w:ascii="Times New Roman" w:eastAsia="Arial" w:hAnsi="Times New Roman" w:cs="Times New Roman"/>
                <w:bCs/>
                <w:spacing w:val="-1"/>
                <w:szCs w:val="24"/>
              </w:rPr>
              <w:t xml:space="preserve">7.3 </w:t>
            </w:r>
            <w:r>
              <w:rPr>
                <w:rFonts w:ascii="Times New Roman" w:hAnsi="Times New Roman" w:cs="Times New Roman"/>
              </w:rPr>
              <w:t>Data</w:t>
            </w:r>
            <w:r>
              <w:rPr>
                <w:rFonts w:ascii="Times New Roman" w:hAnsi="Times New Roman" w:cs="Times New Roman"/>
                <w:spacing w:val="-6"/>
              </w:rPr>
              <w:t xml:space="preserve"> </w:t>
            </w:r>
            <w:r>
              <w:rPr>
                <w:rFonts w:ascii="Times New Roman" w:hAnsi="Times New Roman" w:cs="Times New Roman"/>
              </w:rPr>
              <w:t>Augmentation</w:t>
            </w:r>
            <w:r>
              <w:rPr>
                <w:rFonts w:ascii="Times New Roman" w:hAnsi="Times New Roman" w:cs="Times New Roman"/>
                <w:spacing w:val="-2"/>
              </w:rPr>
              <w:t xml:space="preserve"> Strategy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_Toc11705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hyperlink>
        </w:p>
        <w:p w14:paraId="24184050" w14:textId="77777777" w:rsidR="001B69B0" w:rsidRDefault="00431564">
          <w:pPr>
            <w:pStyle w:val="WPSOffice1"/>
            <w:tabs>
              <w:tab w:val="right" w:leader="dot" w:pos="10494"/>
            </w:tabs>
            <w:rPr>
              <w:rFonts w:ascii="Times New Roman" w:hAnsi="Times New Roman" w:cs="Times New Roman"/>
            </w:rPr>
          </w:pPr>
          <w:hyperlink w:anchor="_Toc11003" w:history="1">
            <w:r>
              <w:rPr>
                <w:rFonts w:ascii="Times New Roman" w:eastAsia="Arial" w:hAnsi="Times New Roman" w:cs="Times New Roman"/>
                <w:bCs/>
                <w:spacing w:val="-1"/>
                <w:szCs w:val="24"/>
              </w:rPr>
              <w:t xml:space="preserve">7.4 </w:t>
            </w:r>
            <w:r>
              <w:rPr>
                <w:rFonts w:ascii="Times New Roman" w:hAnsi="Times New Roman" w:cs="Times New Roman"/>
              </w:rPr>
              <w:t>Model</w:t>
            </w:r>
            <w:r>
              <w:rPr>
                <w:rFonts w:ascii="Times New Roman" w:hAnsi="Times New Roman" w:cs="Times New Roman"/>
                <w:spacing w:val="-5"/>
              </w:rPr>
              <w:t xml:space="preserve"> </w:t>
            </w:r>
            <w:r>
              <w:rPr>
                <w:rFonts w:ascii="Times New Roman" w:hAnsi="Times New Roman" w:cs="Times New Roman"/>
                <w:spacing w:val="-2"/>
              </w:rPr>
              <w:t>Training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_Toc11003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hyperlink>
        </w:p>
        <w:p w14:paraId="24184051" w14:textId="77777777" w:rsidR="001B69B0" w:rsidRDefault="00431564">
          <w:pPr>
            <w:pStyle w:val="WPSOffice1"/>
            <w:tabs>
              <w:tab w:val="right" w:leader="dot" w:pos="10494"/>
            </w:tabs>
            <w:rPr>
              <w:rFonts w:ascii="Times New Roman" w:hAnsi="Times New Roman" w:cs="Times New Roman"/>
            </w:rPr>
          </w:pPr>
          <w:hyperlink w:anchor="_Toc1109" w:history="1">
            <w:r>
              <w:rPr>
                <w:rFonts w:ascii="Times New Roman" w:eastAsia="Arial" w:hAnsi="Times New Roman" w:cs="Times New Roman"/>
                <w:bCs/>
                <w:spacing w:val="-1"/>
                <w:szCs w:val="24"/>
              </w:rPr>
              <w:t xml:space="preserve">7.5 </w:t>
            </w:r>
            <w:r>
              <w:rPr>
                <w:rFonts w:ascii="Times New Roman" w:hAnsi="Times New Roman" w:cs="Times New Roman"/>
              </w:rPr>
              <w:t>Model</w:t>
            </w:r>
            <w:r>
              <w:rPr>
                <w:rFonts w:ascii="Times New Roman" w:hAnsi="Times New Roman" w:cs="Times New Roman"/>
                <w:spacing w:val="-3"/>
              </w:rPr>
              <w:t xml:space="preserve"> </w:t>
            </w:r>
            <w:r>
              <w:rPr>
                <w:rFonts w:ascii="Times New Roman" w:hAnsi="Times New Roman" w:cs="Times New Roman"/>
                <w:spacing w:val="-2"/>
              </w:rPr>
              <w:t>Evaluation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_Toc1109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hyperlink>
        </w:p>
        <w:p w14:paraId="24184052" w14:textId="77777777" w:rsidR="001B69B0" w:rsidRDefault="00431564">
          <w:pPr>
            <w:pStyle w:val="WPSOffice1"/>
            <w:tabs>
              <w:tab w:val="right" w:leader="dot" w:pos="10494"/>
            </w:tabs>
            <w:rPr>
              <w:rFonts w:ascii="Times New Roman" w:hAnsi="Times New Roman" w:cs="Times New Roman"/>
            </w:rPr>
          </w:pPr>
          <w:hyperlink w:anchor="_Toc9299" w:history="1">
            <w:r>
              <w:rPr>
                <w:rFonts w:ascii="Times New Roman" w:eastAsia="Arial" w:hAnsi="Times New Roman" w:cs="Times New Roman"/>
                <w:bCs/>
                <w:spacing w:val="-1"/>
                <w:szCs w:val="24"/>
              </w:rPr>
              <w:t xml:space="preserve">9.1 </w:t>
            </w:r>
            <w:r>
              <w:rPr>
                <w:rFonts w:ascii="Times New Roman" w:hAnsi="Times New Roman" w:cs="Times New Roman"/>
              </w:rPr>
              <w:t>Testing</w:t>
            </w:r>
            <w:r>
              <w:rPr>
                <w:rFonts w:ascii="Times New Roman" w:hAnsi="Times New Roman" w:cs="Times New Roman"/>
                <w:spacing w:val="-4"/>
              </w:rPr>
              <w:t xml:space="preserve"> </w:t>
            </w:r>
            <w:r>
              <w:rPr>
                <w:rFonts w:ascii="Times New Roman" w:hAnsi="Times New Roman" w:cs="Times New Roman"/>
              </w:rPr>
              <w:t>Strategy</w:t>
            </w:r>
            <w:r>
              <w:rPr>
                <w:rFonts w:ascii="Times New Roman" w:hAnsi="Times New Roman" w:cs="Times New Roman"/>
                <w:spacing w:val="-5"/>
              </w:rPr>
              <w:t xml:space="preserve"> </w:t>
            </w:r>
            <w:r>
              <w:rPr>
                <w:rFonts w:ascii="Times New Roman" w:hAnsi="Times New Roman" w:cs="Times New Roman"/>
                <w:spacing w:val="-2"/>
              </w:rPr>
              <w:t>Overview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_Toc9299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24184053" w14:textId="77777777" w:rsidR="001B69B0" w:rsidRDefault="00431564">
          <w:pPr>
            <w:pStyle w:val="WPSOffice1"/>
            <w:tabs>
              <w:tab w:val="right" w:leader="dot" w:pos="10494"/>
            </w:tabs>
            <w:rPr>
              <w:rFonts w:ascii="Times New Roman" w:hAnsi="Times New Roman" w:cs="Times New Roman"/>
            </w:rPr>
          </w:pPr>
          <w:hyperlink w:anchor="_Toc8676" w:history="1">
            <w:r>
              <w:rPr>
                <w:rFonts w:ascii="Times New Roman" w:eastAsia="Arial" w:hAnsi="Times New Roman" w:cs="Times New Roman"/>
                <w:bCs/>
                <w:spacing w:val="-1"/>
                <w:szCs w:val="24"/>
              </w:rPr>
              <w:t xml:space="preserve">9.2 </w:t>
            </w:r>
            <w:r>
              <w:rPr>
                <w:rFonts w:ascii="Times New Roman" w:hAnsi="Times New Roman" w:cs="Times New Roman"/>
              </w:rPr>
              <w:t>Unit</w:t>
            </w:r>
            <w:r>
              <w:rPr>
                <w:rFonts w:ascii="Times New Roman" w:hAnsi="Times New Roman" w:cs="Times New Roman"/>
                <w:spacing w:val="-3"/>
              </w:rPr>
              <w:t xml:space="preserve"> </w:t>
            </w:r>
            <w:r>
              <w:rPr>
                <w:rFonts w:ascii="Times New Roman" w:hAnsi="Times New Roman" w:cs="Times New Roman"/>
                <w:spacing w:val="-2"/>
              </w:rPr>
              <w:t>Testing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_Toc8676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24184054" w14:textId="77777777" w:rsidR="001B69B0" w:rsidRDefault="00431564">
          <w:pPr>
            <w:pStyle w:val="WPSOffice1"/>
            <w:tabs>
              <w:tab w:val="right" w:leader="dot" w:pos="10494"/>
            </w:tabs>
            <w:rPr>
              <w:rFonts w:ascii="Times New Roman" w:hAnsi="Times New Roman" w:cs="Times New Roman"/>
            </w:rPr>
          </w:pPr>
          <w:hyperlink w:anchor="_Toc11138" w:history="1">
            <w:r>
              <w:rPr>
                <w:rFonts w:ascii="Times New Roman" w:eastAsia="Arial" w:hAnsi="Times New Roman" w:cs="Times New Roman"/>
                <w:bCs/>
                <w:spacing w:val="-1"/>
                <w:szCs w:val="24"/>
              </w:rPr>
              <w:t xml:space="preserve">9.3 </w:t>
            </w:r>
            <w:r>
              <w:rPr>
                <w:rFonts w:ascii="Times New Roman" w:hAnsi="Times New Roman" w:cs="Times New Roman"/>
              </w:rPr>
              <w:t>Integration</w:t>
            </w:r>
            <w:r>
              <w:rPr>
                <w:rFonts w:ascii="Times New Roman" w:hAnsi="Times New Roman" w:cs="Times New Roman"/>
                <w:spacing w:val="-8"/>
              </w:rPr>
              <w:t xml:space="preserve"> </w:t>
            </w:r>
            <w:r>
              <w:rPr>
                <w:rFonts w:ascii="Times New Roman" w:hAnsi="Times New Roman" w:cs="Times New Roman"/>
                <w:spacing w:val="-2"/>
              </w:rPr>
              <w:t>Testing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_Toc11138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24184055" w14:textId="77777777" w:rsidR="001B69B0" w:rsidRDefault="00431564">
          <w:pPr>
            <w:pStyle w:val="WPSOffice1"/>
            <w:tabs>
              <w:tab w:val="right" w:leader="dot" w:pos="10494"/>
            </w:tabs>
            <w:rPr>
              <w:rFonts w:ascii="Times New Roman" w:hAnsi="Times New Roman" w:cs="Times New Roman"/>
            </w:rPr>
          </w:pPr>
          <w:hyperlink w:anchor="_Toc30435" w:history="1">
            <w:r>
              <w:rPr>
                <w:rFonts w:ascii="Times New Roman" w:eastAsia="Arial" w:hAnsi="Times New Roman" w:cs="Times New Roman"/>
                <w:bCs/>
                <w:spacing w:val="-1"/>
                <w:szCs w:val="24"/>
              </w:rPr>
              <w:t xml:space="preserve">9.4 </w:t>
            </w:r>
            <w:r>
              <w:rPr>
                <w:rFonts w:ascii="Times New Roman" w:hAnsi="Times New Roman" w:cs="Times New Roman"/>
              </w:rPr>
              <w:t>Model</w:t>
            </w:r>
            <w:r>
              <w:rPr>
                <w:rFonts w:ascii="Times New Roman" w:hAnsi="Times New Roman" w:cs="Times New Roman"/>
                <w:spacing w:val="-5"/>
              </w:rPr>
              <w:t xml:space="preserve"> </w:t>
            </w:r>
            <w:r>
              <w:rPr>
                <w:rFonts w:ascii="Times New Roman" w:hAnsi="Times New Roman" w:cs="Times New Roman"/>
              </w:rPr>
              <w:t>Accuracy</w:t>
            </w:r>
            <w:r>
              <w:rPr>
                <w:rFonts w:ascii="Times New Roman" w:hAnsi="Times New Roman" w:cs="Times New Roman"/>
                <w:spacing w:val="-5"/>
              </w:rPr>
              <w:t xml:space="preserve"> </w:t>
            </w:r>
            <w:r>
              <w:rPr>
                <w:rFonts w:ascii="Times New Roman" w:hAnsi="Times New Roman" w:cs="Times New Roman"/>
                <w:spacing w:val="-2"/>
              </w:rPr>
              <w:t>Testing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_Toc30435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14:paraId="24184056" w14:textId="77777777" w:rsidR="001B69B0" w:rsidRDefault="00431564">
          <w:pPr>
            <w:pStyle w:val="WPSOffice1"/>
            <w:tabs>
              <w:tab w:val="right" w:leader="dot" w:pos="10494"/>
            </w:tabs>
            <w:rPr>
              <w:rFonts w:ascii="Times New Roman" w:hAnsi="Times New Roman" w:cs="Times New Roman"/>
            </w:rPr>
          </w:pPr>
          <w:hyperlink w:anchor="_Toc20099" w:history="1">
            <w:r>
              <w:rPr>
                <w:rFonts w:ascii="Times New Roman" w:eastAsia="Arial" w:hAnsi="Times New Roman" w:cs="Times New Roman"/>
                <w:bCs/>
                <w:spacing w:val="-1"/>
                <w:szCs w:val="24"/>
              </w:rPr>
              <w:t xml:space="preserve">9.5 </w:t>
            </w:r>
            <w:r>
              <w:rPr>
                <w:rFonts w:ascii="Times New Roman" w:hAnsi="Times New Roman" w:cs="Times New Roman"/>
              </w:rPr>
              <w:t>User</w:t>
            </w:r>
            <w:r>
              <w:rPr>
                <w:rFonts w:ascii="Times New Roman" w:hAnsi="Times New Roman" w:cs="Times New Roman"/>
                <w:spacing w:val="-6"/>
              </w:rPr>
              <w:t xml:space="preserve"> </w:t>
            </w:r>
            <w:r>
              <w:rPr>
                <w:rFonts w:ascii="Times New Roman" w:hAnsi="Times New Roman" w:cs="Times New Roman"/>
              </w:rPr>
              <w:t>Acceptance</w:t>
            </w:r>
            <w:r>
              <w:rPr>
                <w:rFonts w:ascii="Times New Roman" w:hAnsi="Times New Roman" w:cs="Times New Roman"/>
                <w:spacing w:val="-6"/>
              </w:rPr>
              <w:t xml:space="preserve"> </w:t>
            </w:r>
            <w:r>
              <w:rPr>
                <w:rFonts w:ascii="Times New Roman" w:hAnsi="Times New Roman" w:cs="Times New Roman"/>
                <w:spacing w:val="-2"/>
              </w:rPr>
              <w:t>Testing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_Toc20099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hyperlink>
        </w:p>
        <w:p w14:paraId="24184057" w14:textId="77777777" w:rsidR="001B69B0" w:rsidRDefault="00431564">
          <w:pPr>
            <w:pStyle w:val="WPSOffice1"/>
            <w:tabs>
              <w:tab w:val="right" w:leader="dot" w:pos="10494"/>
            </w:tabs>
            <w:rPr>
              <w:rFonts w:ascii="Times New Roman" w:hAnsi="Times New Roman" w:cs="Times New Roman"/>
            </w:rPr>
          </w:pPr>
          <w:hyperlink w:anchor="_Toc780" w:history="1">
            <w:r>
              <w:rPr>
                <w:rFonts w:ascii="Times New Roman" w:eastAsia="Arial" w:hAnsi="Times New Roman" w:cs="Times New Roman"/>
                <w:bCs/>
                <w:spacing w:val="-1"/>
                <w:szCs w:val="24"/>
              </w:rPr>
              <w:t xml:space="preserve">10.1 </w:t>
            </w:r>
            <w:r>
              <w:rPr>
                <w:rFonts w:ascii="Times New Roman" w:hAnsi="Times New Roman" w:cs="Times New Roman"/>
              </w:rPr>
              <w:t>Classification</w:t>
            </w:r>
            <w:r>
              <w:rPr>
                <w:rFonts w:ascii="Times New Roman" w:hAnsi="Times New Roman" w:cs="Times New Roman"/>
                <w:spacing w:val="-8"/>
              </w:rPr>
              <w:t xml:space="preserve"> </w:t>
            </w:r>
            <w:r>
              <w:rPr>
                <w:rFonts w:ascii="Times New Roman" w:hAnsi="Times New Roman" w:cs="Times New Roman"/>
                <w:spacing w:val="-2"/>
              </w:rPr>
              <w:t>Performance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_Toc780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hyperlink>
        </w:p>
        <w:p w14:paraId="24184058" w14:textId="77777777" w:rsidR="001B69B0" w:rsidRDefault="00431564">
          <w:pPr>
            <w:pStyle w:val="WPSOffice1"/>
            <w:tabs>
              <w:tab w:val="right" w:leader="dot" w:pos="10494"/>
            </w:tabs>
            <w:rPr>
              <w:rFonts w:ascii="Times New Roman" w:hAnsi="Times New Roman" w:cs="Times New Roman"/>
            </w:rPr>
          </w:pPr>
          <w:hyperlink w:anchor="_Toc14631" w:history="1">
            <w:r>
              <w:rPr>
                <w:rFonts w:ascii="Times New Roman" w:eastAsia="Arial" w:hAnsi="Times New Roman" w:cs="Times New Roman"/>
                <w:bCs/>
                <w:spacing w:val="-1"/>
                <w:szCs w:val="24"/>
              </w:rPr>
              <w:t xml:space="preserve">10.2 </w:t>
            </w:r>
            <w:r>
              <w:rPr>
                <w:rFonts w:ascii="Times New Roman" w:hAnsi="Times New Roman" w:cs="Times New Roman"/>
              </w:rPr>
              <w:t>Analysis</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Challenging</w:t>
            </w:r>
            <w:r>
              <w:rPr>
                <w:rFonts w:ascii="Times New Roman" w:hAnsi="Times New Roman" w:cs="Times New Roman"/>
                <w:spacing w:val="-3"/>
              </w:rPr>
              <w:t xml:space="preserve"> </w:t>
            </w:r>
            <w:r>
              <w:rPr>
                <w:rFonts w:ascii="Times New Roman" w:hAnsi="Times New Roman" w:cs="Times New Roman"/>
                <w:spacing w:val="-2"/>
              </w:rPr>
              <w:t>Cases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_Toc14631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hyperlink>
        </w:p>
        <w:p w14:paraId="24184059" w14:textId="77777777" w:rsidR="001B69B0" w:rsidRDefault="00431564">
          <w:pPr>
            <w:pStyle w:val="WPSOffice1"/>
            <w:tabs>
              <w:tab w:val="right" w:leader="dot" w:pos="10494"/>
            </w:tabs>
            <w:rPr>
              <w:rFonts w:ascii="Times New Roman" w:hAnsi="Times New Roman" w:cs="Times New Roman"/>
            </w:rPr>
          </w:pPr>
          <w:hyperlink w:anchor="_Toc18917" w:history="1">
            <w:r>
              <w:rPr>
                <w:rFonts w:ascii="Times New Roman" w:eastAsia="Arial" w:hAnsi="Times New Roman" w:cs="Times New Roman"/>
                <w:bCs/>
                <w:spacing w:val="-1"/>
                <w:szCs w:val="24"/>
              </w:rPr>
              <w:t xml:space="preserve">10.3 </w:t>
            </w:r>
            <w:r>
              <w:rPr>
                <w:rFonts w:ascii="Times New Roman" w:hAnsi="Times New Roman" w:cs="Times New Roman"/>
              </w:rPr>
              <w:t>Operational</w:t>
            </w:r>
            <w:r>
              <w:rPr>
                <w:rFonts w:ascii="Times New Roman" w:hAnsi="Times New Roman" w:cs="Times New Roman"/>
                <w:spacing w:val="-7"/>
              </w:rPr>
              <w:t xml:space="preserve"> </w:t>
            </w:r>
            <w:r>
              <w:rPr>
                <w:rFonts w:ascii="Times New Roman" w:hAnsi="Times New Roman" w:cs="Times New Roman"/>
              </w:rPr>
              <w:t>Performance</w:t>
            </w:r>
            <w:r>
              <w:rPr>
                <w:rFonts w:ascii="Times New Roman" w:hAnsi="Times New Roman" w:cs="Times New Roman"/>
                <w:spacing w:val="-6"/>
              </w:rPr>
              <w:t xml:space="preserve"> </w:t>
            </w:r>
            <w:r>
              <w:rPr>
                <w:rFonts w:ascii="Times New Roman" w:hAnsi="Times New Roman" w:cs="Times New Roman"/>
                <w:spacing w:val="-2"/>
              </w:rPr>
              <w:t>Metrics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_Toc18917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hyperlink>
        </w:p>
        <w:p w14:paraId="2418405A" w14:textId="77777777" w:rsidR="001B69B0" w:rsidRDefault="00431564">
          <w:pPr>
            <w:pStyle w:val="WPSOffice1"/>
            <w:tabs>
              <w:tab w:val="right" w:leader="dot" w:pos="10494"/>
            </w:tabs>
            <w:rPr>
              <w:rFonts w:ascii="Times New Roman" w:hAnsi="Times New Roman" w:cs="Times New Roman"/>
            </w:rPr>
          </w:pPr>
          <w:hyperlink w:anchor="_Toc13295" w:history="1">
            <w:r>
              <w:rPr>
                <w:rFonts w:ascii="Times New Roman" w:eastAsia="Arial" w:hAnsi="Times New Roman" w:cs="Times New Roman"/>
                <w:bCs/>
                <w:spacing w:val="-1"/>
                <w:szCs w:val="24"/>
              </w:rPr>
              <w:t xml:space="preserve">10.4 </w:t>
            </w:r>
            <w:r>
              <w:rPr>
                <w:rFonts w:ascii="Times New Roman" w:hAnsi="Times New Roman" w:cs="Times New Roman"/>
              </w:rPr>
              <w:t>Comparison</w:t>
            </w:r>
            <w:r>
              <w:rPr>
                <w:rFonts w:ascii="Times New Roman" w:hAnsi="Times New Roman" w:cs="Times New Roman"/>
                <w:spacing w:val="-5"/>
              </w:rPr>
              <w:t xml:space="preserve"> </w:t>
            </w:r>
            <w:r>
              <w:rPr>
                <w:rFonts w:ascii="Times New Roman" w:hAnsi="Times New Roman" w:cs="Times New Roman"/>
              </w:rPr>
              <w:t>with</w:t>
            </w:r>
            <w:r>
              <w:rPr>
                <w:rFonts w:ascii="Times New Roman" w:hAnsi="Times New Roman" w:cs="Times New Roman"/>
                <w:spacing w:val="-3"/>
              </w:rPr>
              <w:t xml:space="preserve"> </w:t>
            </w:r>
            <w:r>
              <w:rPr>
                <w:rFonts w:ascii="Times New Roman" w:hAnsi="Times New Roman" w:cs="Times New Roman"/>
              </w:rPr>
              <w:t>Existing</w:t>
            </w:r>
            <w:r>
              <w:rPr>
                <w:rFonts w:ascii="Times New Roman" w:hAnsi="Times New Roman" w:cs="Times New Roman"/>
                <w:spacing w:val="-4"/>
              </w:rPr>
              <w:t xml:space="preserve"> </w:t>
            </w:r>
            <w:r>
              <w:rPr>
                <w:rFonts w:ascii="Times New Roman" w:hAnsi="Times New Roman" w:cs="Times New Roman"/>
                <w:spacing w:val="-2"/>
              </w:rPr>
              <w:t>Systems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_Toc13295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30</w:t>
            </w:r>
            <w:r>
              <w:rPr>
                <w:rFonts w:ascii="Times New Roman" w:hAnsi="Times New Roman" w:cs="Times New Roman"/>
              </w:rPr>
              <w:fldChar w:fldCharType="end"/>
            </w:r>
          </w:hyperlink>
        </w:p>
        <w:p w14:paraId="2418405B" w14:textId="77777777" w:rsidR="001B69B0" w:rsidRDefault="00431564">
          <w:pPr>
            <w:pStyle w:val="WPSOffice1"/>
            <w:tabs>
              <w:tab w:val="right" w:leader="dot" w:pos="10494"/>
            </w:tabs>
            <w:rPr>
              <w:rFonts w:ascii="Times New Roman" w:hAnsi="Times New Roman" w:cs="Times New Roman"/>
            </w:rPr>
          </w:pPr>
          <w:hyperlink w:anchor="_Toc16564" w:history="1">
            <w:r>
              <w:rPr>
                <w:rFonts w:ascii="Times New Roman" w:eastAsia="Arial" w:hAnsi="Times New Roman" w:cs="Times New Roman"/>
                <w:bCs/>
                <w:spacing w:val="-1"/>
                <w:szCs w:val="24"/>
              </w:rPr>
              <w:t xml:space="preserve">11.1 </w:t>
            </w:r>
            <w:r>
              <w:rPr>
                <w:rFonts w:ascii="Times New Roman" w:hAnsi="Times New Roman" w:cs="Times New Roman"/>
                <w:spacing w:val="-2"/>
              </w:rPr>
              <w:t>Introduction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_Toc16564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hyperlink>
        </w:p>
        <w:p w14:paraId="2418405C" w14:textId="77777777" w:rsidR="001B69B0" w:rsidRDefault="00431564">
          <w:pPr>
            <w:pStyle w:val="WPSOffice1"/>
            <w:tabs>
              <w:tab w:val="right" w:leader="dot" w:pos="10494"/>
            </w:tabs>
            <w:rPr>
              <w:rFonts w:ascii="Times New Roman" w:hAnsi="Times New Roman" w:cs="Times New Roman"/>
            </w:rPr>
          </w:pPr>
          <w:hyperlink w:anchor="_Toc6826" w:history="1">
            <w:r>
              <w:rPr>
                <w:rFonts w:ascii="Times New Roman" w:eastAsia="Arial" w:hAnsi="Times New Roman" w:cs="Times New Roman"/>
                <w:bCs/>
                <w:spacing w:val="-1"/>
                <w:szCs w:val="24"/>
              </w:rPr>
              <w:t xml:space="preserve">11.2 </w:t>
            </w:r>
            <w:r>
              <w:rPr>
                <w:rFonts w:ascii="Times New Roman" w:hAnsi="Times New Roman" w:cs="Times New Roman"/>
              </w:rPr>
              <w:t>System</w:t>
            </w:r>
            <w:r>
              <w:rPr>
                <w:rFonts w:ascii="Times New Roman" w:hAnsi="Times New Roman" w:cs="Times New Roman"/>
                <w:spacing w:val="-4"/>
              </w:rPr>
              <w:t xml:space="preserve"> </w:t>
            </w:r>
            <w:r>
              <w:rPr>
                <w:rFonts w:ascii="Times New Roman" w:hAnsi="Times New Roman" w:cs="Times New Roman"/>
                <w:spacing w:val="-2"/>
              </w:rPr>
              <w:t>Requirements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_Toc6826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hyperlink>
        </w:p>
        <w:p w14:paraId="2418405D" w14:textId="77777777" w:rsidR="001B69B0" w:rsidRDefault="00431564">
          <w:pPr>
            <w:pStyle w:val="WPSOffice1"/>
            <w:tabs>
              <w:tab w:val="right" w:leader="dot" w:pos="10494"/>
            </w:tabs>
            <w:rPr>
              <w:rFonts w:ascii="Times New Roman" w:hAnsi="Times New Roman" w:cs="Times New Roman"/>
            </w:rPr>
          </w:pPr>
          <w:hyperlink w:anchor="_Toc10537" w:history="1">
            <w:r>
              <w:rPr>
                <w:rFonts w:ascii="Times New Roman" w:eastAsia="Arial" w:hAnsi="Times New Roman" w:cs="Times New Roman"/>
                <w:bCs/>
                <w:spacing w:val="-1"/>
                <w:szCs w:val="24"/>
              </w:rPr>
              <w:t xml:space="preserve">11.3 </w:t>
            </w:r>
            <w:r>
              <w:rPr>
                <w:rFonts w:ascii="Times New Roman" w:hAnsi="Times New Roman" w:cs="Times New Roman"/>
              </w:rPr>
              <w:t>Getting</w:t>
            </w:r>
            <w:r>
              <w:rPr>
                <w:rFonts w:ascii="Times New Roman" w:hAnsi="Times New Roman" w:cs="Times New Roman"/>
                <w:spacing w:val="-2"/>
              </w:rPr>
              <w:t xml:space="preserve"> Started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_Toc10537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hyperlink>
        </w:p>
        <w:p w14:paraId="2418405E" w14:textId="77777777" w:rsidR="001B69B0" w:rsidRDefault="00431564">
          <w:pPr>
            <w:pStyle w:val="WPSOffice1"/>
            <w:tabs>
              <w:tab w:val="right" w:leader="dot" w:pos="10494"/>
            </w:tabs>
            <w:rPr>
              <w:rFonts w:ascii="Times New Roman" w:hAnsi="Times New Roman" w:cs="Times New Roman"/>
            </w:rPr>
          </w:pPr>
          <w:hyperlink w:anchor="_Toc4350" w:history="1">
            <w:r>
              <w:rPr>
                <w:rFonts w:ascii="Times New Roman" w:eastAsia="Arial" w:hAnsi="Times New Roman" w:cs="Times New Roman"/>
                <w:bCs/>
                <w:spacing w:val="-1"/>
                <w:szCs w:val="24"/>
              </w:rPr>
              <w:t xml:space="preserve">11.4 </w:t>
            </w:r>
            <w:r>
              <w:rPr>
                <w:rFonts w:ascii="Times New Roman" w:hAnsi="Times New Roman" w:cs="Times New Roman"/>
              </w:rPr>
              <w:t>Identifying</w:t>
            </w:r>
            <w:r>
              <w:rPr>
                <w:rFonts w:ascii="Times New Roman" w:hAnsi="Times New Roman" w:cs="Times New Roman"/>
                <w:spacing w:val="-6"/>
              </w:rPr>
              <w:t xml:space="preserve"> </w:t>
            </w:r>
            <w:r>
              <w:rPr>
                <w:rFonts w:ascii="Times New Roman" w:hAnsi="Times New Roman" w:cs="Times New Roman"/>
              </w:rPr>
              <w:t>a</w:t>
            </w:r>
            <w:r>
              <w:rPr>
                <w:rFonts w:ascii="Times New Roman" w:hAnsi="Times New Roman" w:cs="Times New Roman"/>
                <w:spacing w:val="-2"/>
              </w:rPr>
              <w:t xml:space="preserve"> Breed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_Toc4350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31</w:t>
            </w:r>
            <w:r>
              <w:rPr>
                <w:rFonts w:ascii="Times New Roman" w:hAnsi="Times New Roman" w:cs="Times New Roman"/>
              </w:rPr>
              <w:fldChar w:fldCharType="end"/>
            </w:r>
          </w:hyperlink>
        </w:p>
        <w:p w14:paraId="2418405F" w14:textId="77777777" w:rsidR="001B69B0" w:rsidRDefault="00431564">
          <w:pPr>
            <w:pStyle w:val="WPSOffice1"/>
            <w:tabs>
              <w:tab w:val="right" w:leader="dot" w:pos="10494"/>
            </w:tabs>
            <w:rPr>
              <w:rFonts w:ascii="Times New Roman" w:hAnsi="Times New Roman" w:cs="Times New Roman"/>
            </w:rPr>
          </w:pPr>
          <w:hyperlink w:anchor="_Toc9785" w:history="1">
            <w:r>
              <w:rPr>
                <w:rFonts w:ascii="Times New Roman" w:eastAsia="Arial" w:hAnsi="Times New Roman" w:cs="Times New Roman"/>
                <w:bCs/>
                <w:spacing w:val="-1"/>
                <w:szCs w:val="24"/>
              </w:rPr>
              <w:t xml:space="preserve">11.5 </w:t>
            </w:r>
            <w:r>
              <w:rPr>
                <w:rFonts w:ascii="Times New Roman" w:hAnsi="Times New Roman" w:cs="Times New Roman"/>
              </w:rPr>
              <w:t>Understanding</w:t>
            </w:r>
            <w:r>
              <w:rPr>
                <w:rFonts w:ascii="Times New Roman" w:hAnsi="Times New Roman" w:cs="Times New Roman"/>
                <w:spacing w:val="-9"/>
              </w:rPr>
              <w:t xml:space="preserve"> </w:t>
            </w:r>
            <w:r>
              <w:rPr>
                <w:rFonts w:ascii="Times New Roman" w:hAnsi="Times New Roman" w:cs="Times New Roman"/>
                <w:spacing w:val="-2"/>
              </w:rPr>
              <w:t>Results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_Toc9785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hyperlink>
        </w:p>
        <w:p w14:paraId="24184060" w14:textId="77777777" w:rsidR="001B69B0" w:rsidRDefault="00431564">
          <w:pPr>
            <w:pStyle w:val="WPSOffice1"/>
            <w:tabs>
              <w:tab w:val="right" w:leader="dot" w:pos="10494"/>
            </w:tabs>
            <w:rPr>
              <w:rFonts w:ascii="Times New Roman" w:hAnsi="Times New Roman" w:cs="Times New Roman"/>
            </w:rPr>
          </w:pPr>
          <w:hyperlink w:anchor="_Toc11337" w:history="1">
            <w:r>
              <w:rPr>
                <w:rFonts w:ascii="Times New Roman" w:eastAsia="Arial" w:hAnsi="Times New Roman" w:cs="Times New Roman"/>
                <w:bCs/>
                <w:spacing w:val="-1"/>
                <w:szCs w:val="24"/>
              </w:rPr>
              <w:t xml:space="preserve">11.6 </w:t>
            </w:r>
            <w:r>
              <w:rPr>
                <w:rFonts w:ascii="Times New Roman" w:hAnsi="Times New Roman" w:cs="Times New Roman"/>
              </w:rPr>
              <w:t>Using</w:t>
            </w:r>
            <w:r>
              <w:rPr>
                <w:rFonts w:ascii="Times New Roman" w:hAnsi="Times New Roman" w:cs="Times New Roman"/>
                <w:spacing w:val="-1"/>
              </w:rPr>
              <w:t xml:space="preserve"> </w:t>
            </w:r>
            <w:r>
              <w:rPr>
                <w:rFonts w:ascii="Times New Roman" w:hAnsi="Times New Roman" w:cs="Times New Roman"/>
              </w:rPr>
              <w:t>Additional</w:t>
            </w:r>
            <w:r>
              <w:rPr>
                <w:rFonts w:ascii="Times New Roman" w:hAnsi="Times New Roman" w:cs="Times New Roman"/>
                <w:spacing w:val="-2"/>
              </w:rPr>
              <w:t xml:space="preserve"> Features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_Toc11337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hyperlink>
        </w:p>
        <w:p w14:paraId="24184061" w14:textId="77777777" w:rsidR="001B69B0" w:rsidRDefault="00431564">
          <w:pPr>
            <w:pStyle w:val="WPSOffice1"/>
            <w:tabs>
              <w:tab w:val="right" w:leader="dot" w:pos="10494"/>
            </w:tabs>
            <w:rPr>
              <w:rFonts w:ascii="Times New Roman" w:hAnsi="Times New Roman" w:cs="Times New Roman"/>
            </w:rPr>
          </w:pPr>
          <w:hyperlink w:anchor="_Toc1284" w:history="1">
            <w:r>
              <w:rPr>
                <w:rFonts w:ascii="Times New Roman" w:eastAsia="Arial" w:hAnsi="Times New Roman" w:cs="Times New Roman"/>
                <w:bCs/>
                <w:spacing w:val="-1"/>
                <w:szCs w:val="24"/>
              </w:rPr>
              <w:t xml:space="preserve">11.7 </w:t>
            </w:r>
            <w:r>
              <w:rPr>
                <w:rFonts w:ascii="Times New Roman" w:hAnsi="Times New Roman" w:cs="Times New Roman"/>
              </w:rPr>
              <w:t>Viewing</w:t>
            </w:r>
            <w:r>
              <w:rPr>
                <w:rFonts w:ascii="Times New Roman" w:hAnsi="Times New Roman" w:cs="Times New Roman"/>
                <w:spacing w:val="-5"/>
              </w:rPr>
              <w:t xml:space="preserve"> </w:t>
            </w:r>
            <w:r>
              <w:rPr>
                <w:rFonts w:ascii="Times New Roman" w:hAnsi="Times New Roman" w:cs="Times New Roman"/>
              </w:rPr>
              <w:t>Prediction</w:t>
            </w:r>
            <w:r>
              <w:rPr>
                <w:rFonts w:ascii="Times New Roman" w:hAnsi="Times New Roman" w:cs="Times New Roman"/>
                <w:spacing w:val="-5"/>
              </w:rPr>
              <w:t xml:space="preserve"> </w:t>
            </w:r>
            <w:r>
              <w:rPr>
                <w:rFonts w:ascii="Times New Roman" w:hAnsi="Times New Roman" w:cs="Times New Roman"/>
                <w:spacing w:val="-2"/>
              </w:rPr>
              <w:t>History</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_Toc1284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hyperlink>
        </w:p>
        <w:p w14:paraId="24184062" w14:textId="77777777" w:rsidR="001B69B0" w:rsidRDefault="00431564">
          <w:pPr>
            <w:pStyle w:val="WPSOffice1"/>
            <w:tabs>
              <w:tab w:val="right" w:leader="dot" w:pos="10494"/>
            </w:tabs>
            <w:rPr>
              <w:rFonts w:ascii="Times New Roman" w:hAnsi="Times New Roman" w:cs="Times New Roman"/>
            </w:rPr>
          </w:pPr>
          <w:hyperlink w:anchor="_Toc17790" w:history="1">
            <w:r>
              <w:rPr>
                <w:rFonts w:ascii="Times New Roman" w:eastAsia="Arial" w:hAnsi="Times New Roman" w:cs="Times New Roman"/>
                <w:bCs/>
                <w:spacing w:val="-1"/>
                <w:szCs w:val="24"/>
              </w:rPr>
              <w:t xml:space="preserve">11.8 </w:t>
            </w:r>
            <w:r>
              <w:rPr>
                <w:rFonts w:ascii="Times New Roman" w:hAnsi="Times New Roman" w:cs="Times New Roman"/>
              </w:rPr>
              <w:t>Using</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spacing w:val="-2"/>
              </w:rPr>
              <w:t>Encyclopedia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_Toc17790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hyperlink>
        </w:p>
        <w:p w14:paraId="24184063" w14:textId="77777777" w:rsidR="001B69B0" w:rsidRDefault="00431564">
          <w:pPr>
            <w:pStyle w:val="WPSOffice1"/>
            <w:tabs>
              <w:tab w:val="right" w:leader="dot" w:pos="10494"/>
            </w:tabs>
            <w:rPr>
              <w:rFonts w:ascii="Times New Roman" w:hAnsi="Times New Roman" w:cs="Times New Roman"/>
            </w:rPr>
          </w:pPr>
          <w:hyperlink w:anchor="_Toc16831" w:history="1">
            <w:r>
              <w:rPr>
                <w:rFonts w:ascii="Times New Roman" w:eastAsia="Arial" w:hAnsi="Times New Roman" w:cs="Times New Roman"/>
                <w:bCs/>
                <w:spacing w:val="-1"/>
                <w:szCs w:val="24"/>
              </w:rPr>
              <w:t xml:space="preserve">11.9 </w:t>
            </w:r>
            <w:r>
              <w:rPr>
                <w:rFonts w:ascii="Times New Roman" w:hAnsi="Times New Roman" w:cs="Times New Roman"/>
                <w:spacing w:val="-2"/>
              </w:rPr>
              <w:t>Troubleshooting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_Toc16831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33</w:t>
            </w:r>
            <w:r>
              <w:rPr>
                <w:rFonts w:ascii="Times New Roman" w:hAnsi="Times New Roman" w:cs="Times New Roman"/>
              </w:rPr>
              <w:fldChar w:fldCharType="end"/>
            </w:r>
          </w:hyperlink>
        </w:p>
        <w:p w14:paraId="24184064" w14:textId="77777777" w:rsidR="001B69B0" w:rsidRDefault="00431564">
          <w:pPr>
            <w:pStyle w:val="BodyText"/>
            <w:spacing w:before="110"/>
            <w:ind w:left="0"/>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rPr>
            <w:fldChar w:fldCharType="end"/>
          </w:r>
        </w:p>
      </w:sdtContent>
    </w:sdt>
    <w:p w14:paraId="24184065" w14:textId="77777777" w:rsidR="001B69B0" w:rsidRDefault="001B69B0">
      <w:pPr>
        <w:pStyle w:val="BodyText"/>
        <w:spacing w:before="110"/>
        <w:ind w:left="0"/>
        <w:rPr>
          <w:rFonts w:ascii="Times New Roman" w:hAnsi="Times New Roman" w:cs="Times New Roman"/>
        </w:rPr>
      </w:pPr>
    </w:p>
    <w:p w14:paraId="24184066" w14:textId="77777777" w:rsidR="001B69B0" w:rsidRDefault="001B69B0">
      <w:pPr>
        <w:pStyle w:val="Heading3"/>
        <w:ind w:left="119" w:right="964" w:firstLine="0"/>
        <w:jc w:val="center"/>
        <w:rPr>
          <w:rFonts w:ascii="Times New Roman" w:hAnsi="Times New Roman" w:cs="Times New Roman"/>
        </w:rPr>
      </w:pPr>
    </w:p>
    <w:p w14:paraId="24184067" w14:textId="77777777" w:rsidR="001B69B0" w:rsidRDefault="001B69B0">
      <w:pPr>
        <w:pStyle w:val="Heading3"/>
        <w:ind w:left="119" w:right="964" w:firstLine="0"/>
        <w:jc w:val="center"/>
        <w:rPr>
          <w:rFonts w:ascii="Times New Roman" w:hAnsi="Times New Roman" w:cs="Times New Roman"/>
        </w:rPr>
      </w:pPr>
    </w:p>
    <w:p w14:paraId="24184068" w14:textId="77777777" w:rsidR="001B69B0" w:rsidRDefault="001B69B0">
      <w:pPr>
        <w:pStyle w:val="Heading3"/>
        <w:ind w:left="0" w:right="964" w:firstLine="0"/>
        <w:jc w:val="both"/>
        <w:rPr>
          <w:rFonts w:ascii="Times New Roman" w:hAnsi="Times New Roman" w:cs="Times New Roman"/>
        </w:rPr>
      </w:pPr>
    </w:p>
    <w:p w14:paraId="24184069" w14:textId="77777777" w:rsidR="001B69B0" w:rsidRDefault="00431564">
      <w:pPr>
        <w:pStyle w:val="Heading3"/>
        <w:ind w:left="119" w:right="964" w:firstLine="0"/>
        <w:jc w:val="center"/>
        <w:rPr>
          <w:rFonts w:ascii="Times New Roman" w:hAnsi="Times New Roman" w:cs="Times New Roman"/>
        </w:rPr>
      </w:pPr>
      <w:r>
        <w:rPr>
          <w:rFonts w:ascii="Times New Roman" w:hAnsi="Times New Roman" w:cs="Times New Roman"/>
        </w:rPr>
        <w:t>List</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2"/>
        </w:rPr>
        <w:t xml:space="preserve"> Tables</w:t>
      </w:r>
    </w:p>
    <w:p w14:paraId="2418406A" w14:textId="77777777" w:rsidR="001B69B0" w:rsidRDefault="00431564">
      <w:pPr>
        <w:pStyle w:val="BodyText"/>
        <w:spacing w:before="120" w:line="436" w:lineRule="auto"/>
        <w:ind w:right="3527"/>
        <w:rPr>
          <w:rFonts w:ascii="Times New Roman" w:hAnsi="Times New Roman" w:cs="Times New Roman"/>
        </w:rPr>
      </w:pPr>
      <w:r>
        <w:rPr>
          <w:rFonts w:ascii="Times New Roman" w:hAnsi="Times New Roman" w:cs="Times New Roman"/>
        </w:rPr>
        <w:t>Table</w:t>
      </w:r>
      <w:r>
        <w:rPr>
          <w:rFonts w:ascii="Times New Roman" w:hAnsi="Times New Roman" w:cs="Times New Roman"/>
          <w:spacing w:val="-3"/>
        </w:rPr>
        <w:t xml:space="preserve"> </w:t>
      </w:r>
      <w:r>
        <w:rPr>
          <w:rFonts w:ascii="Times New Roman" w:hAnsi="Times New Roman" w:cs="Times New Roman"/>
        </w:rPr>
        <w:t>I:</w:t>
      </w:r>
      <w:r>
        <w:rPr>
          <w:rFonts w:ascii="Times New Roman" w:hAnsi="Times New Roman" w:cs="Times New Roman"/>
          <w:spacing w:val="-4"/>
        </w:rPr>
        <w:t xml:space="preserve"> </w:t>
      </w:r>
      <w:r>
        <w:rPr>
          <w:rFonts w:ascii="Times New Roman" w:hAnsi="Times New Roman" w:cs="Times New Roman"/>
        </w:rPr>
        <w:t>Comparison</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Deep</w:t>
      </w:r>
      <w:r>
        <w:rPr>
          <w:rFonts w:ascii="Times New Roman" w:hAnsi="Times New Roman" w:cs="Times New Roman"/>
          <w:spacing w:val="-3"/>
        </w:rPr>
        <w:t xml:space="preserve"> </w:t>
      </w:r>
      <w:r>
        <w:rPr>
          <w:rFonts w:ascii="Times New Roman" w:hAnsi="Times New Roman" w:cs="Times New Roman"/>
        </w:rPr>
        <w:t>Learning</w:t>
      </w:r>
      <w:r>
        <w:rPr>
          <w:rFonts w:ascii="Times New Roman" w:hAnsi="Times New Roman" w:cs="Times New Roman"/>
          <w:spacing w:val="-5"/>
        </w:rPr>
        <w:t xml:space="preserve"> </w:t>
      </w:r>
      <w:r>
        <w:rPr>
          <w:rFonts w:ascii="Times New Roman" w:hAnsi="Times New Roman" w:cs="Times New Roman"/>
        </w:rPr>
        <w:t>Models</w:t>
      </w:r>
      <w:r>
        <w:rPr>
          <w:rFonts w:ascii="Times New Roman" w:hAnsi="Times New Roman" w:cs="Times New Roman"/>
          <w:spacing w:val="-5"/>
        </w:rPr>
        <w:t xml:space="preserve"> </w:t>
      </w:r>
      <w:r>
        <w:rPr>
          <w:rFonts w:ascii="Times New Roman" w:hAnsi="Times New Roman" w:cs="Times New Roman"/>
        </w:rPr>
        <w:t>for</w:t>
      </w:r>
      <w:r>
        <w:rPr>
          <w:rFonts w:ascii="Times New Roman" w:hAnsi="Times New Roman" w:cs="Times New Roman"/>
          <w:spacing w:val="-7"/>
        </w:rPr>
        <w:t xml:space="preserve"> </w:t>
      </w:r>
      <w:r>
        <w:rPr>
          <w:rFonts w:ascii="Times New Roman" w:hAnsi="Times New Roman" w:cs="Times New Roman"/>
        </w:rPr>
        <w:t>Breed</w:t>
      </w:r>
      <w:r>
        <w:rPr>
          <w:rFonts w:ascii="Times New Roman" w:hAnsi="Times New Roman" w:cs="Times New Roman"/>
          <w:spacing w:val="-3"/>
        </w:rPr>
        <w:t xml:space="preserve"> </w:t>
      </w:r>
      <w:r>
        <w:rPr>
          <w:rFonts w:ascii="Times New Roman" w:hAnsi="Times New Roman" w:cs="Times New Roman"/>
        </w:rPr>
        <w:t>Classification Table II: Breed-wise Classification Performance (EfficientNet-B3) Table III: Software Requirements Summary</w:t>
      </w:r>
    </w:p>
    <w:p w14:paraId="2418406B" w14:textId="77777777" w:rsidR="001B69B0" w:rsidRDefault="00431564">
      <w:pPr>
        <w:pStyle w:val="BodyText"/>
        <w:spacing w:line="249" w:lineRule="exact"/>
        <w:rPr>
          <w:rFonts w:ascii="Times New Roman" w:hAnsi="Times New Roman" w:cs="Times New Roman"/>
        </w:rPr>
      </w:pPr>
      <w:r>
        <w:rPr>
          <w:rFonts w:ascii="Times New Roman" w:hAnsi="Times New Roman" w:cs="Times New Roman"/>
        </w:rPr>
        <w:t>Table</w:t>
      </w:r>
      <w:r>
        <w:rPr>
          <w:rFonts w:ascii="Times New Roman" w:hAnsi="Times New Roman" w:cs="Times New Roman"/>
          <w:spacing w:val="-5"/>
        </w:rPr>
        <w:t xml:space="preserve"> </w:t>
      </w:r>
      <w:r>
        <w:rPr>
          <w:rFonts w:ascii="Times New Roman" w:hAnsi="Times New Roman" w:cs="Times New Roman"/>
        </w:rPr>
        <w:t>IV:</w:t>
      </w:r>
      <w:r>
        <w:rPr>
          <w:rFonts w:ascii="Times New Roman" w:hAnsi="Times New Roman" w:cs="Times New Roman"/>
          <w:spacing w:val="-5"/>
        </w:rPr>
        <w:t xml:space="preserve"> </w:t>
      </w:r>
      <w:r>
        <w:rPr>
          <w:rFonts w:ascii="Times New Roman" w:hAnsi="Times New Roman" w:cs="Times New Roman"/>
        </w:rPr>
        <w:t>Hardware</w:t>
      </w:r>
      <w:r>
        <w:rPr>
          <w:rFonts w:ascii="Times New Roman" w:hAnsi="Times New Roman" w:cs="Times New Roman"/>
          <w:spacing w:val="-6"/>
        </w:rPr>
        <w:t xml:space="preserve"> </w:t>
      </w:r>
      <w:r>
        <w:rPr>
          <w:rFonts w:ascii="Times New Roman" w:hAnsi="Times New Roman" w:cs="Times New Roman"/>
          <w:spacing w:val="-2"/>
        </w:rPr>
        <w:t>Requirements</w:t>
      </w:r>
    </w:p>
    <w:p w14:paraId="2418406C" w14:textId="77777777" w:rsidR="001B69B0" w:rsidRDefault="00431564">
      <w:pPr>
        <w:pStyle w:val="BodyText"/>
        <w:spacing w:before="81"/>
        <w:rPr>
          <w:rFonts w:ascii="Times New Roman" w:hAnsi="Times New Roman" w:cs="Times New Roman"/>
        </w:rPr>
      </w:pPr>
      <w:r>
        <w:rPr>
          <w:rFonts w:ascii="Times New Roman" w:hAnsi="Times New Roman" w:cs="Times New Roman"/>
        </w:rPr>
        <w:t>Table</w:t>
      </w:r>
      <w:r>
        <w:rPr>
          <w:rFonts w:ascii="Times New Roman" w:hAnsi="Times New Roman" w:cs="Times New Roman"/>
          <w:spacing w:val="-5"/>
        </w:rPr>
        <w:t xml:space="preserve"> </w:t>
      </w:r>
      <w:r>
        <w:rPr>
          <w:rFonts w:ascii="Times New Roman" w:hAnsi="Times New Roman" w:cs="Times New Roman"/>
        </w:rPr>
        <w:t>V:</w:t>
      </w:r>
      <w:r>
        <w:rPr>
          <w:rFonts w:ascii="Times New Roman" w:hAnsi="Times New Roman" w:cs="Times New Roman"/>
          <w:spacing w:val="-6"/>
        </w:rPr>
        <w:t xml:space="preserve"> </w:t>
      </w:r>
      <w:r>
        <w:rPr>
          <w:rFonts w:ascii="Times New Roman" w:hAnsi="Times New Roman" w:cs="Times New Roman"/>
        </w:rPr>
        <w:t>Model</w:t>
      </w:r>
      <w:r>
        <w:rPr>
          <w:rFonts w:ascii="Times New Roman" w:hAnsi="Times New Roman" w:cs="Times New Roman"/>
          <w:spacing w:val="-5"/>
        </w:rPr>
        <w:t xml:space="preserve"> </w:t>
      </w:r>
      <w:r>
        <w:rPr>
          <w:rFonts w:ascii="Times New Roman" w:hAnsi="Times New Roman" w:cs="Times New Roman"/>
        </w:rPr>
        <w:t>Performance</w:t>
      </w:r>
      <w:r>
        <w:rPr>
          <w:rFonts w:ascii="Times New Roman" w:hAnsi="Times New Roman" w:cs="Times New Roman"/>
          <w:spacing w:val="-5"/>
        </w:rPr>
        <w:t xml:space="preserve"> </w:t>
      </w:r>
      <w:r>
        <w:rPr>
          <w:rFonts w:ascii="Times New Roman" w:hAnsi="Times New Roman" w:cs="Times New Roman"/>
        </w:rPr>
        <w:t>Metrics</w:t>
      </w:r>
      <w:r>
        <w:rPr>
          <w:rFonts w:ascii="Times New Roman" w:hAnsi="Times New Roman" w:cs="Times New Roman"/>
          <w:spacing w:val="-6"/>
        </w:rPr>
        <w:t xml:space="preserve"> </w:t>
      </w:r>
      <w:r>
        <w:rPr>
          <w:rFonts w:ascii="Times New Roman" w:hAnsi="Times New Roman" w:cs="Times New Roman"/>
          <w:spacing w:val="-2"/>
        </w:rPr>
        <w:t>Comparison</w:t>
      </w:r>
    </w:p>
    <w:p w14:paraId="2418406D" w14:textId="77777777" w:rsidR="001B69B0" w:rsidRDefault="001B69B0">
      <w:pPr>
        <w:pStyle w:val="BodyText"/>
        <w:ind w:left="0"/>
        <w:rPr>
          <w:rFonts w:ascii="Times New Roman" w:hAnsi="Times New Roman" w:cs="Times New Roman"/>
        </w:rPr>
      </w:pPr>
    </w:p>
    <w:p w14:paraId="2418406E" w14:textId="77777777" w:rsidR="001B69B0" w:rsidRDefault="001B69B0">
      <w:pPr>
        <w:pStyle w:val="BodyText"/>
        <w:spacing w:before="75"/>
        <w:ind w:left="0"/>
        <w:rPr>
          <w:rFonts w:ascii="Times New Roman" w:hAnsi="Times New Roman" w:cs="Times New Roman"/>
        </w:rPr>
      </w:pPr>
    </w:p>
    <w:p w14:paraId="2418406F" w14:textId="77777777" w:rsidR="001B69B0" w:rsidRDefault="00431564">
      <w:pPr>
        <w:pStyle w:val="Heading3"/>
        <w:ind w:left="119" w:right="964" w:firstLine="0"/>
        <w:jc w:val="center"/>
        <w:rPr>
          <w:rFonts w:ascii="Times New Roman" w:hAnsi="Times New Roman" w:cs="Times New Roman"/>
        </w:rPr>
      </w:pPr>
      <w:r>
        <w:rPr>
          <w:rFonts w:ascii="Times New Roman" w:hAnsi="Times New Roman" w:cs="Times New Roman"/>
        </w:rPr>
        <w:t>List</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2"/>
        </w:rPr>
        <w:t xml:space="preserve"> Figures</w:t>
      </w:r>
    </w:p>
    <w:p w14:paraId="24184070" w14:textId="77777777" w:rsidR="001B69B0" w:rsidRDefault="00431564">
      <w:pPr>
        <w:pStyle w:val="BodyText"/>
        <w:spacing w:before="120"/>
        <w:rPr>
          <w:rFonts w:ascii="Times New Roman" w:hAnsi="Times New Roman" w:cs="Times New Roman"/>
        </w:rPr>
      </w:pPr>
      <w:r>
        <w:rPr>
          <w:rFonts w:ascii="Times New Roman" w:hAnsi="Times New Roman" w:cs="Times New Roman"/>
        </w:rPr>
        <w:t>Figure</w:t>
      </w:r>
      <w:r>
        <w:rPr>
          <w:rFonts w:ascii="Times New Roman" w:hAnsi="Times New Roman" w:cs="Times New Roman"/>
          <w:spacing w:val="-5"/>
        </w:rPr>
        <w:t xml:space="preserve"> </w:t>
      </w:r>
      <w:r>
        <w:rPr>
          <w:rFonts w:ascii="Times New Roman" w:hAnsi="Times New Roman" w:cs="Times New Roman"/>
        </w:rPr>
        <w:t>1:</w:t>
      </w:r>
      <w:r>
        <w:rPr>
          <w:rFonts w:ascii="Times New Roman" w:hAnsi="Times New Roman" w:cs="Times New Roman"/>
          <w:spacing w:val="-4"/>
        </w:rPr>
        <w:t xml:space="preserve"> </w:t>
      </w:r>
      <w:r>
        <w:rPr>
          <w:rFonts w:ascii="Times New Roman" w:hAnsi="Times New Roman" w:cs="Times New Roman"/>
        </w:rPr>
        <w:t>Key</w:t>
      </w:r>
      <w:r>
        <w:rPr>
          <w:rFonts w:ascii="Times New Roman" w:hAnsi="Times New Roman" w:cs="Times New Roman"/>
          <w:spacing w:val="-5"/>
        </w:rPr>
        <w:t xml:space="preserve"> </w:t>
      </w:r>
      <w:r>
        <w:rPr>
          <w:rFonts w:ascii="Times New Roman" w:hAnsi="Times New Roman" w:cs="Times New Roman"/>
        </w:rPr>
        <w:t>Indian</w:t>
      </w:r>
      <w:r>
        <w:rPr>
          <w:rFonts w:ascii="Times New Roman" w:hAnsi="Times New Roman" w:cs="Times New Roman"/>
          <w:spacing w:val="-4"/>
        </w:rPr>
        <w:t xml:space="preserve"> </w:t>
      </w:r>
      <w:r>
        <w:rPr>
          <w:rFonts w:ascii="Times New Roman" w:hAnsi="Times New Roman" w:cs="Times New Roman"/>
        </w:rPr>
        <w:t>Cattle</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Buffalo</w:t>
      </w:r>
      <w:r>
        <w:rPr>
          <w:rFonts w:ascii="Times New Roman" w:hAnsi="Times New Roman" w:cs="Times New Roman"/>
          <w:spacing w:val="-4"/>
        </w:rPr>
        <w:t xml:space="preserve"> </w:t>
      </w:r>
      <w:r>
        <w:rPr>
          <w:rFonts w:ascii="Times New Roman" w:hAnsi="Times New Roman" w:cs="Times New Roman"/>
          <w:spacing w:val="-2"/>
        </w:rPr>
        <w:t>Breeds</w:t>
      </w:r>
    </w:p>
    <w:p w14:paraId="24184071" w14:textId="77777777" w:rsidR="001B69B0" w:rsidRDefault="00431564">
      <w:pPr>
        <w:pStyle w:val="BodyText"/>
        <w:spacing w:before="205" w:line="436" w:lineRule="auto"/>
        <w:ind w:right="4005"/>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2:</w:t>
      </w:r>
      <w:r>
        <w:rPr>
          <w:rFonts w:ascii="Times New Roman" w:hAnsi="Times New Roman" w:cs="Times New Roman"/>
          <w:spacing w:val="-4"/>
        </w:rPr>
        <w:t xml:space="preserve"> </w:t>
      </w:r>
      <w:r>
        <w:rPr>
          <w:rFonts w:ascii="Times New Roman" w:hAnsi="Times New Roman" w:cs="Times New Roman"/>
        </w:rPr>
        <w:t>System</w:t>
      </w:r>
      <w:r>
        <w:rPr>
          <w:rFonts w:ascii="Times New Roman" w:hAnsi="Times New Roman" w:cs="Times New Roman"/>
          <w:spacing w:val="-5"/>
        </w:rPr>
        <w:t xml:space="preserve"> </w:t>
      </w:r>
      <w:r>
        <w:rPr>
          <w:rFonts w:ascii="Times New Roman" w:hAnsi="Times New Roman" w:cs="Times New Roman"/>
        </w:rPr>
        <w:t>Architecture</w:t>
      </w:r>
      <w:r>
        <w:rPr>
          <w:rFonts w:ascii="Times New Roman" w:hAnsi="Times New Roman" w:cs="Times New Roman"/>
          <w:spacing w:val="-6"/>
        </w:rPr>
        <w:t xml:space="preserve"> </w:t>
      </w:r>
      <w:r>
        <w:rPr>
          <w:rFonts w:ascii="Times New Roman" w:hAnsi="Times New Roman" w:cs="Times New Roman"/>
        </w:rPr>
        <w:t>of</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Breed</w:t>
      </w:r>
      <w:r>
        <w:rPr>
          <w:rFonts w:ascii="Times New Roman" w:hAnsi="Times New Roman" w:cs="Times New Roman"/>
          <w:spacing w:val="-6"/>
        </w:rPr>
        <w:t xml:space="preserve"> </w:t>
      </w:r>
      <w:r>
        <w:rPr>
          <w:rFonts w:ascii="Times New Roman" w:hAnsi="Times New Roman" w:cs="Times New Roman"/>
        </w:rPr>
        <w:t>Recognition</w:t>
      </w:r>
      <w:r>
        <w:rPr>
          <w:rFonts w:ascii="Times New Roman" w:hAnsi="Times New Roman" w:cs="Times New Roman"/>
          <w:spacing w:val="-4"/>
        </w:rPr>
        <w:t xml:space="preserve"> </w:t>
      </w:r>
      <w:r>
        <w:rPr>
          <w:rFonts w:ascii="Times New Roman" w:hAnsi="Times New Roman" w:cs="Times New Roman"/>
        </w:rPr>
        <w:t>Pipeline Figure 3: Feature Extraction and Classification Process</w:t>
      </w:r>
    </w:p>
    <w:p w14:paraId="24184072" w14:textId="77777777" w:rsidR="001B69B0" w:rsidRDefault="00431564">
      <w:pPr>
        <w:pStyle w:val="BodyText"/>
        <w:spacing w:line="436" w:lineRule="auto"/>
        <w:ind w:right="4382"/>
        <w:rPr>
          <w:rFonts w:ascii="Times New Roman" w:hAnsi="Times New Roman" w:cs="Times New Roman"/>
        </w:rPr>
      </w:pPr>
      <w:r>
        <w:rPr>
          <w:rFonts w:ascii="Times New Roman" w:hAnsi="Times New Roman" w:cs="Times New Roman"/>
        </w:rPr>
        <w:t>Figure</w:t>
      </w:r>
      <w:r>
        <w:rPr>
          <w:rFonts w:ascii="Times New Roman" w:hAnsi="Times New Roman" w:cs="Times New Roman"/>
          <w:spacing w:val="-4"/>
        </w:rPr>
        <w:t xml:space="preserve"> </w:t>
      </w:r>
      <w:r>
        <w:rPr>
          <w:rFonts w:ascii="Times New Roman" w:hAnsi="Times New Roman" w:cs="Times New Roman"/>
        </w:rPr>
        <w:t>4:</w:t>
      </w:r>
      <w:r>
        <w:rPr>
          <w:rFonts w:ascii="Times New Roman" w:hAnsi="Times New Roman" w:cs="Times New Roman"/>
          <w:spacing w:val="-4"/>
        </w:rPr>
        <w:t xml:space="preserve"> </w:t>
      </w:r>
      <w:r>
        <w:rPr>
          <w:rFonts w:ascii="Times New Roman" w:hAnsi="Times New Roman" w:cs="Times New Roman"/>
        </w:rPr>
        <w:t>Screenshot</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5"/>
        </w:rPr>
        <w:t xml:space="preserve"> </w:t>
      </w:r>
      <w:proofErr w:type="spellStart"/>
      <w:r>
        <w:rPr>
          <w:rFonts w:ascii="Times New Roman" w:hAnsi="Times New Roman" w:cs="Times New Roman"/>
        </w:rPr>
        <w:t>CattleAI</w:t>
      </w:r>
      <w:proofErr w:type="spellEnd"/>
      <w:r>
        <w:rPr>
          <w:rFonts w:ascii="Times New Roman" w:hAnsi="Times New Roman" w:cs="Times New Roman"/>
          <w:spacing w:val="-5"/>
        </w:rPr>
        <w:t xml:space="preserve"> </w:t>
      </w:r>
      <w:r>
        <w:rPr>
          <w:rFonts w:ascii="Times New Roman" w:hAnsi="Times New Roman" w:cs="Times New Roman"/>
        </w:rPr>
        <w:t>Web</w:t>
      </w:r>
      <w:r>
        <w:rPr>
          <w:rFonts w:ascii="Times New Roman" w:hAnsi="Times New Roman" w:cs="Times New Roman"/>
          <w:spacing w:val="-6"/>
        </w:rPr>
        <w:t xml:space="preserve"> </w:t>
      </w:r>
      <w:r>
        <w:rPr>
          <w:rFonts w:ascii="Times New Roman" w:hAnsi="Times New Roman" w:cs="Times New Roman"/>
        </w:rPr>
        <w:t>Application</w:t>
      </w:r>
      <w:r>
        <w:rPr>
          <w:rFonts w:ascii="Times New Roman" w:hAnsi="Times New Roman" w:cs="Times New Roman"/>
          <w:spacing w:val="-6"/>
        </w:rPr>
        <w:t xml:space="preserve"> </w:t>
      </w:r>
      <w:r>
        <w:rPr>
          <w:rFonts w:ascii="Times New Roman" w:hAnsi="Times New Roman" w:cs="Times New Roman"/>
        </w:rPr>
        <w:t>Dashboard Figure 5: Screenshot - Breed Identification Result Page Figure 6: Screenshot - Prediction History Page</w:t>
      </w:r>
    </w:p>
    <w:p w14:paraId="24184073" w14:textId="77777777" w:rsidR="001B69B0" w:rsidRDefault="00431564">
      <w:pPr>
        <w:pStyle w:val="BodyText"/>
        <w:spacing w:line="434" w:lineRule="auto"/>
        <w:ind w:right="5238"/>
        <w:rPr>
          <w:rFonts w:ascii="Times New Roman" w:hAnsi="Times New Roman" w:cs="Times New Roman"/>
        </w:rPr>
      </w:pPr>
      <w:r>
        <w:rPr>
          <w:rFonts w:ascii="Times New Roman" w:hAnsi="Times New Roman" w:cs="Times New Roman"/>
        </w:rPr>
        <w:t>Figure 7: Screenshot - Livestock Encyclopedia Figure</w:t>
      </w:r>
      <w:r>
        <w:rPr>
          <w:rFonts w:ascii="Times New Roman" w:hAnsi="Times New Roman" w:cs="Times New Roman"/>
          <w:spacing w:val="-6"/>
        </w:rPr>
        <w:t xml:space="preserve"> </w:t>
      </w:r>
      <w:r>
        <w:rPr>
          <w:rFonts w:ascii="Times New Roman" w:hAnsi="Times New Roman" w:cs="Times New Roman"/>
        </w:rPr>
        <w:t>8:</w:t>
      </w:r>
      <w:r>
        <w:rPr>
          <w:rFonts w:ascii="Times New Roman" w:hAnsi="Times New Roman" w:cs="Times New Roman"/>
          <w:spacing w:val="-6"/>
        </w:rPr>
        <w:t xml:space="preserve"> </w:t>
      </w:r>
      <w:r>
        <w:rPr>
          <w:rFonts w:ascii="Times New Roman" w:hAnsi="Times New Roman" w:cs="Times New Roman"/>
        </w:rPr>
        <w:t>Training</w:t>
      </w:r>
      <w:r>
        <w:rPr>
          <w:rFonts w:ascii="Times New Roman" w:hAnsi="Times New Roman" w:cs="Times New Roman"/>
          <w:spacing w:val="-6"/>
        </w:rPr>
        <w:t xml:space="preserve"> </w:t>
      </w:r>
      <w:r>
        <w:rPr>
          <w:rFonts w:ascii="Times New Roman" w:hAnsi="Times New Roman" w:cs="Times New Roman"/>
        </w:rPr>
        <w:t>and</w:t>
      </w:r>
      <w:r>
        <w:rPr>
          <w:rFonts w:ascii="Times New Roman" w:hAnsi="Times New Roman" w:cs="Times New Roman"/>
          <w:spacing w:val="-7"/>
        </w:rPr>
        <w:t xml:space="preserve"> </w:t>
      </w:r>
      <w:r>
        <w:rPr>
          <w:rFonts w:ascii="Times New Roman" w:hAnsi="Times New Roman" w:cs="Times New Roman"/>
        </w:rPr>
        <w:t>Validation</w:t>
      </w:r>
      <w:r>
        <w:rPr>
          <w:rFonts w:ascii="Times New Roman" w:hAnsi="Times New Roman" w:cs="Times New Roman"/>
          <w:spacing w:val="-6"/>
        </w:rPr>
        <w:t xml:space="preserve"> </w:t>
      </w:r>
      <w:r>
        <w:rPr>
          <w:rFonts w:ascii="Times New Roman" w:hAnsi="Times New Roman" w:cs="Times New Roman"/>
        </w:rPr>
        <w:t>Accuracy</w:t>
      </w:r>
      <w:r>
        <w:rPr>
          <w:rFonts w:ascii="Times New Roman" w:hAnsi="Times New Roman" w:cs="Times New Roman"/>
          <w:spacing w:val="-7"/>
        </w:rPr>
        <w:t xml:space="preserve"> </w:t>
      </w:r>
      <w:r>
        <w:rPr>
          <w:rFonts w:ascii="Times New Roman" w:hAnsi="Times New Roman" w:cs="Times New Roman"/>
        </w:rPr>
        <w:t>Curves</w:t>
      </w:r>
    </w:p>
    <w:p w14:paraId="32B458B8" w14:textId="049C74A7" w:rsidR="00F774BE" w:rsidRDefault="00962820">
      <w:pPr>
        <w:pStyle w:val="BodyText"/>
        <w:spacing w:line="434" w:lineRule="auto"/>
        <w:ind w:right="5238"/>
        <w:rPr>
          <w:rFonts w:ascii="Times New Roman" w:hAnsi="Times New Roman" w:cs="Times New Roman"/>
        </w:rPr>
      </w:pPr>
      <w:r>
        <w:rPr>
          <w:noProof/>
        </w:rPr>
        <w:lastRenderedPageBreak/>
        <w:drawing>
          <wp:inline distT="0" distB="0" distL="0" distR="0" wp14:anchorId="1A0D9525" wp14:editId="363AB2BE">
            <wp:extent cx="5837034" cy="7141384"/>
            <wp:effectExtent l="0" t="0" r="0" b="2540"/>
            <wp:docPr id="1769288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1641" cy="7159255"/>
                    </a:xfrm>
                    <a:prstGeom prst="rect">
                      <a:avLst/>
                    </a:prstGeom>
                    <a:noFill/>
                    <a:ln>
                      <a:noFill/>
                    </a:ln>
                  </pic:spPr>
                </pic:pic>
              </a:graphicData>
            </a:graphic>
          </wp:inline>
        </w:drawing>
      </w:r>
    </w:p>
    <w:p w14:paraId="24184074" w14:textId="77777777" w:rsidR="001B69B0" w:rsidRDefault="001B69B0">
      <w:pPr>
        <w:pStyle w:val="BodyText"/>
        <w:spacing w:line="434" w:lineRule="auto"/>
        <w:ind w:right="5238"/>
        <w:rPr>
          <w:rFonts w:ascii="Times New Roman" w:hAnsi="Times New Roman" w:cs="Times New Roman"/>
        </w:rPr>
      </w:pPr>
    </w:p>
    <w:p w14:paraId="24184075" w14:textId="77777777" w:rsidR="001B69B0" w:rsidRDefault="001B69B0">
      <w:pPr>
        <w:pStyle w:val="BodyText"/>
        <w:spacing w:line="434" w:lineRule="auto"/>
        <w:ind w:right="5238"/>
        <w:rPr>
          <w:rFonts w:ascii="Times New Roman" w:hAnsi="Times New Roman" w:cs="Times New Roman"/>
        </w:rPr>
      </w:pPr>
    </w:p>
    <w:p w14:paraId="24184084" w14:textId="77777777" w:rsidR="001B69B0" w:rsidRDefault="00431564">
      <w:pPr>
        <w:pStyle w:val="Heading2"/>
        <w:ind w:left="2633"/>
        <w:rPr>
          <w:rFonts w:ascii="Times New Roman" w:hAnsi="Times New Roman" w:cs="Times New Roman"/>
        </w:rPr>
      </w:pPr>
      <w:r>
        <w:rPr>
          <w:rFonts w:ascii="Times New Roman" w:hAnsi="Times New Roman" w:cs="Times New Roman"/>
        </w:rPr>
        <w:t xml:space="preserve">Chapter 1. INTRODUCTION </w:t>
      </w:r>
    </w:p>
    <w:p w14:paraId="24184085" w14:textId="77777777" w:rsidR="001B69B0" w:rsidRDefault="001B69B0">
      <w:pPr>
        <w:pStyle w:val="Heading2"/>
        <w:ind w:left="2633"/>
        <w:rPr>
          <w:rFonts w:ascii="Times New Roman" w:hAnsi="Times New Roman" w:cs="Times New Roman"/>
          <w:b w:val="0"/>
          <w:bCs w:val="0"/>
          <w:sz w:val="22"/>
          <w:szCs w:val="22"/>
        </w:rPr>
      </w:pPr>
    </w:p>
    <w:p w14:paraId="24184086" w14:textId="77777777" w:rsidR="001B69B0" w:rsidRDefault="00431564">
      <w:pPr>
        <w:pStyle w:val="Heading2"/>
        <w:rPr>
          <w:rFonts w:ascii="Times New Roman" w:hAnsi="Times New Roman" w:cs="Times New Roman"/>
          <w:sz w:val="24"/>
          <w:szCs w:val="24"/>
        </w:rPr>
      </w:pPr>
      <w:r>
        <w:rPr>
          <w:rFonts w:ascii="Times New Roman" w:hAnsi="Times New Roman" w:cs="Times New Roman"/>
          <w:sz w:val="24"/>
          <w:szCs w:val="24"/>
        </w:rPr>
        <w:t xml:space="preserve">1.1 Background of Indian Cattle and Buffalo Breeds </w:t>
      </w:r>
    </w:p>
    <w:p w14:paraId="24184087" w14:textId="77777777" w:rsidR="001B69B0" w:rsidRDefault="001B69B0">
      <w:pPr>
        <w:pStyle w:val="Heading2"/>
        <w:ind w:left="2633"/>
        <w:jc w:val="both"/>
        <w:rPr>
          <w:rFonts w:ascii="Times New Roman" w:hAnsi="Times New Roman" w:cs="Times New Roman"/>
          <w:b w:val="0"/>
          <w:bCs w:val="0"/>
          <w:sz w:val="22"/>
          <w:szCs w:val="22"/>
        </w:rPr>
      </w:pPr>
    </w:p>
    <w:p w14:paraId="24184088" w14:textId="77777777" w:rsidR="001B69B0" w:rsidRDefault="00431564">
      <w:pPr>
        <w:pStyle w:val="Heading2"/>
        <w:spacing w:line="360" w:lineRule="auto"/>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India's livestock sector represents one of the world's largest and most genetically diverse cattle and buffalo populations. Our country </w:t>
      </w:r>
      <w:r>
        <w:rPr>
          <w:rFonts w:ascii="Times New Roman" w:hAnsi="Times New Roman" w:cs="Times New Roman"/>
          <w:b w:val="0"/>
          <w:bCs w:val="0"/>
          <w:sz w:val="20"/>
          <w:szCs w:val="20"/>
        </w:rPr>
        <w:lastRenderedPageBreak/>
        <w:t xml:space="preserve">is home to over 50 officially recognized indigenous breeds spread across different </w:t>
      </w:r>
      <w:proofErr w:type="spellStart"/>
      <w:r>
        <w:rPr>
          <w:rFonts w:ascii="Times New Roman" w:hAnsi="Times New Roman" w:cs="Times New Roman"/>
          <w:b w:val="0"/>
          <w:bCs w:val="0"/>
          <w:sz w:val="20"/>
          <w:szCs w:val="20"/>
        </w:rPr>
        <w:t>agro</w:t>
      </w:r>
      <w:proofErr w:type="spellEnd"/>
      <w:r>
        <w:rPr>
          <w:rFonts w:ascii="Times New Roman" w:hAnsi="Times New Roman" w:cs="Times New Roman"/>
          <w:b w:val="0"/>
          <w:bCs w:val="0"/>
          <w:sz w:val="20"/>
          <w:szCs w:val="20"/>
        </w:rPr>
        <w:t xml:space="preserve">-climatic regions, each adapted to local environmental conditions and farming practices over centuries. The cattle </w:t>
      </w:r>
      <w:proofErr w:type="gramStart"/>
      <w:r>
        <w:rPr>
          <w:rFonts w:ascii="Times New Roman" w:hAnsi="Times New Roman" w:cs="Times New Roman"/>
          <w:b w:val="0"/>
          <w:bCs w:val="0"/>
          <w:sz w:val="20"/>
          <w:szCs w:val="20"/>
        </w:rPr>
        <w:t>breeds</w:t>
      </w:r>
      <w:proofErr w:type="gramEnd"/>
      <w:r>
        <w:rPr>
          <w:rFonts w:ascii="Times New Roman" w:hAnsi="Times New Roman" w:cs="Times New Roman"/>
          <w:b w:val="0"/>
          <w:bCs w:val="0"/>
          <w:sz w:val="20"/>
          <w:szCs w:val="20"/>
        </w:rPr>
        <w:t xml:space="preserve"> we focused on—Gir, Sahiwal, Red Sindhi, Kankrej, </w:t>
      </w:r>
      <w:proofErr w:type="spellStart"/>
      <w:r>
        <w:rPr>
          <w:rFonts w:ascii="Times New Roman" w:hAnsi="Times New Roman" w:cs="Times New Roman"/>
          <w:b w:val="0"/>
          <w:bCs w:val="0"/>
          <w:sz w:val="20"/>
          <w:szCs w:val="20"/>
        </w:rPr>
        <w:t>Tharparkar</w:t>
      </w:r>
      <w:proofErr w:type="spellEnd"/>
      <w:r>
        <w:rPr>
          <w:rFonts w:ascii="Times New Roman" w:hAnsi="Times New Roman" w:cs="Times New Roman"/>
          <w:b w:val="0"/>
          <w:bCs w:val="0"/>
          <w:sz w:val="20"/>
          <w:szCs w:val="20"/>
        </w:rPr>
        <w:t xml:space="preserve">, and </w:t>
      </w:r>
      <w:proofErr w:type="spellStart"/>
      <w:r>
        <w:rPr>
          <w:rFonts w:ascii="Times New Roman" w:hAnsi="Times New Roman" w:cs="Times New Roman"/>
          <w:b w:val="0"/>
          <w:bCs w:val="0"/>
          <w:sz w:val="20"/>
          <w:szCs w:val="20"/>
        </w:rPr>
        <w:t>Ongole</w:t>
      </w:r>
      <w:proofErr w:type="spellEnd"/>
      <w:r>
        <w:rPr>
          <w:rFonts w:ascii="Times New Roman" w:hAnsi="Times New Roman" w:cs="Times New Roman"/>
          <w:b w:val="0"/>
          <w:bCs w:val="0"/>
          <w:sz w:val="20"/>
          <w:szCs w:val="20"/>
        </w:rPr>
        <w:t xml:space="preserve">—have been selectively bred for specific traits like milk yield, draught capability, heat tolerance, and disease resistance. Similarly, buffalo breeds such as Murrah, </w:t>
      </w:r>
      <w:proofErr w:type="spellStart"/>
      <w:r>
        <w:rPr>
          <w:rFonts w:ascii="Times New Roman" w:hAnsi="Times New Roman" w:cs="Times New Roman"/>
          <w:b w:val="0"/>
          <w:bCs w:val="0"/>
          <w:sz w:val="20"/>
          <w:szCs w:val="20"/>
        </w:rPr>
        <w:t>Jaffarabadi</w:t>
      </w:r>
      <w:proofErr w:type="spellEnd"/>
      <w:r>
        <w:rPr>
          <w:rFonts w:ascii="Times New Roman" w:hAnsi="Times New Roman" w:cs="Times New Roman"/>
          <w:b w:val="0"/>
          <w:bCs w:val="0"/>
          <w:sz w:val="20"/>
          <w:szCs w:val="20"/>
        </w:rPr>
        <w:t>, Mehsana, Surti, and Nagpuri have earned international recognition for their superior milk production and fat content. In fact, India leads the world in buffalo milk production, which underscores the economic importance of these breeds.</w:t>
      </w:r>
    </w:p>
    <w:p w14:paraId="24184089" w14:textId="77777777" w:rsidR="001B69B0" w:rsidRDefault="001B69B0">
      <w:pPr>
        <w:pStyle w:val="Heading2"/>
        <w:spacing w:line="360" w:lineRule="auto"/>
        <w:ind w:left="2633"/>
        <w:jc w:val="both"/>
        <w:rPr>
          <w:rFonts w:ascii="Times New Roman" w:hAnsi="Times New Roman" w:cs="Times New Roman"/>
          <w:b w:val="0"/>
          <w:bCs w:val="0"/>
          <w:sz w:val="20"/>
          <w:szCs w:val="20"/>
        </w:rPr>
      </w:pPr>
    </w:p>
    <w:p w14:paraId="2418408A" w14:textId="77777777" w:rsidR="001B69B0" w:rsidRDefault="00431564">
      <w:pPr>
        <w:pStyle w:val="Heading2"/>
        <w:spacing w:line="360" w:lineRule="auto"/>
        <w:jc w:val="both"/>
        <w:rPr>
          <w:rFonts w:ascii="Times New Roman" w:hAnsi="Times New Roman" w:cs="Times New Roman"/>
          <w:b w:val="0"/>
          <w:bCs w:val="0"/>
          <w:sz w:val="20"/>
          <w:szCs w:val="20"/>
        </w:rPr>
      </w:pPr>
      <w:r>
        <w:rPr>
          <w:rFonts w:ascii="Times New Roman" w:hAnsi="Times New Roman" w:cs="Times New Roman"/>
          <w:b w:val="0"/>
          <w:bCs w:val="0"/>
          <w:sz w:val="20"/>
          <w:szCs w:val="20"/>
        </w:rPr>
        <w:t>However, despite this genetic richness, identifying breeds accurately remains surprisingly difficult in practice. Currently, identification depends on visual assessment by experienced livestock inspectors who look for morphological features—coat color, horn shape, hump size, ear structure, body build, and facial characteristics. The problem with this approach is that it's subjective, labor-intensive, and inconsistent. Different evaluators can reach different conclusions about the same animal. Additionally, when we account for crossbred animals, seasonal variations in appearance, and the fact that some breeds look visually similar to untrained eyes, the challenge becomes even more pronounced. We realized that any systematic solution would need to handle this variability without relying on human expertise.</w:t>
      </w:r>
    </w:p>
    <w:p w14:paraId="2418408B" w14:textId="77777777" w:rsidR="001B69B0" w:rsidRDefault="001B69B0">
      <w:pPr>
        <w:pStyle w:val="Heading2"/>
        <w:spacing w:line="360" w:lineRule="auto"/>
        <w:ind w:left="2633"/>
        <w:jc w:val="both"/>
        <w:rPr>
          <w:rFonts w:ascii="Times New Roman" w:hAnsi="Times New Roman" w:cs="Times New Roman"/>
          <w:b w:val="0"/>
          <w:bCs w:val="0"/>
          <w:sz w:val="20"/>
          <w:szCs w:val="20"/>
        </w:rPr>
      </w:pPr>
    </w:p>
    <w:p w14:paraId="2418408C" w14:textId="77777777" w:rsidR="001B69B0" w:rsidRDefault="00431564">
      <w:pPr>
        <w:pStyle w:val="Heading2"/>
        <w:spacing w:line="360" w:lineRule="auto"/>
        <w:jc w:val="both"/>
        <w:rPr>
          <w:rFonts w:ascii="Times New Roman" w:hAnsi="Times New Roman" w:cs="Times New Roman"/>
          <w:sz w:val="20"/>
          <w:szCs w:val="20"/>
        </w:rPr>
      </w:pPr>
      <w:r>
        <w:rPr>
          <w:rFonts w:ascii="Times New Roman" w:hAnsi="Times New Roman" w:cs="Times New Roman"/>
          <w:sz w:val="20"/>
          <w:szCs w:val="20"/>
        </w:rPr>
        <w:t>1.2 Why Accurate Breed Identification Matters</w:t>
      </w:r>
    </w:p>
    <w:p w14:paraId="2418408D" w14:textId="77777777" w:rsidR="001B69B0" w:rsidRDefault="001B69B0">
      <w:pPr>
        <w:pStyle w:val="Heading2"/>
        <w:spacing w:line="360" w:lineRule="auto"/>
        <w:ind w:left="2633"/>
        <w:jc w:val="both"/>
        <w:rPr>
          <w:rFonts w:ascii="Times New Roman" w:hAnsi="Times New Roman" w:cs="Times New Roman"/>
          <w:b w:val="0"/>
          <w:bCs w:val="0"/>
          <w:sz w:val="20"/>
          <w:szCs w:val="20"/>
        </w:rPr>
      </w:pPr>
    </w:p>
    <w:p w14:paraId="2418408E" w14:textId="77777777" w:rsidR="001B69B0" w:rsidRDefault="00431564">
      <w:pPr>
        <w:pStyle w:val="Heading2"/>
        <w:spacing w:line="360" w:lineRule="auto"/>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When we started thinking about this project, we recognized that breed identification isn't just an academic problem—it has real, practical implications across multiple sectors. From a livestock management standpoint, knowing a breed enables farmers to make targeted breeding decisions that improve herd quality over time. Insurance companies that provide coverage to farmers depend on verified breed records to calculate appropriate compensation amounts when animals are lost. At the policy level, government initiatives like the National Digital Livestock Mission and the Bovine Genomics </w:t>
      </w:r>
      <w:proofErr w:type="spellStart"/>
      <w:r>
        <w:rPr>
          <w:rFonts w:ascii="Times New Roman" w:hAnsi="Times New Roman" w:cs="Times New Roman"/>
          <w:b w:val="0"/>
          <w:bCs w:val="0"/>
          <w:sz w:val="20"/>
          <w:szCs w:val="20"/>
        </w:rPr>
        <w:t>Programme</w:t>
      </w:r>
      <w:proofErr w:type="spellEnd"/>
      <w:r>
        <w:rPr>
          <w:rFonts w:ascii="Times New Roman" w:hAnsi="Times New Roman" w:cs="Times New Roman"/>
          <w:b w:val="0"/>
          <w:bCs w:val="0"/>
          <w:sz w:val="20"/>
          <w:szCs w:val="20"/>
        </w:rPr>
        <w:t xml:space="preserve"> need accurate breed data to design effective interventions and allocate subsidies fairly.</w:t>
      </w:r>
    </w:p>
    <w:p w14:paraId="2418408F" w14:textId="77777777" w:rsidR="001B69B0" w:rsidRDefault="001B69B0">
      <w:pPr>
        <w:pStyle w:val="Heading2"/>
        <w:spacing w:line="360" w:lineRule="auto"/>
        <w:ind w:left="2633"/>
        <w:jc w:val="both"/>
        <w:rPr>
          <w:rFonts w:ascii="Times New Roman" w:hAnsi="Times New Roman" w:cs="Times New Roman"/>
          <w:b w:val="0"/>
          <w:bCs w:val="0"/>
          <w:sz w:val="20"/>
          <w:szCs w:val="20"/>
        </w:rPr>
      </w:pPr>
    </w:p>
    <w:p w14:paraId="24184090" w14:textId="77777777" w:rsidR="001B69B0" w:rsidRDefault="00431564">
      <w:pPr>
        <w:pStyle w:val="Heading2"/>
        <w:spacing w:line="360" w:lineRule="auto"/>
        <w:jc w:val="both"/>
        <w:rPr>
          <w:rFonts w:ascii="Times New Roman" w:hAnsi="Times New Roman" w:cs="Times New Roman"/>
          <w:b w:val="0"/>
          <w:bCs w:val="0"/>
          <w:sz w:val="20"/>
          <w:szCs w:val="20"/>
        </w:rPr>
      </w:pPr>
      <w:r>
        <w:rPr>
          <w:rFonts w:ascii="Times New Roman" w:hAnsi="Times New Roman" w:cs="Times New Roman"/>
          <w:b w:val="0"/>
          <w:bCs w:val="0"/>
          <w:sz w:val="20"/>
          <w:szCs w:val="20"/>
        </w:rPr>
        <w:t xml:space="preserve">There's also a conservation aspect that we found compelling. Many indigenous breeds are gradually disappearing due to unregulated crossbreeding and the shift toward commercial breeds. Inaccurate breed records make this problem worse because we lose track of what's actually out there. An automated system could serve as a digital safeguard—essentially creating a way to monitor breed distribution and genetic purity in herds. On top of that, veterinary health programs benefit from knowing which breeds are present in a region, since some breeds are more susceptible to specific diseases and require breed-adapted health protocols. When we looked at the numbers, the economic stakes became clear: India's dairy sector is worth over Rs. 11 lakh </w:t>
      </w:r>
      <w:proofErr w:type="gramStart"/>
      <w:r>
        <w:rPr>
          <w:rFonts w:ascii="Times New Roman" w:hAnsi="Times New Roman" w:cs="Times New Roman"/>
          <w:b w:val="0"/>
          <w:bCs w:val="0"/>
          <w:sz w:val="20"/>
          <w:szCs w:val="20"/>
        </w:rPr>
        <w:t>crore</w:t>
      </w:r>
      <w:proofErr w:type="gramEnd"/>
      <w:r>
        <w:rPr>
          <w:rFonts w:ascii="Times New Roman" w:hAnsi="Times New Roman" w:cs="Times New Roman"/>
          <w:b w:val="0"/>
          <w:bCs w:val="0"/>
          <w:sz w:val="20"/>
          <w:szCs w:val="20"/>
        </w:rPr>
        <w:t>. Any tool that improves how farmers manage their herds or select breeding stock has the potential to create significant multiplier effects on rural incomes.</w:t>
      </w:r>
    </w:p>
    <w:p w14:paraId="3F7EC713" w14:textId="77777777" w:rsidR="006761AD" w:rsidRDefault="006761AD">
      <w:pPr>
        <w:pStyle w:val="Heading2"/>
        <w:spacing w:line="360" w:lineRule="auto"/>
        <w:jc w:val="both"/>
        <w:rPr>
          <w:rFonts w:ascii="Times New Roman" w:hAnsi="Times New Roman" w:cs="Times New Roman"/>
          <w:b w:val="0"/>
          <w:bCs w:val="0"/>
          <w:sz w:val="20"/>
          <w:szCs w:val="20"/>
        </w:rPr>
      </w:pPr>
    </w:p>
    <w:p w14:paraId="2FD27E4D" w14:textId="77777777" w:rsidR="006761AD" w:rsidRDefault="006761AD">
      <w:pPr>
        <w:pStyle w:val="Heading2"/>
        <w:spacing w:line="360" w:lineRule="auto"/>
        <w:jc w:val="both"/>
        <w:rPr>
          <w:rFonts w:ascii="Times New Roman" w:hAnsi="Times New Roman" w:cs="Times New Roman"/>
          <w:b w:val="0"/>
          <w:bCs w:val="0"/>
          <w:sz w:val="20"/>
          <w:szCs w:val="20"/>
        </w:rPr>
      </w:pPr>
    </w:p>
    <w:p w14:paraId="24184091" w14:textId="77777777" w:rsidR="001B69B0" w:rsidRDefault="001B69B0">
      <w:pPr>
        <w:pStyle w:val="Heading2"/>
        <w:spacing w:line="360" w:lineRule="auto"/>
        <w:ind w:left="2633"/>
        <w:jc w:val="both"/>
        <w:rPr>
          <w:rFonts w:ascii="Times New Roman" w:hAnsi="Times New Roman" w:cs="Times New Roman"/>
          <w:b w:val="0"/>
          <w:bCs w:val="0"/>
          <w:sz w:val="20"/>
          <w:szCs w:val="20"/>
        </w:rPr>
      </w:pPr>
    </w:p>
    <w:p w14:paraId="34A04A46" w14:textId="77777777" w:rsidR="00F774BE" w:rsidRDefault="00F774BE">
      <w:pPr>
        <w:pStyle w:val="Heading2"/>
        <w:spacing w:line="360" w:lineRule="auto"/>
        <w:jc w:val="both"/>
        <w:rPr>
          <w:rFonts w:ascii="Times New Roman" w:hAnsi="Times New Roman" w:cs="Times New Roman"/>
          <w:sz w:val="20"/>
          <w:szCs w:val="20"/>
        </w:rPr>
      </w:pPr>
    </w:p>
    <w:p w14:paraId="24184092" w14:textId="76264133" w:rsidR="001B69B0" w:rsidRPr="00F774BE" w:rsidRDefault="00431564">
      <w:pPr>
        <w:pStyle w:val="Heading2"/>
        <w:spacing w:line="360" w:lineRule="auto"/>
        <w:jc w:val="both"/>
        <w:rPr>
          <w:rFonts w:ascii="Times New Roman" w:hAnsi="Times New Roman" w:cs="Times New Roman"/>
          <w:b w:val="0"/>
          <w:bCs w:val="0"/>
          <w:sz w:val="24"/>
          <w:szCs w:val="24"/>
        </w:rPr>
      </w:pPr>
      <w:r w:rsidRPr="00F774BE">
        <w:rPr>
          <w:rFonts w:ascii="Times New Roman" w:hAnsi="Times New Roman" w:cs="Times New Roman"/>
          <w:b w:val="0"/>
          <w:bCs w:val="0"/>
          <w:sz w:val="24"/>
          <w:szCs w:val="24"/>
        </w:rPr>
        <w:t>1.3 Deep Learning and Computer Vision as a Solution</w:t>
      </w:r>
    </w:p>
    <w:p w14:paraId="24184093" w14:textId="77777777" w:rsidR="001B69B0" w:rsidRDefault="001B69B0">
      <w:pPr>
        <w:pStyle w:val="Heading2"/>
        <w:spacing w:line="360" w:lineRule="auto"/>
        <w:ind w:left="2633"/>
        <w:jc w:val="both"/>
        <w:rPr>
          <w:rFonts w:ascii="Times New Roman" w:hAnsi="Times New Roman" w:cs="Times New Roman"/>
          <w:b w:val="0"/>
          <w:bCs w:val="0"/>
          <w:sz w:val="20"/>
          <w:szCs w:val="20"/>
        </w:rPr>
      </w:pPr>
    </w:p>
    <w:p w14:paraId="24184097" w14:textId="60A3E938" w:rsidR="001B69B0" w:rsidRDefault="00431564" w:rsidP="006761AD">
      <w:pPr>
        <w:pStyle w:val="Heading2"/>
        <w:spacing w:line="360" w:lineRule="auto"/>
        <w:jc w:val="both"/>
        <w:rPr>
          <w:rFonts w:ascii="Times New Roman" w:hAnsi="Times New Roman" w:cs="Times New Roman"/>
          <w:b w:val="0"/>
          <w:bCs w:val="0"/>
          <w:sz w:val="22"/>
          <w:szCs w:val="22"/>
        </w:rPr>
      </w:pPr>
      <w:r>
        <w:rPr>
          <w:rFonts w:ascii="Times New Roman" w:hAnsi="Times New Roman" w:cs="Times New Roman"/>
          <w:b w:val="0"/>
          <w:bCs w:val="0"/>
          <w:sz w:val="20"/>
          <w:szCs w:val="20"/>
        </w:rPr>
        <w:lastRenderedPageBreak/>
        <w:t>Over the past decade, deep learning has fundamentally changed what's possible in computer vision. Convolutional Neural Networks and Vision Transformers now regularly outperform humans on image classification tasks, from recognizing faces to interpreting medical scans. These breakthroughs translate directly to what we're trying to do—at its core, cattle breed recognition is a fine-grained visual classification problem where we need to distinguish between similar-looking animals based on subtle morphological differences.</w:t>
      </w:r>
    </w:p>
    <w:p w14:paraId="24184098" w14:textId="77777777" w:rsidR="001B69B0" w:rsidRDefault="001B69B0">
      <w:pPr>
        <w:pStyle w:val="Heading2"/>
        <w:spacing w:line="360" w:lineRule="auto"/>
        <w:rPr>
          <w:rFonts w:ascii="Times New Roman" w:hAnsi="Times New Roman" w:cs="Times New Roman"/>
          <w:b w:val="0"/>
          <w:bCs w:val="0"/>
          <w:sz w:val="22"/>
          <w:szCs w:val="22"/>
        </w:rPr>
      </w:pPr>
    </w:p>
    <w:p w14:paraId="24184099" w14:textId="77777777" w:rsidR="001B69B0" w:rsidRDefault="00431564">
      <w:pPr>
        <w:pStyle w:val="Heading2"/>
        <w:spacing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Older approaches to automated cattle identification used hand-engineered features like Local Binary Patterns or Histogram of Oriented Gradients. These methods worked to some degree, but they struggled with real-world complications like variable lighting, cluttered backgrounds, different animal poses, and partial occlusion. The shift to deep learning changed this fundamentally. Instead of manually defining what features matter, we can let neural networks learn directly from raw image data. This end-to-end learning approach is much more robust and accurate, and it eliminates the need for manual feature engineering.</w:t>
      </w:r>
    </w:p>
    <w:p w14:paraId="2418409A" w14:textId="77777777" w:rsidR="001B69B0" w:rsidRDefault="001B69B0">
      <w:pPr>
        <w:pStyle w:val="Heading2"/>
        <w:spacing w:line="360" w:lineRule="auto"/>
        <w:ind w:left="2633"/>
        <w:jc w:val="both"/>
        <w:rPr>
          <w:rFonts w:ascii="Times New Roman" w:hAnsi="Times New Roman" w:cs="Times New Roman"/>
          <w:b w:val="0"/>
          <w:bCs w:val="0"/>
          <w:sz w:val="22"/>
          <w:szCs w:val="22"/>
        </w:rPr>
      </w:pPr>
    </w:p>
    <w:p w14:paraId="2418409B" w14:textId="77777777" w:rsidR="001B69B0" w:rsidRDefault="00431564">
      <w:pPr>
        <w:pStyle w:val="Heading2"/>
        <w:spacing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What made this project feasible for a student team was transfer learning. Pre-trained models that have already learned features from massive datasets like ImageNet can be fine-tuned on smaller domain-specific datasets. This means we could achieve good results without needing millions of labeled cattle images. Additionally, mobile-optimized architectures like MobileNetV3 and </w:t>
      </w:r>
      <w:proofErr w:type="spellStart"/>
      <w:r>
        <w:rPr>
          <w:rFonts w:ascii="Times New Roman" w:hAnsi="Times New Roman" w:cs="Times New Roman"/>
          <w:b w:val="0"/>
          <w:bCs w:val="0"/>
          <w:sz w:val="22"/>
          <w:szCs w:val="22"/>
        </w:rPr>
        <w:t>EfficientNet</w:t>
      </w:r>
      <w:proofErr w:type="spellEnd"/>
      <w:r>
        <w:rPr>
          <w:rFonts w:ascii="Times New Roman" w:hAnsi="Times New Roman" w:cs="Times New Roman"/>
          <w:b w:val="0"/>
          <w:bCs w:val="0"/>
          <w:sz w:val="22"/>
          <w:szCs w:val="22"/>
        </w:rPr>
        <w:t xml:space="preserve"> make real-time inference possible on standard smartphones, which opens doors to actual field deployment—farmers and veterinarians in remote areas could potentially use this system directly.</w:t>
      </w:r>
    </w:p>
    <w:p w14:paraId="2418409C" w14:textId="77777777" w:rsidR="001B69B0" w:rsidRDefault="001B69B0">
      <w:pPr>
        <w:pStyle w:val="Heading2"/>
        <w:spacing w:line="360" w:lineRule="auto"/>
        <w:ind w:left="2633"/>
        <w:rPr>
          <w:rFonts w:ascii="Times New Roman" w:hAnsi="Times New Roman" w:cs="Times New Roman"/>
          <w:b w:val="0"/>
          <w:bCs w:val="0"/>
          <w:sz w:val="22"/>
          <w:szCs w:val="22"/>
        </w:rPr>
      </w:pPr>
    </w:p>
    <w:p w14:paraId="2418409D" w14:textId="77777777" w:rsidR="001B69B0" w:rsidRDefault="00431564">
      <w:pPr>
        <w:pStyle w:val="Heading2"/>
        <w:spacing w:line="360" w:lineRule="auto"/>
        <w:rPr>
          <w:rFonts w:ascii="Times New Roman" w:hAnsi="Times New Roman" w:cs="Times New Roman"/>
          <w:sz w:val="24"/>
          <w:szCs w:val="24"/>
        </w:rPr>
      </w:pPr>
      <w:r>
        <w:rPr>
          <w:rFonts w:ascii="Times New Roman" w:hAnsi="Times New Roman" w:cs="Times New Roman"/>
          <w:sz w:val="24"/>
          <w:szCs w:val="24"/>
        </w:rPr>
        <w:t>1.4 What We Set Out to Build</w:t>
      </w:r>
    </w:p>
    <w:p w14:paraId="2418409E" w14:textId="77777777" w:rsidR="001B69B0" w:rsidRDefault="001B69B0">
      <w:pPr>
        <w:pStyle w:val="Heading2"/>
        <w:spacing w:line="360" w:lineRule="auto"/>
        <w:ind w:left="2633"/>
        <w:rPr>
          <w:rFonts w:ascii="Times New Roman" w:hAnsi="Times New Roman" w:cs="Times New Roman"/>
          <w:b w:val="0"/>
          <w:bCs w:val="0"/>
          <w:sz w:val="22"/>
          <w:szCs w:val="22"/>
        </w:rPr>
      </w:pPr>
    </w:p>
    <w:p w14:paraId="2418409F" w14:textId="77777777" w:rsidR="001B69B0" w:rsidRDefault="00431564">
      <w:pPr>
        <w:pStyle w:val="Heading2"/>
        <w:spacing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For this project, we decided to focus on three main objectives. First, we wanted to design and develop an AI system capable of classifying India's major cattle and buffalo breeds from images. Second, we needed to create a comprehensive dataset that captured different breeds across various viewing angles, lighting conditions, and backgrounds—we focused on seven key native breeds: Gir, Sahiwal, Red Sindhi, Kankrej, Murrah, </w:t>
      </w:r>
      <w:proofErr w:type="spellStart"/>
      <w:r>
        <w:rPr>
          <w:rFonts w:ascii="Times New Roman" w:hAnsi="Times New Roman" w:cs="Times New Roman"/>
          <w:b w:val="0"/>
          <w:bCs w:val="0"/>
          <w:sz w:val="22"/>
          <w:szCs w:val="22"/>
        </w:rPr>
        <w:t>Jaffarabadi</w:t>
      </w:r>
      <w:proofErr w:type="spellEnd"/>
      <w:r>
        <w:rPr>
          <w:rFonts w:ascii="Times New Roman" w:hAnsi="Times New Roman" w:cs="Times New Roman"/>
          <w:b w:val="0"/>
          <w:bCs w:val="0"/>
          <w:sz w:val="22"/>
          <w:szCs w:val="22"/>
        </w:rPr>
        <w:t>, and Mehsana. Third, we planned to evaluate several state-of-the-art pre-trained architectures including ResNet-50, EfficientNetB3, MobileNetV3, Vision Transformer (</w:t>
      </w:r>
      <w:proofErr w:type="spellStart"/>
      <w:r>
        <w:rPr>
          <w:rFonts w:ascii="Times New Roman" w:hAnsi="Times New Roman" w:cs="Times New Roman"/>
          <w:b w:val="0"/>
          <w:bCs w:val="0"/>
          <w:sz w:val="22"/>
          <w:szCs w:val="22"/>
        </w:rPr>
        <w:t>ViT</w:t>
      </w:r>
      <w:proofErr w:type="spellEnd"/>
      <w:r>
        <w:rPr>
          <w:rFonts w:ascii="Times New Roman" w:hAnsi="Times New Roman" w:cs="Times New Roman"/>
          <w:b w:val="0"/>
          <w:bCs w:val="0"/>
          <w:sz w:val="22"/>
          <w:szCs w:val="22"/>
        </w:rPr>
        <w:t>-B/16), and Swin Transformer to see which ones performed best for this specific problem.</w:t>
      </w:r>
    </w:p>
    <w:p w14:paraId="241840A0" w14:textId="77777777" w:rsidR="001B69B0" w:rsidRDefault="001B69B0">
      <w:pPr>
        <w:pStyle w:val="Heading2"/>
        <w:spacing w:line="360" w:lineRule="auto"/>
        <w:ind w:left="2633"/>
        <w:jc w:val="both"/>
        <w:rPr>
          <w:rFonts w:ascii="Times New Roman" w:hAnsi="Times New Roman" w:cs="Times New Roman"/>
          <w:b w:val="0"/>
          <w:bCs w:val="0"/>
          <w:sz w:val="22"/>
          <w:szCs w:val="22"/>
        </w:rPr>
      </w:pPr>
    </w:p>
    <w:p w14:paraId="241840A1" w14:textId="77777777" w:rsidR="001B69B0" w:rsidRDefault="00431564">
      <w:pPr>
        <w:pStyle w:val="Heading2"/>
        <w:spacing w:line="360" w:lineRule="auto"/>
        <w:jc w:val="both"/>
        <w:rPr>
          <w:rFonts w:ascii="Times New Roman" w:hAnsi="Times New Roman" w:cs="Times New Roman"/>
        </w:rPr>
      </w:pPr>
      <w:r>
        <w:rPr>
          <w:rFonts w:ascii="Times New Roman" w:hAnsi="Times New Roman" w:cs="Times New Roman"/>
          <w:b w:val="0"/>
          <w:bCs w:val="0"/>
          <w:sz w:val="22"/>
          <w:szCs w:val="22"/>
        </w:rPr>
        <w:t>Our approach was to leverage transfer learning rather than train models from scratch, which aligned with both practical constraints and best practices in the field. We expected that comparing these diverse architectures would give us insights into which models work best for cattle breed recognition and what trade-offs exist between accuracy and computational efficiency—an important consideration if this system ever needs to run on mobile devices in the field.</w:t>
      </w:r>
    </w:p>
    <w:p w14:paraId="03AE43DB" w14:textId="77777777" w:rsidR="00F774BE" w:rsidRDefault="00F774BE">
      <w:pPr>
        <w:pStyle w:val="Heading2"/>
        <w:ind w:left="2633"/>
        <w:rPr>
          <w:rFonts w:ascii="Times New Roman" w:hAnsi="Times New Roman" w:cs="Times New Roman"/>
        </w:rPr>
      </w:pPr>
    </w:p>
    <w:p w14:paraId="241840A2" w14:textId="2B9163CC" w:rsidR="001B69B0" w:rsidRDefault="00431564">
      <w:pPr>
        <w:pStyle w:val="Heading2"/>
        <w:ind w:left="2633"/>
        <w:rPr>
          <w:rFonts w:ascii="Times New Roman" w:hAnsi="Times New Roman" w:cs="Times New Roman"/>
        </w:rPr>
      </w:pPr>
      <w:r>
        <w:rPr>
          <w:rFonts w:ascii="Times New Roman" w:hAnsi="Times New Roman" w:cs="Times New Roman"/>
        </w:rPr>
        <w:lastRenderedPageBreak/>
        <w:t>Chapter</w:t>
      </w:r>
      <w:r>
        <w:rPr>
          <w:rFonts w:ascii="Times New Roman" w:hAnsi="Times New Roman" w:cs="Times New Roman"/>
          <w:spacing w:val="-4"/>
        </w:rPr>
        <w:t xml:space="preserve"> </w:t>
      </w:r>
      <w:r>
        <w:rPr>
          <w:rFonts w:ascii="Times New Roman" w:hAnsi="Times New Roman" w:cs="Times New Roman"/>
        </w:rPr>
        <w:t>2:</w:t>
      </w:r>
      <w:r>
        <w:rPr>
          <w:rFonts w:ascii="Times New Roman" w:hAnsi="Times New Roman" w:cs="Times New Roman"/>
          <w:spacing w:val="-5"/>
        </w:rPr>
        <w:t xml:space="preserve"> </w:t>
      </w:r>
      <w:r>
        <w:rPr>
          <w:rFonts w:ascii="Times New Roman" w:hAnsi="Times New Roman" w:cs="Times New Roman"/>
        </w:rPr>
        <w:t>Profile</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spacing w:val="-2"/>
        </w:rPr>
        <w:t>Problem</w:t>
      </w:r>
    </w:p>
    <w:p w14:paraId="241840A3" w14:textId="77777777" w:rsidR="001B69B0" w:rsidRDefault="00431564">
      <w:pPr>
        <w:pStyle w:val="Heading3"/>
        <w:numPr>
          <w:ilvl w:val="1"/>
          <w:numId w:val="1"/>
        </w:numPr>
        <w:tabs>
          <w:tab w:val="left" w:pos="527"/>
        </w:tabs>
        <w:spacing w:before="242"/>
        <w:ind w:left="527" w:hanging="400"/>
        <w:rPr>
          <w:rFonts w:ascii="Times New Roman" w:hAnsi="Times New Roman" w:cs="Times New Roman"/>
        </w:rPr>
      </w:pPr>
      <w:bookmarkStart w:id="0" w:name="_Toc30656"/>
      <w:r>
        <w:rPr>
          <w:rFonts w:ascii="Times New Roman" w:hAnsi="Times New Roman" w:cs="Times New Roman"/>
        </w:rPr>
        <w:t>Problem</w:t>
      </w:r>
      <w:r>
        <w:rPr>
          <w:rFonts w:ascii="Times New Roman" w:hAnsi="Times New Roman" w:cs="Times New Roman"/>
          <w:spacing w:val="-8"/>
        </w:rPr>
        <w:t xml:space="preserve"> </w:t>
      </w:r>
      <w:r>
        <w:rPr>
          <w:rFonts w:ascii="Times New Roman" w:hAnsi="Times New Roman" w:cs="Times New Roman"/>
          <w:spacing w:val="-2"/>
        </w:rPr>
        <w:t>Statement</w:t>
      </w:r>
      <w:bookmarkEnd w:id="0"/>
    </w:p>
    <w:p w14:paraId="241840A4" w14:textId="77777777" w:rsidR="001B69B0" w:rsidRDefault="00431564">
      <w:pPr>
        <w:pStyle w:val="BodyText"/>
        <w:spacing w:before="80" w:line="360" w:lineRule="auto"/>
        <w:ind w:right="970"/>
        <w:jc w:val="both"/>
        <w:rPr>
          <w:rFonts w:ascii="Times New Roman" w:hAnsi="Times New Roman"/>
        </w:rPr>
      </w:pPr>
      <w:r>
        <w:rPr>
          <w:rFonts w:ascii="Times New Roman" w:hAnsi="Times New Roman"/>
        </w:rPr>
        <w:t>is the backbone of its dairy industry and culture. But the identification of these India has a remarkable diversity of indigenous cattle and buffalo breeds that constitute the breeds in field conditions continues to be a challenge that hampers livestock management, genetic conservation, insurance and subsidy verification and disbursement. Traditional methods of identifying breeds are based solely on the visual appraisal of professional inspectors, and are time-consuming, costly, inexact and ultimately impractical in a country with more than 500 million livestock animals.</w:t>
      </w:r>
    </w:p>
    <w:p w14:paraId="241840A5" w14:textId="77777777" w:rsidR="001B69B0" w:rsidRDefault="00431564">
      <w:pPr>
        <w:pStyle w:val="BodyText"/>
        <w:spacing w:before="80" w:line="360" w:lineRule="auto"/>
        <w:ind w:right="970"/>
        <w:jc w:val="both"/>
        <w:rPr>
          <w:rFonts w:ascii="Times New Roman" w:hAnsi="Times New Roman"/>
        </w:rPr>
      </w:pPr>
      <w:r>
        <w:rPr>
          <w:rFonts w:ascii="Times New Roman" w:hAnsi="Times New Roman"/>
        </w:rPr>
        <w:t>This task is made all the more challenging by several factors in the Indian scenario. India has many visually similar breeds, which are hard to differentiate even by a trained eye. Crossbred animals, prevalent in commercial dairy farms, exhibit characteristics of more than one breed. Identification in the field - under varying lighting conditions, in dusty or busy backgrounds, with animals in motion and at varying angles - further adds to the variability that cannot be accommodated by rule-based and traditional machine learning methods.</w:t>
      </w:r>
    </w:p>
    <w:p w14:paraId="241840A6" w14:textId="77777777" w:rsidR="001B69B0" w:rsidRDefault="00431564">
      <w:pPr>
        <w:pStyle w:val="BodyText"/>
        <w:spacing w:before="80" w:line="360" w:lineRule="auto"/>
        <w:ind w:right="970"/>
        <w:jc w:val="both"/>
        <w:rPr>
          <w:rFonts w:ascii="Times New Roman" w:hAnsi="Times New Roman"/>
        </w:rPr>
      </w:pPr>
      <w:r>
        <w:rPr>
          <w:rFonts w:ascii="Times New Roman" w:hAnsi="Times New Roman"/>
        </w:rPr>
        <w:t>The lack of an effective automated identification system has led to various challenges: fraudulent insurance claims, based on incorrect breed identification, erroneous livestock population data, impediments to genetic improvement and inability to track the source of disease outbreaks in specific breed populations. An intelligent, scalable and deployable system is needed that can perform accurate breed identification from standard digital images, in the real conditions of a farm environment without requiring special equipment and users.</w:t>
      </w:r>
    </w:p>
    <w:p w14:paraId="241840A7" w14:textId="77777777" w:rsidR="001B69B0" w:rsidRDefault="00431564">
      <w:pPr>
        <w:pStyle w:val="BodyText"/>
        <w:spacing w:before="80" w:line="360" w:lineRule="auto"/>
        <w:ind w:right="970"/>
        <w:jc w:val="both"/>
        <w:rPr>
          <w:rFonts w:ascii="Times New Roman" w:hAnsi="Times New Roman" w:cs="Times New Roman"/>
        </w:rPr>
      </w:pPr>
      <w:r>
        <w:rPr>
          <w:rFonts w:ascii="Times New Roman" w:hAnsi="Times New Roman" w:cs="Times New Roman"/>
        </w:rPr>
        <w:t>The absence of a robust automated identification system has created tangible problems: fraudulent insurance claims based on misrepresented breeds, inaccurate livestock census data, barriers to genetic improvement programs, and inability to trace disease outbreak sources to specific breed populations. What is needed is an intelligent, scalable, and deployable system capable</w:t>
      </w:r>
      <w:r>
        <w:rPr>
          <w:rFonts w:ascii="Times New Roman" w:hAnsi="Times New Roman" w:cs="Times New Roman"/>
          <w:spacing w:val="-10"/>
        </w:rPr>
        <w:t xml:space="preserve"> </w:t>
      </w:r>
      <w:r>
        <w:rPr>
          <w:rFonts w:ascii="Times New Roman" w:hAnsi="Times New Roman" w:cs="Times New Roman"/>
        </w:rPr>
        <w:t>of</w:t>
      </w:r>
      <w:r>
        <w:rPr>
          <w:rFonts w:ascii="Times New Roman" w:hAnsi="Times New Roman" w:cs="Times New Roman"/>
          <w:spacing w:val="-11"/>
        </w:rPr>
        <w:t xml:space="preserve"> </w:t>
      </w:r>
      <w:r>
        <w:rPr>
          <w:rFonts w:ascii="Times New Roman" w:hAnsi="Times New Roman" w:cs="Times New Roman"/>
        </w:rPr>
        <w:t>performing</w:t>
      </w:r>
      <w:r>
        <w:rPr>
          <w:rFonts w:ascii="Times New Roman" w:hAnsi="Times New Roman" w:cs="Times New Roman"/>
          <w:spacing w:val="-10"/>
        </w:rPr>
        <w:t xml:space="preserve"> </w:t>
      </w:r>
      <w:r>
        <w:rPr>
          <w:rFonts w:ascii="Times New Roman" w:hAnsi="Times New Roman" w:cs="Times New Roman"/>
        </w:rPr>
        <w:t>accurate</w:t>
      </w:r>
      <w:r>
        <w:rPr>
          <w:rFonts w:ascii="Times New Roman" w:hAnsi="Times New Roman" w:cs="Times New Roman"/>
          <w:spacing w:val="-12"/>
        </w:rPr>
        <w:t xml:space="preserve"> </w:t>
      </w:r>
      <w:r>
        <w:rPr>
          <w:rFonts w:ascii="Times New Roman" w:hAnsi="Times New Roman" w:cs="Times New Roman"/>
        </w:rPr>
        <w:t>breed</w:t>
      </w:r>
      <w:r>
        <w:rPr>
          <w:rFonts w:ascii="Times New Roman" w:hAnsi="Times New Roman" w:cs="Times New Roman"/>
          <w:spacing w:val="-12"/>
        </w:rPr>
        <w:t xml:space="preserve"> </w:t>
      </w:r>
      <w:r>
        <w:rPr>
          <w:rFonts w:ascii="Times New Roman" w:hAnsi="Times New Roman" w:cs="Times New Roman"/>
        </w:rPr>
        <w:t>identification</w:t>
      </w:r>
      <w:r>
        <w:rPr>
          <w:rFonts w:ascii="Times New Roman" w:hAnsi="Times New Roman" w:cs="Times New Roman"/>
          <w:spacing w:val="-10"/>
        </w:rPr>
        <w:t xml:space="preserve"> </w:t>
      </w:r>
      <w:r>
        <w:rPr>
          <w:rFonts w:ascii="Times New Roman" w:hAnsi="Times New Roman" w:cs="Times New Roman"/>
        </w:rPr>
        <w:t>from</w:t>
      </w:r>
      <w:r>
        <w:rPr>
          <w:rFonts w:ascii="Times New Roman" w:hAnsi="Times New Roman" w:cs="Times New Roman"/>
          <w:spacing w:val="-11"/>
        </w:rPr>
        <w:t xml:space="preserve"> </w:t>
      </w:r>
      <w:r>
        <w:rPr>
          <w:rFonts w:ascii="Times New Roman" w:hAnsi="Times New Roman" w:cs="Times New Roman"/>
        </w:rPr>
        <w:t>standard</w:t>
      </w:r>
      <w:r>
        <w:rPr>
          <w:rFonts w:ascii="Times New Roman" w:hAnsi="Times New Roman" w:cs="Times New Roman"/>
          <w:spacing w:val="-12"/>
        </w:rPr>
        <w:t xml:space="preserve"> </w:t>
      </w:r>
      <w:r>
        <w:rPr>
          <w:rFonts w:ascii="Times New Roman" w:hAnsi="Times New Roman" w:cs="Times New Roman"/>
        </w:rPr>
        <w:t>digital</w:t>
      </w:r>
      <w:r>
        <w:rPr>
          <w:rFonts w:ascii="Times New Roman" w:hAnsi="Times New Roman" w:cs="Times New Roman"/>
          <w:spacing w:val="-11"/>
        </w:rPr>
        <w:t xml:space="preserve"> </w:t>
      </w:r>
      <w:r>
        <w:rPr>
          <w:rFonts w:ascii="Times New Roman" w:hAnsi="Times New Roman" w:cs="Times New Roman"/>
        </w:rPr>
        <w:t>photographs,</w:t>
      </w:r>
      <w:r>
        <w:rPr>
          <w:rFonts w:ascii="Times New Roman" w:hAnsi="Times New Roman" w:cs="Times New Roman"/>
          <w:spacing w:val="-8"/>
        </w:rPr>
        <w:t xml:space="preserve"> </w:t>
      </w:r>
      <w:r>
        <w:rPr>
          <w:rFonts w:ascii="Times New Roman" w:hAnsi="Times New Roman" w:cs="Times New Roman"/>
        </w:rPr>
        <w:t>under</w:t>
      </w:r>
      <w:r>
        <w:rPr>
          <w:rFonts w:ascii="Times New Roman" w:hAnsi="Times New Roman" w:cs="Times New Roman"/>
          <w:spacing w:val="-11"/>
        </w:rPr>
        <w:t xml:space="preserve"> </w:t>
      </w:r>
      <w:r>
        <w:rPr>
          <w:rFonts w:ascii="Times New Roman" w:hAnsi="Times New Roman" w:cs="Times New Roman"/>
        </w:rPr>
        <w:t>real- world farm conditions, without requiring specialized hardware or expert users.</w:t>
      </w:r>
    </w:p>
    <w:p w14:paraId="241840A8" w14:textId="77777777" w:rsidR="001B69B0" w:rsidRDefault="001B69B0">
      <w:pPr>
        <w:pStyle w:val="BodyText"/>
        <w:ind w:left="0"/>
        <w:rPr>
          <w:rFonts w:ascii="Times New Roman" w:hAnsi="Times New Roman" w:cs="Times New Roman"/>
        </w:rPr>
      </w:pPr>
    </w:p>
    <w:p w14:paraId="241840A9" w14:textId="77777777" w:rsidR="001B69B0" w:rsidRDefault="001B69B0">
      <w:pPr>
        <w:pStyle w:val="BodyText"/>
        <w:spacing w:before="70"/>
        <w:ind w:left="0"/>
        <w:rPr>
          <w:rFonts w:ascii="Times New Roman" w:hAnsi="Times New Roman" w:cs="Times New Roman"/>
        </w:rPr>
      </w:pPr>
    </w:p>
    <w:p w14:paraId="241840AA" w14:textId="77777777" w:rsidR="001B69B0" w:rsidRDefault="00431564">
      <w:pPr>
        <w:pStyle w:val="Heading3"/>
        <w:numPr>
          <w:ilvl w:val="1"/>
          <w:numId w:val="1"/>
        </w:numPr>
        <w:tabs>
          <w:tab w:val="left" w:pos="527"/>
        </w:tabs>
        <w:ind w:left="527" w:hanging="400"/>
        <w:rPr>
          <w:rFonts w:ascii="Times New Roman" w:hAnsi="Times New Roman" w:cs="Times New Roman"/>
        </w:rPr>
      </w:pPr>
      <w:r>
        <w:rPr>
          <w:rFonts w:ascii="Times New Roman" w:hAnsi="Times New Roman" w:cs="Times New Roman"/>
        </w:rPr>
        <w:t>Real-World</w:t>
      </w:r>
      <w:r>
        <w:rPr>
          <w:rFonts w:ascii="Times New Roman" w:hAnsi="Times New Roman" w:cs="Times New Roman"/>
          <w:spacing w:val="-4"/>
        </w:rPr>
        <w:t xml:space="preserve"> </w:t>
      </w:r>
      <w:r>
        <w:rPr>
          <w:rFonts w:ascii="Times New Roman" w:hAnsi="Times New Roman" w:cs="Times New Roman"/>
          <w:spacing w:val="-2"/>
        </w:rPr>
        <w:t>Relevance</w:t>
      </w:r>
    </w:p>
    <w:p w14:paraId="241840AB" w14:textId="77777777" w:rsidR="001B69B0" w:rsidRDefault="00431564">
      <w:pPr>
        <w:pStyle w:val="BodyText"/>
        <w:spacing w:before="81" w:line="360" w:lineRule="auto"/>
        <w:ind w:right="971"/>
        <w:jc w:val="both"/>
        <w:rPr>
          <w:rFonts w:ascii="Times New Roman" w:hAnsi="Times New Roman"/>
        </w:rPr>
      </w:pPr>
      <w:r>
        <w:rPr>
          <w:rFonts w:ascii="Times New Roman" w:hAnsi="Times New Roman"/>
        </w:rPr>
        <w:t xml:space="preserve">This is a problem of high economic and social importance. India produces over 230 million metric </w:t>
      </w:r>
      <w:proofErr w:type="spellStart"/>
      <w:r>
        <w:rPr>
          <w:rFonts w:ascii="Times New Roman" w:hAnsi="Times New Roman"/>
        </w:rPr>
        <w:t>tonnes</w:t>
      </w:r>
      <w:proofErr w:type="spellEnd"/>
      <w:r>
        <w:rPr>
          <w:rFonts w:ascii="Times New Roman" w:hAnsi="Times New Roman"/>
        </w:rPr>
        <w:t xml:space="preserve"> of milk every year, and accurate breeding knowledge of the herd composition dictates the correct feeding method, breeding decisions and milk yield. For small farmers - the majority of livestock owners in India - misclassification of breed can translate into lost revenue due to sub-optimal breeding choices or insurance claims.</w:t>
      </w:r>
    </w:p>
    <w:p w14:paraId="241840AC" w14:textId="77777777" w:rsidR="001B69B0" w:rsidRDefault="00431564">
      <w:pPr>
        <w:pStyle w:val="BodyText"/>
        <w:spacing w:before="81" w:line="360" w:lineRule="auto"/>
        <w:ind w:right="971"/>
        <w:jc w:val="both"/>
        <w:rPr>
          <w:rFonts w:ascii="Times New Roman" w:hAnsi="Times New Roman" w:cs="Times New Roman"/>
        </w:rPr>
      </w:pPr>
      <w:r>
        <w:rPr>
          <w:rFonts w:ascii="Times New Roman" w:hAnsi="Times New Roman"/>
        </w:rPr>
        <w:t xml:space="preserve">At the national level, initiatives like Rashtriya Gokul Mission (RGM) to conserve and improve indigenous cattle are based on breed-specific funding and monitoring, and require confirmation of breed identity. The e-Gopala digital livestock management system, introduced by the Government of India, envisages a digital </w:t>
      </w:r>
      <w:r>
        <w:rPr>
          <w:rFonts w:ascii="Times New Roman" w:hAnsi="Times New Roman"/>
        </w:rPr>
        <w:lastRenderedPageBreak/>
        <w:t xml:space="preserve">register of all cattle and buffalo in the country, which requires rapid automated breed identification methods for scaling </w:t>
      </w:r>
      <w:proofErr w:type="spellStart"/>
      <w:r>
        <w:rPr>
          <w:rFonts w:ascii="Times New Roman" w:hAnsi="Times New Roman"/>
        </w:rPr>
        <w:t>upInternationally</w:t>
      </w:r>
      <w:proofErr w:type="spellEnd"/>
      <w:r>
        <w:rPr>
          <w:rFonts w:ascii="Times New Roman" w:hAnsi="Times New Roman"/>
        </w:rPr>
        <w:t xml:space="preserve">, the market for certified products from indigenous breeds - such as A2 milk from desi cows and high-fat milk from buffalo - is expanding in high-end markets. Breed certification supported by AI-based identification can offer </w:t>
      </w:r>
      <w:proofErr w:type="gramStart"/>
      <w:r>
        <w:rPr>
          <w:rFonts w:ascii="Times New Roman" w:hAnsi="Times New Roman"/>
        </w:rPr>
        <w:t>an indelible evidence</w:t>
      </w:r>
      <w:proofErr w:type="gramEnd"/>
      <w:r>
        <w:rPr>
          <w:rFonts w:ascii="Times New Roman" w:hAnsi="Times New Roman"/>
        </w:rPr>
        <w:t xml:space="preserve"> of breed purity that improves market opportunities and consumer confidence.</w:t>
      </w:r>
    </w:p>
    <w:p w14:paraId="241840AD" w14:textId="77777777" w:rsidR="001B69B0" w:rsidRDefault="001B69B0">
      <w:pPr>
        <w:pStyle w:val="BodyText"/>
        <w:ind w:left="0"/>
        <w:rPr>
          <w:rFonts w:ascii="Times New Roman" w:hAnsi="Times New Roman" w:cs="Times New Roman"/>
        </w:rPr>
      </w:pPr>
    </w:p>
    <w:p w14:paraId="241840AE" w14:textId="77777777" w:rsidR="001B69B0" w:rsidRDefault="001B69B0">
      <w:pPr>
        <w:pStyle w:val="BodyText"/>
        <w:spacing w:before="68"/>
        <w:ind w:left="0"/>
        <w:rPr>
          <w:rFonts w:ascii="Times New Roman" w:hAnsi="Times New Roman" w:cs="Times New Roman"/>
        </w:rPr>
      </w:pPr>
    </w:p>
    <w:p w14:paraId="241840AF" w14:textId="77777777" w:rsidR="001B69B0" w:rsidRDefault="00431564">
      <w:pPr>
        <w:pStyle w:val="Heading3"/>
        <w:numPr>
          <w:ilvl w:val="1"/>
          <w:numId w:val="1"/>
        </w:numPr>
        <w:tabs>
          <w:tab w:val="left" w:pos="527"/>
        </w:tabs>
        <w:ind w:left="527" w:hanging="400"/>
        <w:rPr>
          <w:rFonts w:ascii="Times New Roman" w:hAnsi="Times New Roman" w:cs="Times New Roman"/>
        </w:rPr>
      </w:pPr>
      <w:bookmarkStart w:id="1" w:name="_Toc18989"/>
      <w:r>
        <w:rPr>
          <w:rFonts w:ascii="Times New Roman" w:hAnsi="Times New Roman" w:cs="Times New Roman"/>
        </w:rPr>
        <w:t>Challenges</w:t>
      </w:r>
      <w:r>
        <w:rPr>
          <w:rFonts w:ascii="Times New Roman" w:hAnsi="Times New Roman" w:cs="Times New Roman"/>
          <w:spacing w:val="-7"/>
        </w:rPr>
        <w:t xml:space="preserve"> </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Livestock</w:t>
      </w:r>
      <w:r>
        <w:rPr>
          <w:rFonts w:ascii="Times New Roman" w:hAnsi="Times New Roman" w:cs="Times New Roman"/>
          <w:spacing w:val="-4"/>
        </w:rPr>
        <w:t xml:space="preserve"> </w:t>
      </w:r>
      <w:r>
        <w:rPr>
          <w:rFonts w:ascii="Times New Roman" w:hAnsi="Times New Roman" w:cs="Times New Roman"/>
        </w:rPr>
        <w:t>Breed</w:t>
      </w:r>
      <w:r>
        <w:rPr>
          <w:rFonts w:ascii="Times New Roman" w:hAnsi="Times New Roman" w:cs="Times New Roman"/>
          <w:spacing w:val="-4"/>
        </w:rPr>
        <w:t xml:space="preserve"> </w:t>
      </w:r>
      <w:r>
        <w:rPr>
          <w:rFonts w:ascii="Times New Roman" w:hAnsi="Times New Roman" w:cs="Times New Roman"/>
          <w:spacing w:val="-2"/>
        </w:rPr>
        <w:t>Recognition</w:t>
      </w:r>
      <w:bookmarkEnd w:id="1"/>
    </w:p>
    <w:p w14:paraId="241840B0" w14:textId="77777777" w:rsidR="001B69B0" w:rsidRDefault="00431564">
      <w:pPr>
        <w:pStyle w:val="BodyText"/>
        <w:spacing w:before="119" w:line="360" w:lineRule="auto"/>
        <w:ind w:right="975"/>
        <w:jc w:val="both"/>
        <w:rPr>
          <w:rFonts w:ascii="Times New Roman" w:hAnsi="Times New Roman" w:cs="Times New Roman"/>
        </w:rPr>
      </w:pPr>
      <w:r>
        <w:rPr>
          <w:rFonts w:ascii="Times New Roman" w:hAnsi="Times New Roman" w:cs="Times New Roman"/>
        </w:rPr>
        <w:t>Despite significant advances in computer</w:t>
      </w:r>
      <w:r>
        <w:rPr>
          <w:rFonts w:ascii="Times New Roman" w:hAnsi="Times New Roman" w:cs="Times New Roman"/>
          <w:spacing w:val="-2"/>
        </w:rPr>
        <w:t xml:space="preserve"> </w:t>
      </w:r>
      <w:r>
        <w:rPr>
          <w:rFonts w:ascii="Times New Roman" w:hAnsi="Times New Roman" w:cs="Times New Roman"/>
        </w:rPr>
        <w:t>vision, automated</w:t>
      </w:r>
      <w:r>
        <w:rPr>
          <w:rFonts w:ascii="Times New Roman" w:hAnsi="Times New Roman" w:cs="Times New Roman"/>
          <w:spacing w:val="-1"/>
        </w:rPr>
        <w:t xml:space="preserve"> </w:t>
      </w:r>
      <w:r>
        <w:rPr>
          <w:rFonts w:ascii="Times New Roman" w:hAnsi="Times New Roman" w:cs="Times New Roman"/>
        </w:rPr>
        <w:t>livestock</w:t>
      </w:r>
      <w:r>
        <w:rPr>
          <w:rFonts w:ascii="Times New Roman" w:hAnsi="Times New Roman" w:cs="Times New Roman"/>
          <w:spacing w:val="-2"/>
        </w:rPr>
        <w:t xml:space="preserve"> </w:t>
      </w:r>
      <w:r>
        <w:rPr>
          <w:rFonts w:ascii="Times New Roman" w:hAnsi="Times New Roman" w:cs="Times New Roman"/>
        </w:rPr>
        <w:t>breed</w:t>
      </w:r>
      <w:r>
        <w:rPr>
          <w:rFonts w:ascii="Times New Roman" w:hAnsi="Times New Roman" w:cs="Times New Roman"/>
          <w:spacing w:val="-3"/>
        </w:rPr>
        <w:t xml:space="preserve"> </w:t>
      </w:r>
      <w:r>
        <w:rPr>
          <w:rFonts w:ascii="Times New Roman" w:hAnsi="Times New Roman" w:cs="Times New Roman"/>
        </w:rPr>
        <w:t>recognition</w:t>
      </w:r>
      <w:r>
        <w:rPr>
          <w:rFonts w:ascii="Times New Roman" w:hAnsi="Times New Roman" w:cs="Times New Roman"/>
          <w:spacing w:val="-1"/>
        </w:rPr>
        <w:t xml:space="preserve"> </w:t>
      </w:r>
      <w:r>
        <w:rPr>
          <w:rFonts w:ascii="Times New Roman" w:hAnsi="Times New Roman" w:cs="Times New Roman"/>
        </w:rPr>
        <w:t>presents several specific and interrelated challenges:</w:t>
      </w:r>
    </w:p>
    <w:p w14:paraId="241840B1" w14:textId="77777777" w:rsidR="001B69B0" w:rsidRDefault="00431564">
      <w:pPr>
        <w:pStyle w:val="Heading4"/>
        <w:spacing w:before="182"/>
        <w:rPr>
          <w:rFonts w:ascii="Times New Roman" w:hAnsi="Times New Roman" w:cs="Times New Roman"/>
        </w:rPr>
      </w:pPr>
      <w:r>
        <w:rPr>
          <w:rFonts w:ascii="Times New Roman" w:hAnsi="Times New Roman" w:cs="Times New Roman"/>
        </w:rPr>
        <w:t>Intra-class</w:t>
      </w:r>
      <w:r>
        <w:rPr>
          <w:rFonts w:ascii="Times New Roman" w:hAnsi="Times New Roman" w:cs="Times New Roman"/>
          <w:spacing w:val="-11"/>
        </w:rPr>
        <w:t xml:space="preserve"> </w:t>
      </w:r>
      <w:r>
        <w:rPr>
          <w:rFonts w:ascii="Times New Roman" w:hAnsi="Times New Roman" w:cs="Times New Roman"/>
          <w:spacing w:val="-2"/>
        </w:rPr>
        <w:t>Variability:</w:t>
      </w:r>
    </w:p>
    <w:p w14:paraId="241840B2" w14:textId="77777777" w:rsidR="001B69B0" w:rsidRDefault="00431564">
      <w:pPr>
        <w:pStyle w:val="BodyText"/>
        <w:spacing w:before="79" w:line="360" w:lineRule="auto"/>
        <w:ind w:right="972"/>
        <w:jc w:val="both"/>
        <w:rPr>
          <w:rFonts w:ascii="Times New Roman" w:hAnsi="Times New Roman" w:cs="Times New Roman"/>
        </w:rPr>
      </w:pPr>
      <w:r>
        <w:rPr>
          <w:rFonts w:ascii="Times New Roman" w:hAnsi="Times New Roman" w:cs="Times New Roman"/>
        </w:rPr>
        <w:t>Within a single breed, individual animals can differ substantially in coat color, horn shape, and body proportions due to age, sex, nutritional status, and regional sub-populations. For example, Gir cattle in Gujarat may appear different from Gir cattle in Rajasthan due to selective breeding pressures and environmental adaptation.</w:t>
      </w:r>
    </w:p>
    <w:p w14:paraId="241840B3" w14:textId="77777777" w:rsidR="001B69B0" w:rsidRDefault="00431564">
      <w:pPr>
        <w:pStyle w:val="Heading4"/>
        <w:rPr>
          <w:rFonts w:ascii="Times New Roman" w:hAnsi="Times New Roman" w:cs="Times New Roman"/>
        </w:rPr>
      </w:pPr>
      <w:r>
        <w:rPr>
          <w:rFonts w:ascii="Times New Roman" w:hAnsi="Times New Roman" w:cs="Times New Roman"/>
        </w:rPr>
        <w:t>Inter-class</w:t>
      </w:r>
      <w:r>
        <w:rPr>
          <w:rFonts w:ascii="Times New Roman" w:hAnsi="Times New Roman" w:cs="Times New Roman"/>
          <w:spacing w:val="-11"/>
        </w:rPr>
        <w:t xml:space="preserve"> </w:t>
      </w:r>
      <w:r>
        <w:rPr>
          <w:rFonts w:ascii="Times New Roman" w:hAnsi="Times New Roman" w:cs="Times New Roman"/>
          <w:spacing w:val="-2"/>
        </w:rPr>
        <w:t>Similarity:</w:t>
      </w:r>
    </w:p>
    <w:p w14:paraId="241840B4" w14:textId="77777777" w:rsidR="001B69B0" w:rsidRDefault="00431564">
      <w:pPr>
        <w:pStyle w:val="BodyText"/>
        <w:spacing w:before="79" w:line="360" w:lineRule="auto"/>
        <w:ind w:right="972"/>
        <w:jc w:val="both"/>
        <w:rPr>
          <w:rFonts w:ascii="Times New Roman" w:hAnsi="Times New Roman" w:cs="Times New Roman"/>
        </w:rPr>
      </w:pPr>
      <w:r>
        <w:rPr>
          <w:rFonts w:ascii="Times New Roman" w:hAnsi="Times New Roman" w:cs="Times New Roman"/>
        </w:rPr>
        <w:t>Certain breeds are visually very similar to each other. Holstein-Friesian and Jersey cattle both have</w:t>
      </w:r>
      <w:r>
        <w:rPr>
          <w:rFonts w:ascii="Times New Roman" w:hAnsi="Times New Roman" w:cs="Times New Roman"/>
          <w:spacing w:val="-4"/>
        </w:rPr>
        <w:t xml:space="preserve"> </w:t>
      </w:r>
      <w:r>
        <w:rPr>
          <w:rFonts w:ascii="Times New Roman" w:hAnsi="Times New Roman" w:cs="Times New Roman"/>
        </w:rPr>
        <w:t>spotted</w:t>
      </w:r>
      <w:r>
        <w:rPr>
          <w:rFonts w:ascii="Times New Roman" w:hAnsi="Times New Roman" w:cs="Times New Roman"/>
          <w:spacing w:val="-4"/>
        </w:rPr>
        <w:t xml:space="preserve"> </w:t>
      </w:r>
      <w:r>
        <w:rPr>
          <w:rFonts w:ascii="Times New Roman" w:hAnsi="Times New Roman" w:cs="Times New Roman"/>
        </w:rPr>
        <w:t>or</w:t>
      </w:r>
      <w:r>
        <w:rPr>
          <w:rFonts w:ascii="Times New Roman" w:hAnsi="Times New Roman" w:cs="Times New Roman"/>
          <w:spacing w:val="-5"/>
        </w:rPr>
        <w:t xml:space="preserve"> </w:t>
      </w:r>
      <w:r>
        <w:rPr>
          <w:rFonts w:ascii="Times New Roman" w:hAnsi="Times New Roman" w:cs="Times New Roman"/>
        </w:rPr>
        <w:t>fawn</w:t>
      </w:r>
      <w:r>
        <w:rPr>
          <w:rFonts w:ascii="Times New Roman" w:hAnsi="Times New Roman" w:cs="Times New Roman"/>
          <w:spacing w:val="-4"/>
        </w:rPr>
        <w:t xml:space="preserve"> </w:t>
      </w:r>
      <w:r>
        <w:rPr>
          <w:rFonts w:ascii="Times New Roman" w:hAnsi="Times New Roman" w:cs="Times New Roman"/>
        </w:rPr>
        <w:t>coats;</w:t>
      </w:r>
      <w:r>
        <w:rPr>
          <w:rFonts w:ascii="Times New Roman" w:hAnsi="Times New Roman" w:cs="Times New Roman"/>
          <w:spacing w:val="-5"/>
        </w:rPr>
        <w:t xml:space="preserve"> </w:t>
      </w:r>
      <w:r>
        <w:rPr>
          <w:rFonts w:ascii="Times New Roman" w:hAnsi="Times New Roman" w:cs="Times New Roman"/>
        </w:rPr>
        <w:t>Murrah</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Nili-Ravi</w:t>
      </w:r>
      <w:r>
        <w:rPr>
          <w:rFonts w:ascii="Times New Roman" w:hAnsi="Times New Roman" w:cs="Times New Roman"/>
          <w:spacing w:val="-7"/>
        </w:rPr>
        <w:t xml:space="preserve"> </w:t>
      </w:r>
      <w:r>
        <w:rPr>
          <w:rFonts w:ascii="Times New Roman" w:hAnsi="Times New Roman" w:cs="Times New Roman"/>
        </w:rPr>
        <w:t>buffaloes</w:t>
      </w:r>
      <w:r>
        <w:rPr>
          <w:rFonts w:ascii="Times New Roman" w:hAnsi="Times New Roman" w:cs="Times New Roman"/>
          <w:spacing w:val="-6"/>
        </w:rPr>
        <w:t xml:space="preserve"> </w:t>
      </w:r>
      <w:r>
        <w:rPr>
          <w:rFonts w:ascii="Times New Roman" w:hAnsi="Times New Roman" w:cs="Times New Roman"/>
        </w:rPr>
        <w:t>share</w:t>
      </w:r>
      <w:r>
        <w:rPr>
          <w:rFonts w:ascii="Times New Roman" w:hAnsi="Times New Roman" w:cs="Times New Roman"/>
          <w:spacing w:val="-6"/>
        </w:rPr>
        <w:t xml:space="preserve"> </w:t>
      </w:r>
      <w:r>
        <w:rPr>
          <w:rFonts w:ascii="Times New Roman" w:hAnsi="Times New Roman" w:cs="Times New Roman"/>
        </w:rPr>
        <w:t>similar</w:t>
      </w:r>
      <w:r>
        <w:rPr>
          <w:rFonts w:ascii="Times New Roman" w:hAnsi="Times New Roman" w:cs="Times New Roman"/>
          <w:spacing w:val="-3"/>
        </w:rPr>
        <w:t xml:space="preserve"> </w:t>
      </w:r>
      <w:r>
        <w:rPr>
          <w:rFonts w:ascii="Times New Roman" w:hAnsi="Times New Roman" w:cs="Times New Roman"/>
        </w:rPr>
        <w:t>body</w:t>
      </w:r>
      <w:r>
        <w:rPr>
          <w:rFonts w:ascii="Times New Roman" w:hAnsi="Times New Roman" w:cs="Times New Roman"/>
          <w:spacing w:val="-4"/>
        </w:rPr>
        <w:t xml:space="preserve"> </w:t>
      </w:r>
      <w:r>
        <w:rPr>
          <w:rFonts w:ascii="Times New Roman" w:hAnsi="Times New Roman" w:cs="Times New Roman"/>
        </w:rPr>
        <w:t>conformation;</w:t>
      </w:r>
      <w:r>
        <w:rPr>
          <w:rFonts w:ascii="Times New Roman" w:hAnsi="Times New Roman" w:cs="Times New Roman"/>
          <w:spacing w:val="-5"/>
        </w:rPr>
        <w:t xml:space="preserve"> </w:t>
      </w:r>
      <w:r>
        <w:rPr>
          <w:rFonts w:ascii="Times New Roman" w:hAnsi="Times New Roman" w:cs="Times New Roman"/>
        </w:rPr>
        <w:t>Red Sindhi and Sahiwal can appear nearly identical to untrained eyes. Distinguishing these requires the model to learn subtle discriminative features rather than broad categories.</w:t>
      </w:r>
    </w:p>
    <w:p w14:paraId="241840B5" w14:textId="77777777" w:rsidR="001B69B0" w:rsidRDefault="00431564">
      <w:pPr>
        <w:pStyle w:val="Heading4"/>
        <w:rPr>
          <w:rFonts w:ascii="Times New Roman" w:hAnsi="Times New Roman" w:cs="Times New Roman"/>
        </w:rPr>
      </w:pPr>
      <w:r>
        <w:rPr>
          <w:rFonts w:ascii="Times New Roman" w:hAnsi="Times New Roman" w:cs="Times New Roman"/>
        </w:rPr>
        <w:t>Data</w:t>
      </w:r>
      <w:r>
        <w:rPr>
          <w:rFonts w:ascii="Times New Roman" w:hAnsi="Times New Roman" w:cs="Times New Roman"/>
          <w:spacing w:val="-3"/>
        </w:rPr>
        <w:t xml:space="preserve"> </w:t>
      </w:r>
      <w:r>
        <w:rPr>
          <w:rFonts w:ascii="Times New Roman" w:hAnsi="Times New Roman" w:cs="Times New Roman"/>
          <w:spacing w:val="-2"/>
        </w:rPr>
        <w:t>Scarcity:</w:t>
      </w:r>
    </w:p>
    <w:p w14:paraId="241840B6" w14:textId="77777777" w:rsidR="001B69B0" w:rsidRDefault="00431564">
      <w:pPr>
        <w:pStyle w:val="BodyText"/>
        <w:spacing w:before="81" w:line="360" w:lineRule="auto"/>
        <w:ind w:right="969"/>
        <w:jc w:val="both"/>
        <w:rPr>
          <w:rFonts w:ascii="Times New Roman" w:hAnsi="Times New Roman" w:cs="Times New Roman"/>
        </w:rPr>
      </w:pPr>
      <w:r>
        <w:rPr>
          <w:rFonts w:ascii="Times New Roman" w:hAnsi="Times New Roman" w:cs="Times New Roman"/>
        </w:rPr>
        <w:t>Unlike popular computer vision benchmarks with millions of images, publicly available labeled datasets of Indian cattle and buffalo breeds are extremely limited. This necessitates</w:t>
      </w:r>
      <w:r>
        <w:rPr>
          <w:rFonts w:ascii="Times New Roman" w:hAnsi="Times New Roman" w:cs="Times New Roman"/>
          <w:spacing w:val="-1"/>
        </w:rPr>
        <w:t xml:space="preserve"> </w:t>
      </w:r>
      <w:r>
        <w:rPr>
          <w:rFonts w:ascii="Times New Roman" w:hAnsi="Times New Roman" w:cs="Times New Roman"/>
        </w:rPr>
        <w:t>the creation of</w:t>
      </w:r>
      <w:r>
        <w:rPr>
          <w:rFonts w:ascii="Times New Roman" w:hAnsi="Times New Roman" w:cs="Times New Roman"/>
          <w:spacing w:val="-8"/>
        </w:rPr>
        <w:t xml:space="preserve"> </w:t>
      </w:r>
      <w:r>
        <w:rPr>
          <w:rFonts w:ascii="Times New Roman" w:hAnsi="Times New Roman" w:cs="Times New Roman"/>
        </w:rPr>
        <w:t>custom</w:t>
      </w:r>
      <w:r>
        <w:rPr>
          <w:rFonts w:ascii="Times New Roman" w:hAnsi="Times New Roman" w:cs="Times New Roman"/>
          <w:spacing w:val="-8"/>
        </w:rPr>
        <w:t xml:space="preserve"> </w:t>
      </w:r>
      <w:r>
        <w:rPr>
          <w:rFonts w:ascii="Times New Roman" w:hAnsi="Times New Roman" w:cs="Times New Roman"/>
        </w:rPr>
        <w:t>datasets</w:t>
      </w:r>
      <w:r>
        <w:rPr>
          <w:rFonts w:ascii="Times New Roman" w:hAnsi="Times New Roman" w:cs="Times New Roman"/>
          <w:spacing w:val="-8"/>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application</w:t>
      </w:r>
      <w:r>
        <w:rPr>
          <w:rFonts w:ascii="Times New Roman" w:hAnsi="Times New Roman" w:cs="Times New Roman"/>
          <w:spacing w:val="-9"/>
        </w:rPr>
        <w:t xml:space="preserve"> </w:t>
      </w:r>
      <w:r>
        <w:rPr>
          <w:rFonts w:ascii="Times New Roman" w:hAnsi="Times New Roman" w:cs="Times New Roman"/>
        </w:rPr>
        <w:t>of</w:t>
      </w:r>
      <w:r>
        <w:rPr>
          <w:rFonts w:ascii="Times New Roman" w:hAnsi="Times New Roman" w:cs="Times New Roman"/>
          <w:spacing w:val="-8"/>
        </w:rPr>
        <w:t xml:space="preserve"> </w:t>
      </w:r>
      <w:r>
        <w:rPr>
          <w:rFonts w:ascii="Times New Roman" w:hAnsi="Times New Roman" w:cs="Times New Roman"/>
        </w:rPr>
        <w:t>transfer</w:t>
      </w:r>
      <w:r>
        <w:rPr>
          <w:rFonts w:ascii="Times New Roman" w:hAnsi="Times New Roman" w:cs="Times New Roman"/>
          <w:spacing w:val="-10"/>
        </w:rPr>
        <w:t xml:space="preserve"> </w:t>
      </w:r>
      <w:r>
        <w:rPr>
          <w:rFonts w:ascii="Times New Roman" w:hAnsi="Times New Roman" w:cs="Times New Roman"/>
        </w:rPr>
        <w:t>learning</w:t>
      </w:r>
      <w:r>
        <w:rPr>
          <w:rFonts w:ascii="Times New Roman" w:hAnsi="Times New Roman" w:cs="Times New Roman"/>
          <w:spacing w:val="-9"/>
        </w:rPr>
        <w:t xml:space="preserve"> </w:t>
      </w:r>
      <w:r>
        <w:rPr>
          <w:rFonts w:ascii="Times New Roman" w:hAnsi="Times New Roman" w:cs="Times New Roman"/>
        </w:rPr>
        <w:t>and</w:t>
      </w:r>
      <w:r>
        <w:rPr>
          <w:rFonts w:ascii="Times New Roman" w:hAnsi="Times New Roman" w:cs="Times New Roman"/>
          <w:spacing w:val="-7"/>
        </w:rPr>
        <w:t xml:space="preserve"> </w:t>
      </w:r>
      <w:r>
        <w:rPr>
          <w:rFonts w:ascii="Times New Roman" w:hAnsi="Times New Roman" w:cs="Times New Roman"/>
        </w:rPr>
        <w:t>data</w:t>
      </w:r>
      <w:r>
        <w:rPr>
          <w:rFonts w:ascii="Times New Roman" w:hAnsi="Times New Roman" w:cs="Times New Roman"/>
          <w:spacing w:val="-9"/>
        </w:rPr>
        <w:t xml:space="preserve"> </w:t>
      </w:r>
      <w:r>
        <w:rPr>
          <w:rFonts w:ascii="Times New Roman" w:hAnsi="Times New Roman" w:cs="Times New Roman"/>
        </w:rPr>
        <w:t>augmentation</w:t>
      </w:r>
      <w:r>
        <w:rPr>
          <w:rFonts w:ascii="Times New Roman" w:hAnsi="Times New Roman" w:cs="Times New Roman"/>
          <w:spacing w:val="-9"/>
        </w:rPr>
        <w:t xml:space="preserve"> </w:t>
      </w:r>
      <w:r>
        <w:rPr>
          <w:rFonts w:ascii="Times New Roman" w:hAnsi="Times New Roman" w:cs="Times New Roman"/>
        </w:rPr>
        <w:t>to</w:t>
      </w:r>
      <w:r>
        <w:rPr>
          <w:rFonts w:ascii="Times New Roman" w:hAnsi="Times New Roman" w:cs="Times New Roman"/>
          <w:spacing w:val="-11"/>
        </w:rPr>
        <w:t xml:space="preserve"> </w:t>
      </w:r>
      <w:r>
        <w:rPr>
          <w:rFonts w:ascii="Times New Roman" w:hAnsi="Times New Roman" w:cs="Times New Roman"/>
        </w:rPr>
        <w:t>compensate for small sample sizes.</w:t>
      </w:r>
    </w:p>
    <w:p w14:paraId="241840B7" w14:textId="77777777" w:rsidR="001B69B0" w:rsidRDefault="00431564">
      <w:pPr>
        <w:pStyle w:val="Heading4"/>
        <w:spacing w:before="179"/>
        <w:rPr>
          <w:rFonts w:ascii="Times New Roman" w:hAnsi="Times New Roman" w:cs="Times New Roman"/>
        </w:rPr>
      </w:pPr>
      <w:r>
        <w:rPr>
          <w:rFonts w:ascii="Times New Roman" w:hAnsi="Times New Roman" w:cs="Times New Roman"/>
        </w:rPr>
        <w:t>Environmental</w:t>
      </w:r>
      <w:r>
        <w:rPr>
          <w:rFonts w:ascii="Times New Roman" w:hAnsi="Times New Roman" w:cs="Times New Roman"/>
          <w:spacing w:val="-8"/>
        </w:rPr>
        <w:t xml:space="preserve"> </w:t>
      </w:r>
      <w:r>
        <w:rPr>
          <w:rFonts w:ascii="Times New Roman" w:hAnsi="Times New Roman" w:cs="Times New Roman"/>
          <w:spacing w:val="-2"/>
        </w:rPr>
        <w:t>Variability:</w:t>
      </w:r>
    </w:p>
    <w:p w14:paraId="241840B8" w14:textId="77777777" w:rsidR="001B69B0" w:rsidRDefault="00431564">
      <w:pPr>
        <w:pStyle w:val="BodyText"/>
        <w:spacing w:before="80" w:line="360" w:lineRule="auto"/>
        <w:ind w:right="971"/>
        <w:jc w:val="both"/>
        <w:rPr>
          <w:rFonts w:ascii="Times New Roman" w:hAnsi="Times New Roman" w:cs="Times New Roman"/>
        </w:rPr>
      </w:pPr>
      <w:r>
        <w:rPr>
          <w:rFonts w:ascii="Times New Roman" w:hAnsi="Times New Roman" w:cs="Times New Roman"/>
        </w:rPr>
        <w:t>Field photographs are taken in unpredictable conditions: varying light sources (harsh sunlight, shade,</w:t>
      </w:r>
      <w:r>
        <w:rPr>
          <w:rFonts w:ascii="Times New Roman" w:hAnsi="Times New Roman" w:cs="Times New Roman"/>
          <w:spacing w:val="-4"/>
        </w:rPr>
        <w:t xml:space="preserve"> </w:t>
      </w:r>
      <w:r>
        <w:rPr>
          <w:rFonts w:ascii="Times New Roman" w:hAnsi="Times New Roman" w:cs="Times New Roman"/>
        </w:rPr>
        <w:t>artificial</w:t>
      </w:r>
      <w:r>
        <w:rPr>
          <w:rFonts w:ascii="Times New Roman" w:hAnsi="Times New Roman" w:cs="Times New Roman"/>
          <w:spacing w:val="-4"/>
        </w:rPr>
        <w:t xml:space="preserve"> </w:t>
      </w:r>
      <w:r>
        <w:rPr>
          <w:rFonts w:ascii="Times New Roman" w:hAnsi="Times New Roman" w:cs="Times New Roman"/>
        </w:rPr>
        <w:t>lighting),</w:t>
      </w:r>
      <w:r>
        <w:rPr>
          <w:rFonts w:ascii="Times New Roman" w:hAnsi="Times New Roman" w:cs="Times New Roman"/>
          <w:spacing w:val="-6"/>
        </w:rPr>
        <w:t xml:space="preserve"> </w:t>
      </w:r>
      <w:r>
        <w:rPr>
          <w:rFonts w:ascii="Times New Roman" w:hAnsi="Times New Roman" w:cs="Times New Roman"/>
        </w:rPr>
        <w:t>cluttered</w:t>
      </w:r>
      <w:r>
        <w:rPr>
          <w:rFonts w:ascii="Times New Roman" w:hAnsi="Times New Roman" w:cs="Times New Roman"/>
          <w:spacing w:val="-5"/>
        </w:rPr>
        <w:t xml:space="preserve"> </w:t>
      </w:r>
      <w:r>
        <w:rPr>
          <w:rFonts w:ascii="Times New Roman" w:hAnsi="Times New Roman" w:cs="Times New Roman"/>
        </w:rPr>
        <w:t>backgrounds</w:t>
      </w:r>
      <w:r>
        <w:rPr>
          <w:rFonts w:ascii="Times New Roman" w:hAnsi="Times New Roman" w:cs="Times New Roman"/>
          <w:spacing w:val="-5"/>
        </w:rPr>
        <w:t xml:space="preserve"> </w:t>
      </w:r>
      <w:r>
        <w:rPr>
          <w:rFonts w:ascii="Times New Roman" w:hAnsi="Times New Roman" w:cs="Times New Roman"/>
        </w:rPr>
        <w:t>(stables,</w:t>
      </w:r>
      <w:r>
        <w:rPr>
          <w:rFonts w:ascii="Times New Roman" w:hAnsi="Times New Roman" w:cs="Times New Roman"/>
          <w:spacing w:val="-4"/>
        </w:rPr>
        <w:t xml:space="preserve"> </w:t>
      </w:r>
      <w:r>
        <w:rPr>
          <w:rFonts w:ascii="Times New Roman" w:hAnsi="Times New Roman" w:cs="Times New Roman"/>
        </w:rPr>
        <w:t>markets,</w:t>
      </w:r>
      <w:r>
        <w:rPr>
          <w:rFonts w:ascii="Times New Roman" w:hAnsi="Times New Roman" w:cs="Times New Roman"/>
          <w:spacing w:val="-4"/>
        </w:rPr>
        <w:t xml:space="preserve"> </w:t>
      </w:r>
      <w:r>
        <w:rPr>
          <w:rFonts w:ascii="Times New Roman" w:hAnsi="Times New Roman" w:cs="Times New Roman"/>
        </w:rPr>
        <w:t>open</w:t>
      </w:r>
      <w:r>
        <w:rPr>
          <w:rFonts w:ascii="Times New Roman" w:hAnsi="Times New Roman" w:cs="Times New Roman"/>
          <w:spacing w:val="-5"/>
        </w:rPr>
        <w:t xml:space="preserve"> </w:t>
      </w:r>
      <w:r>
        <w:rPr>
          <w:rFonts w:ascii="Times New Roman" w:hAnsi="Times New Roman" w:cs="Times New Roman"/>
        </w:rPr>
        <w:t>fields),</w:t>
      </w:r>
      <w:r>
        <w:rPr>
          <w:rFonts w:ascii="Times New Roman" w:hAnsi="Times New Roman" w:cs="Times New Roman"/>
          <w:spacing w:val="-3"/>
        </w:rPr>
        <w:t xml:space="preserve"> </w:t>
      </w:r>
      <w:r>
        <w:rPr>
          <w:rFonts w:ascii="Times New Roman" w:hAnsi="Times New Roman" w:cs="Times New Roman"/>
        </w:rPr>
        <w:t>partial</w:t>
      </w:r>
      <w:r>
        <w:rPr>
          <w:rFonts w:ascii="Times New Roman" w:hAnsi="Times New Roman" w:cs="Times New Roman"/>
          <w:spacing w:val="-4"/>
        </w:rPr>
        <w:t xml:space="preserve"> </w:t>
      </w:r>
      <w:r>
        <w:rPr>
          <w:rFonts w:ascii="Times New Roman" w:hAnsi="Times New Roman" w:cs="Times New Roman"/>
        </w:rPr>
        <w:t>occlusions by</w:t>
      </w:r>
      <w:r>
        <w:rPr>
          <w:rFonts w:ascii="Times New Roman" w:hAnsi="Times New Roman" w:cs="Times New Roman"/>
          <w:spacing w:val="-6"/>
        </w:rPr>
        <w:t xml:space="preserve"> </w:t>
      </w:r>
      <w:r>
        <w:rPr>
          <w:rFonts w:ascii="Times New Roman" w:hAnsi="Times New Roman" w:cs="Times New Roman"/>
        </w:rPr>
        <w:t>other</w:t>
      </w:r>
      <w:r>
        <w:rPr>
          <w:rFonts w:ascii="Times New Roman" w:hAnsi="Times New Roman" w:cs="Times New Roman"/>
          <w:spacing w:val="-8"/>
        </w:rPr>
        <w:t xml:space="preserve"> </w:t>
      </w:r>
      <w:r>
        <w:rPr>
          <w:rFonts w:ascii="Times New Roman" w:hAnsi="Times New Roman" w:cs="Times New Roman"/>
        </w:rPr>
        <w:t>animals</w:t>
      </w:r>
      <w:r>
        <w:rPr>
          <w:rFonts w:ascii="Times New Roman" w:hAnsi="Times New Roman" w:cs="Times New Roman"/>
          <w:spacing w:val="-8"/>
        </w:rPr>
        <w:t xml:space="preserve"> </w:t>
      </w:r>
      <w:r>
        <w:rPr>
          <w:rFonts w:ascii="Times New Roman" w:hAnsi="Times New Roman" w:cs="Times New Roman"/>
        </w:rPr>
        <w:t>or</w:t>
      </w:r>
      <w:r>
        <w:rPr>
          <w:rFonts w:ascii="Times New Roman" w:hAnsi="Times New Roman" w:cs="Times New Roman"/>
          <w:spacing w:val="-8"/>
        </w:rPr>
        <w:t xml:space="preserve"> </w:t>
      </w:r>
      <w:r>
        <w:rPr>
          <w:rFonts w:ascii="Times New Roman" w:hAnsi="Times New Roman" w:cs="Times New Roman"/>
        </w:rPr>
        <w:t>objects,</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motion</w:t>
      </w:r>
      <w:r>
        <w:rPr>
          <w:rFonts w:ascii="Times New Roman" w:hAnsi="Times New Roman" w:cs="Times New Roman"/>
          <w:spacing w:val="-7"/>
        </w:rPr>
        <w:t xml:space="preserve"> </w:t>
      </w:r>
      <w:r>
        <w:rPr>
          <w:rFonts w:ascii="Times New Roman" w:hAnsi="Times New Roman" w:cs="Times New Roman"/>
        </w:rPr>
        <w:t>blur</w:t>
      </w:r>
      <w:r>
        <w:rPr>
          <w:rFonts w:ascii="Times New Roman" w:hAnsi="Times New Roman" w:cs="Times New Roman"/>
          <w:spacing w:val="-10"/>
        </w:rPr>
        <w:t xml:space="preserve"> </w:t>
      </w:r>
      <w:r>
        <w:rPr>
          <w:rFonts w:ascii="Times New Roman" w:hAnsi="Times New Roman" w:cs="Times New Roman"/>
        </w:rPr>
        <w:t>from</w:t>
      </w:r>
      <w:r>
        <w:rPr>
          <w:rFonts w:ascii="Times New Roman" w:hAnsi="Times New Roman" w:cs="Times New Roman"/>
          <w:spacing w:val="-8"/>
        </w:rPr>
        <w:t xml:space="preserve"> </w:t>
      </w:r>
      <w:r>
        <w:rPr>
          <w:rFonts w:ascii="Times New Roman" w:hAnsi="Times New Roman" w:cs="Times New Roman"/>
        </w:rPr>
        <w:t>moving</w:t>
      </w:r>
      <w:r>
        <w:rPr>
          <w:rFonts w:ascii="Times New Roman" w:hAnsi="Times New Roman" w:cs="Times New Roman"/>
          <w:spacing w:val="-4"/>
        </w:rPr>
        <w:t xml:space="preserve"> </w:t>
      </w:r>
      <w:r>
        <w:rPr>
          <w:rFonts w:ascii="Times New Roman" w:hAnsi="Times New Roman" w:cs="Times New Roman"/>
        </w:rPr>
        <w:t>animals.</w:t>
      </w:r>
      <w:r>
        <w:rPr>
          <w:rFonts w:ascii="Times New Roman" w:hAnsi="Times New Roman" w:cs="Times New Roman"/>
          <w:spacing w:val="-7"/>
        </w:rPr>
        <w:t xml:space="preserve"> </w:t>
      </w:r>
      <w:r>
        <w:rPr>
          <w:rFonts w:ascii="Times New Roman" w:hAnsi="Times New Roman" w:cs="Times New Roman"/>
        </w:rPr>
        <w:t>Models</w:t>
      </w:r>
      <w:r>
        <w:rPr>
          <w:rFonts w:ascii="Times New Roman" w:hAnsi="Times New Roman" w:cs="Times New Roman"/>
          <w:spacing w:val="-11"/>
        </w:rPr>
        <w:t xml:space="preserve"> </w:t>
      </w:r>
      <w:r>
        <w:rPr>
          <w:rFonts w:ascii="Times New Roman" w:hAnsi="Times New Roman" w:cs="Times New Roman"/>
        </w:rPr>
        <w:t>trained</w:t>
      </w:r>
      <w:r>
        <w:rPr>
          <w:rFonts w:ascii="Times New Roman" w:hAnsi="Times New Roman" w:cs="Times New Roman"/>
          <w:spacing w:val="-6"/>
        </w:rPr>
        <w:t xml:space="preserve"> </w:t>
      </w:r>
      <w:r>
        <w:rPr>
          <w:rFonts w:ascii="Times New Roman" w:hAnsi="Times New Roman" w:cs="Times New Roman"/>
        </w:rPr>
        <w:t>on</w:t>
      </w:r>
      <w:r>
        <w:rPr>
          <w:rFonts w:ascii="Times New Roman" w:hAnsi="Times New Roman" w:cs="Times New Roman"/>
          <w:spacing w:val="-9"/>
        </w:rPr>
        <w:t xml:space="preserve"> </w:t>
      </w:r>
      <w:r>
        <w:rPr>
          <w:rFonts w:ascii="Times New Roman" w:hAnsi="Times New Roman" w:cs="Times New Roman"/>
        </w:rPr>
        <w:t>clean</w:t>
      </w:r>
      <w:r>
        <w:rPr>
          <w:rFonts w:ascii="Times New Roman" w:hAnsi="Times New Roman" w:cs="Times New Roman"/>
          <w:spacing w:val="-9"/>
        </w:rPr>
        <w:t xml:space="preserve"> </w:t>
      </w:r>
      <w:r>
        <w:rPr>
          <w:rFonts w:ascii="Times New Roman" w:hAnsi="Times New Roman" w:cs="Times New Roman"/>
        </w:rPr>
        <w:t>studio images often fail catastrophically in such conditions.</w:t>
      </w:r>
    </w:p>
    <w:p w14:paraId="241840B9" w14:textId="77777777" w:rsidR="001B69B0" w:rsidRDefault="00431564">
      <w:pPr>
        <w:pStyle w:val="Heading4"/>
        <w:spacing w:before="180"/>
        <w:rPr>
          <w:rFonts w:ascii="Times New Roman" w:hAnsi="Times New Roman" w:cs="Times New Roman"/>
        </w:rPr>
      </w:pPr>
      <w:r>
        <w:rPr>
          <w:rFonts w:ascii="Times New Roman" w:hAnsi="Times New Roman" w:cs="Times New Roman"/>
        </w:rPr>
        <w:t>Ethical</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Privacy</w:t>
      </w:r>
      <w:r>
        <w:rPr>
          <w:rFonts w:ascii="Times New Roman" w:hAnsi="Times New Roman" w:cs="Times New Roman"/>
          <w:spacing w:val="-4"/>
        </w:rPr>
        <w:t xml:space="preserve"> </w:t>
      </w:r>
      <w:r>
        <w:rPr>
          <w:rFonts w:ascii="Times New Roman" w:hAnsi="Times New Roman" w:cs="Times New Roman"/>
          <w:spacing w:val="-2"/>
        </w:rPr>
        <w:t>Concerns:</w:t>
      </w:r>
    </w:p>
    <w:p w14:paraId="241840BA" w14:textId="77777777" w:rsidR="001B69B0" w:rsidRDefault="00431564">
      <w:pPr>
        <w:pStyle w:val="BodyText"/>
        <w:spacing w:before="81" w:line="360" w:lineRule="auto"/>
        <w:ind w:right="971"/>
        <w:jc w:val="both"/>
        <w:rPr>
          <w:rFonts w:ascii="Times New Roman" w:hAnsi="Times New Roman" w:cs="Times New Roman"/>
        </w:rPr>
      </w:pPr>
      <w:r>
        <w:rPr>
          <w:rFonts w:ascii="Times New Roman" w:hAnsi="Times New Roman" w:cs="Times New Roman"/>
        </w:rPr>
        <w:t>The collection of farm-level data, including animal images and location information, raises concerns</w:t>
      </w:r>
      <w:r>
        <w:rPr>
          <w:rFonts w:ascii="Times New Roman" w:hAnsi="Times New Roman" w:cs="Times New Roman"/>
          <w:spacing w:val="-14"/>
        </w:rPr>
        <w:t xml:space="preserve"> </w:t>
      </w:r>
      <w:r>
        <w:rPr>
          <w:rFonts w:ascii="Times New Roman" w:hAnsi="Times New Roman" w:cs="Times New Roman"/>
        </w:rPr>
        <w:t>about</w:t>
      </w:r>
      <w:r>
        <w:rPr>
          <w:rFonts w:ascii="Times New Roman" w:hAnsi="Times New Roman" w:cs="Times New Roman"/>
          <w:spacing w:val="-13"/>
        </w:rPr>
        <w:t xml:space="preserve"> </w:t>
      </w:r>
      <w:r>
        <w:rPr>
          <w:rFonts w:ascii="Times New Roman" w:hAnsi="Times New Roman" w:cs="Times New Roman"/>
        </w:rPr>
        <w:t>farmer</w:t>
      </w:r>
      <w:r>
        <w:rPr>
          <w:rFonts w:ascii="Times New Roman" w:hAnsi="Times New Roman" w:cs="Times New Roman"/>
          <w:spacing w:val="-11"/>
        </w:rPr>
        <w:t xml:space="preserve"> </w:t>
      </w:r>
      <w:r>
        <w:rPr>
          <w:rFonts w:ascii="Times New Roman" w:hAnsi="Times New Roman" w:cs="Times New Roman"/>
        </w:rPr>
        <w:t>privacy,</w:t>
      </w:r>
      <w:r>
        <w:rPr>
          <w:rFonts w:ascii="Times New Roman" w:hAnsi="Times New Roman" w:cs="Times New Roman"/>
          <w:spacing w:val="-14"/>
        </w:rPr>
        <w:t xml:space="preserve"> </w:t>
      </w:r>
      <w:r>
        <w:rPr>
          <w:rFonts w:ascii="Times New Roman" w:hAnsi="Times New Roman" w:cs="Times New Roman"/>
        </w:rPr>
        <w:t>data</w:t>
      </w:r>
      <w:r>
        <w:rPr>
          <w:rFonts w:ascii="Times New Roman" w:hAnsi="Times New Roman" w:cs="Times New Roman"/>
          <w:spacing w:val="-15"/>
        </w:rPr>
        <w:t xml:space="preserve"> </w:t>
      </w:r>
      <w:r>
        <w:rPr>
          <w:rFonts w:ascii="Times New Roman" w:hAnsi="Times New Roman" w:cs="Times New Roman"/>
        </w:rPr>
        <w:t>ownership,</w:t>
      </w:r>
      <w:r>
        <w:rPr>
          <w:rFonts w:ascii="Times New Roman" w:hAnsi="Times New Roman" w:cs="Times New Roman"/>
          <w:spacing w:val="-14"/>
        </w:rPr>
        <w:t xml:space="preserve"> </w:t>
      </w:r>
      <w:r>
        <w:rPr>
          <w:rFonts w:ascii="Times New Roman" w:hAnsi="Times New Roman" w:cs="Times New Roman"/>
        </w:rPr>
        <w:t>and</w:t>
      </w:r>
      <w:r>
        <w:rPr>
          <w:rFonts w:ascii="Times New Roman" w:hAnsi="Times New Roman" w:cs="Times New Roman"/>
          <w:spacing w:val="-12"/>
        </w:rPr>
        <w:t xml:space="preserve"> </w:t>
      </w:r>
      <w:r>
        <w:rPr>
          <w:rFonts w:ascii="Times New Roman" w:hAnsi="Times New Roman" w:cs="Times New Roman"/>
        </w:rPr>
        <w:t>potential</w:t>
      </w:r>
      <w:r>
        <w:rPr>
          <w:rFonts w:ascii="Times New Roman" w:hAnsi="Times New Roman" w:cs="Times New Roman"/>
          <w:spacing w:val="-16"/>
        </w:rPr>
        <w:t xml:space="preserve"> </w:t>
      </w:r>
      <w:r>
        <w:rPr>
          <w:rFonts w:ascii="Times New Roman" w:hAnsi="Times New Roman" w:cs="Times New Roman"/>
        </w:rPr>
        <w:t>misuse</w:t>
      </w:r>
      <w:r>
        <w:rPr>
          <w:rFonts w:ascii="Times New Roman" w:hAnsi="Times New Roman" w:cs="Times New Roman"/>
          <w:spacing w:val="-14"/>
        </w:rPr>
        <w:t xml:space="preserve"> </w:t>
      </w:r>
      <w:r>
        <w:rPr>
          <w:rFonts w:ascii="Times New Roman" w:hAnsi="Times New Roman" w:cs="Times New Roman"/>
        </w:rPr>
        <w:t>for</w:t>
      </w:r>
      <w:r>
        <w:rPr>
          <w:rFonts w:ascii="Times New Roman" w:hAnsi="Times New Roman" w:cs="Times New Roman"/>
          <w:spacing w:val="-13"/>
        </w:rPr>
        <w:t xml:space="preserve"> </w:t>
      </w:r>
      <w:r>
        <w:rPr>
          <w:rFonts w:ascii="Times New Roman" w:hAnsi="Times New Roman" w:cs="Times New Roman"/>
        </w:rPr>
        <w:t>commercial</w:t>
      </w:r>
      <w:r>
        <w:rPr>
          <w:rFonts w:ascii="Times New Roman" w:hAnsi="Times New Roman" w:cs="Times New Roman"/>
          <w:spacing w:val="-13"/>
        </w:rPr>
        <w:t xml:space="preserve"> </w:t>
      </w:r>
      <w:r>
        <w:rPr>
          <w:rFonts w:ascii="Times New Roman" w:hAnsi="Times New Roman" w:cs="Times New Roman"/>
        </w:rPr>
        <w:t>surveillance. Any deployed system must comply with relevant data protection regulations and incorporate informed consent frameworks.</w:t>
      </w:r>
    </w:p>
    <w:p w14:paraId="241840BB" w14:textId="77777777" w:rsidR="001B69B0" w:rsidRDefault="001B69B0">
      <w:pPr>
        <w:pStyle w:val="Heading2"/>
        <w:ind w:left="1723"/>
        <w:rPr>
          <w:rFonts w:ascii="Times New Roman" w:hAnsi="Times New Roman" w:cs="Times New Roman"/>
        </w:rPr>
      </w:pPr>
    </w:p>
    <w:p w14:paraId="241840BC" w14:textId="77777777" w:rsidR="001B69B0" w:rsidRDefault="001B69B0">
      <w:pPr>
        <w:pStyle w:val="Heading2"/>
        <w:ind w:left="1723"/>
        <w:rPr>
          <w:rFonts w:ascii="Times New Roman" w:hAnsi="Times New Roman" w:cs="Times New Roman"/>
        </w:rPr>
      </w:pPr>
    </w:p>
    <w:p w14:paraId="241840BD" w14:textId="77777777" w:rsidR="001B69B0" w:rsidRDefault="00431564">
      <w:pPr>
        <w:pStyle w:val="Heading2"/>
        <w:ind w:left="1723"/>
        <w:rPr>
          <w:rFonts w:ascii="Times New Roman" w:hAnsi="Times New Roman" w:cs="Times New Roman"/>
        </w:rPr>
      </w:pPr>
      <w:r>
        <w:rPr>
          <w:rFonts w:ascii="Times New Roman" w:hAnsi="Times New Roman" w:cs="Times New Roman"/>
        </w:rPr>
        <w:br/>
      </w:r>
    </w:p>
    <w:p w14:paraId="241840BE" w14:textId="77777777" w:rsidR="001B69B0" w:rsidRDefault="001B69B0">
      <w:pPr>
        <w:pStyle w:val="Heading2"/>
        <w:ind w:left="1723"/>
        <w:rPr>
          <w:rFonts w:ascii="Times New Roman" w:hAnsi="Times New Roman" w:cs="Times New Roman"/>
        </w:rPr>
      </w:pPr>
    </w:p>
    <w:p w14:paraId="241840BF" w14:textId="77777777" w:rsidR="001B69B0" w:rsidRDefault="001B69B0">
      <w:pPr>
        <w:pStyle w:val="Heading2"/>
        <w:ind w:left="1723"/>
        <w:rPr>
          <w:rFonts w:ascii="Times New Roman" w:hAnsi="Times New Roman" w:cs="Times New Roman"/>
        </w:rPr>
      </w:pPr>
    </w:p>
    <w:p w14:paraId="241840C5" w14:textId="54AEE027" w:rsidR="001B69B0" w:rsidRDefault="00431564">
      <w:pPr>
        <w:pStyle w:val="Heading2"/>
        <w:ind w:left="1723"/>
        <w:rPr>
          <w:rFonts w:ascii="Times New Roman" w:hAnsi="Times New Roman" w:cs="Times New Roman"/>
          <w:spacing w:val="-2"/>
        </w:rPr>
      </w:pPr>
      <w:r>
        <w:rPr>
          <w:rFonts w:ascii="Times New Roman" w:hAnsi="Times New Roman" w:cs="Times New Roman"/>
        </w:rPr>
        <w:br/>
        <w:t>Chapter</w:t>
      </w:r>
      <w:r>
        <w:rPr>
          <w:rFonts w:ascii="Times New Roman" w:hAnsi="Times New Roman" w:cs="Times New Roman"/>
          <w:spacing w:val="-8"/>
        </w:rPr>
        <w:t xml:space="preserve"> </w:t>
      </w:r>
      <w:r>
        <w:rPr>
          <w:rFonts w:ascii="Times New Roman" w:hAnsi="Times New Roman" w:cs="Times New Roman"/>
        </w:rPr>
        <w:t>3:</w:t>
      </w:r>
      <w:r>
        <w:rPr>
          <w:rFonts w:ascii="Times New Roman" w:hAnsi="Times New Roman" w:cs="Times New Roman"/>
          <w:spacing w:val="-7"/>
        </w:rPr>
        <w:t xml:space="preserve"> </w:t>
      </w:r>
      <w:r>
        <w:rPr>
          <w:rFonts w:ascii="Times New Roman" w:hAnsi="Times New Roman" w:cs="Times New Roman"/>
        </w:rPr>
        <w:t>Literature</w:t>
      </w:r>
      <w:r>
        <w:rPr>
          <w:rFonts w:ascii="Times New Roman" w:hAnsi="Times New Roman" w:cs="Times New Roman"/>
          <w:spacing w:val="-8"/>
        </w:rPr>
        <w:t xml:space="preserve"> </w:t>
      </w:r>
      <w:r>
        <w:rPr>
          <w:rFonts w:ascii="Times New Roman" w:hAnsi="Times New Roman" w:cs="Times New Roman"/>
        </w:rPr>
        <w:t>Review</w:t>
      </w:r>
      <w:r>
        <w:rPr>
          <w:rFonts w:ascii="Times New Roman" w:hAnsi="Times New Roman" w:cs="Times New Roman"/>
          <w:spacing w:val="-7"/>
        </w:rPr>
        <w:t xml:space="preserve"> </w:t>
      </w:r>
      <w:r>
        <w:rPr>
          <w:rFonts w:ascii="Times New Roman" w:hAnsi="Times New Roman" w:cs="Times New Roman"/>
        </w:rPr>
        <w:t>/</w:t>
      </w:r>
      <w:r>
        <w:rPr>
          <w:rFonts w:ascii="Times New Roman" w:hAnsi="Times New Roman" w:cs="Times New Roman"/>
          <w:spacing w:val="-5"/>
        </w:rPr>
        <w:t xml:space="preserve"> </w:t>
      </w:r>
      <w:r>
        <w:rPr>
          <w:rFonts w:ascii="Times New Roman" w:hAnsi="Times New Roman" w:cs="Times New Roman"/>
        </w:rPr>
        <w:t>Existing</w:t>
      </w:r>
      <w:r>
        <w:rPr>
          <w:rFonts w:ascii="Times New Roman" w:hAnsi="Times New Roman" w:cs="Times New Roman"/>
          <w:spacing w:val="-4"/>
        </w:rPr>
        <w:t xml:space="preserve"> </w:t>
      </w:r>
      <w:r>
        <w:rPr>
          <w:rFonts w:ascii="Times New Roman" w:hAnsi="Times New Roman" w:cs="Times New Roman"/>
          <w:spacing w:val="-2"/>
        </w:rPr>
        <w:t>System</w:t>
      </w:r>
    </w:p>
    <w:p w14:paraId="241840C6" w14:textId="77777777" w:rsidR="001B69B0" w:rsidRDefault="001B69B0">
      <w:pPr>
        <w:pStyle w:val="Heading2"/>
        <w:ind w:left="1723"/>
        <w:rPr>
          <w:rFonts w:ascii="Times New Roman" w:hAnsi="Times New Roman" w:cs="Times New Roman"/>
          <w:spacing w:val="-2"/>
        </w:rPr>
      </w:pPr>
    </w:p>
    <w:p w14:paraId="241840C7" w14:textId="77777777" w:rsidR="001B69B0" w:rsidRDefault="00431564">
      <w:pPr>
        <w:pStyle w:val="Heading3"/>
        <w:numPr>
          <w:ilvl w:val="1"/>
          <w:numId w:val="2"/>
        </w:numPr>
        <w:tabs>
          <w:tab w:val="left" w:pos="525"/>
        </w:tabs>
        <w:spacing w:before="242"/>
        <w:ind w:left="525" w:hanging="398"/>
        <w:rPr>
          <w:rFonts w:ascii="Times New Roman" w:hAnsi="Times New Roman" w:cs="Times New Roman"/>
        </w:rPr>
      </w:pPr>
      <w:r>
        <w:rPr>
          <w:rFonts w:ascii="Times New Roman" w:hAnsi="Times New Roman" w:cs="Times New Roman"/>
        </w:rPr>
        <w:t>Traditional</w:t>
      </w:r>
      <w:r>
        <w:rPr>
          <w:rFonts w:ascii="Times New Roman" w:hAnsi="Times New Roman" w:cs="Times New Roman"/>
          <w:spacing w:val="-5"/>
        </w:rPr>
        <w:t xml:space="preserve"> </w:t>
      </w:r>
      <w:r>
        <w:rPr>
          <w:rFonts w:ascii="Times New Roman" w:hAnsi="Times New Roman" w:cs="Times New Roman"/>
        </w:rPr>
        <w:t>Identification</w:t>
      </w:r>
      <w:r>
        <w:rPr>
          <w:rFonts w:ascii="Times New Roman" w:hAnsi="Times New Roman" w:cs="Times New Roman"/>
          <w:spacing w:val="-4"/>
        </w:rPr>
        <w:t xml:space="preserve"> </w:t>
      </w:r>
      <w:r>
        <w:rPr>
          <w:rFonts w:ascii="Times New Roman" w:hAnsi="Times New Roman" w:cs="Times New Roman"/>
          <w:spacing w:val="-2"/>
        </w:rPr>
        <w:t>Methods</w:t>
      </w:r>
    </w:p>
    <w:p w14:paraId="241840C8" w14:textId="77777777" w:rsidR="001B69B0" w:rsidRDefault="00431564">
      <w:pPr>
        <w:pStyle w:val="BodyText"/>
        <w:spacing w:before="80" w:line="360" w:lineRule="auto"/>
        <w:ind w:right="969"/>
        <w:jc w:val="both"/>
        <w:rPr>
          <w:rFonts w:ascii="Times New Roman" w:hAnsi="Times New Roman"/>
        </w:rPr>
      </w:pPr>
      <w:r>
        <w:rPr>
          <w:rFonts w:ascii="Times New Roman" w:hAnsi="Times New Roman"/>
        </w:rPr>
        <w:t xml:space="preserve">Traditionally, livestock breed identification in India has relied on veterinary and livestock inspectors assessing the outward appearance of the animal. It includes a comprehensive assessment of breed standards defined by the National Bureau of Animal Genetic Resources (NBAGR), which has documented more than 50 bovine breeds in India. The list of traits considered includes </w:t>
      </w:r>
      <w:proofErr w:type="spellStart"/>
      <w:r>
        <w:rPr>
          <w:rFonts w:ascii="Times New Roman" w:hAnsi="Times New Roman"/>
        </w:rPr>
        <w:t>colour</w:t>
      </w:r>
      <w:proofErr w:type="spellEnd"/>
      <w:r>
        <w:rPr>
          <w:rFonts w:ascii="Times New Roman" w:hAnsi="Times New Roman"/>
        </w:rPr>
        <w:t xml:space="preserve"> and </w:t>
      </w:r>
      <w:proofErr w:type="spellStart"/>
      <w:r>
        <w:rPr>
          <w:rFonts w:ascii="Times New Roman" w:hAnsi="Times New Roman"/>
        </w:rPr>
        <w:t>colour</w:t>
      </w:r>
      <w:proofErr w:type="spellEnd"/>
      <w:r>
        <w:rPr>
          <w:rFonts w:ascii="Times New Roman" w:hAnsi="Times New Roman"/>
        </w:rPr>
        <w:t xml:space="preserve"> pattern, shape and curvature of horn, presence and size of dewlap and hump, shape and direction of ear, body measurements and reproductive tract.</w:t>
      </w:r>
    </w:p>
    <w:p w14:paraId="241840C9" w14:textId="77777777" w:rsidR="001B69B0" w:rsidRDefault="00431564">
      <w:pPr>
        <w:pStyle w:val="BodyText"/>
        <w:spacing w:before="80" w:line="360" w:lineRule="auto"/>
        <w:ind w:right="969"/>
        <w:jc w:val="both"/>
        <w:rPr>
          <w:rFonts w:ascii="Times New Roman" w:hAnsi="Times New Roman" w:cs="Times New Roman"/>
        </w:rPr>
      </w:pPr>
      <w:r>
        <w:rPr>
          <w:rFonts w:ascii="Times New Roman" w:hAnsi="Times New Roman"/>
        </w:rPr>
        <w:t>This method works well for animals that are "</w:t>
      </w:r>
      <w:proofErr w:type="spellStart"/>
      <w:r>
        <w:rPr>
          <w:rFonts w:ascii="Times New Roman" w:hAnsi="Times New Roman"/>
        </w:rPr>
        <w:t>idealised</w:t>
      </w:r>
      <w:proofErr w:type="spellEnd"/>
      <w:r>
        <w:rPr>
          <w:rFonts w:ascii="Times New Roman" w:hAnsi="Times New Roman"/>
        </w:rPr>
        <w:t>" in terms of their breed-specific characteristics, but not for several common situations. Cross-bred animals, which now make up an increasing share of the national herd, do not conform to any particular breed. It is highly variable: one study found that up to 15-25% of cattle were differently classified by experienced inspectors. The approach is also not scalable - national cattle surveys involve months of field work with thousands of field staff, and inevitably include many classification mistakes.</w:t>
      </w:r>
    </w:p>
    <w:p w14:paraId="241840CA" w14:textId="77777777" w:rsidR="001B69B0" w:rsidRDefault="001B69B0">
      <w:pPr>
        <w:pStyle w:val="BodyText"/>
        <w:ind w:left="0"/>
        <w:rPr>
          <w:rFonts w:ascii="Times New Roman" w:hAnsi="Times New Roman" w:cs="Times New Roman"/>
        </w:rPr>
      </w:pPr>
    </w:p>
    <w:p w14:paraId="241840CB" w14:textId="77777777" w:rsidR="001B69B0" w:rsidRDefault="001B69B0">
      <w:pPr>
        <w:pStyle w:val="BodyText"/>
        <w:spacing w:before="69"/>
        <w:ind w:left="0"/>
        <w:rPr>
          <w:rFonts w:ascii="Times New Roman" w:hAnsi="Times New Roman" w:cs="Times New Roman"/>
        </w:rPr>
      </w:pPr>
    </w:p>
    <w:p w14:paraId="241840CC" w14:textId="77777777" w:rsidR="001B69B0" w:rsidRDefault="00431564">
      <w:pPr>
        <w:pStyle w:val="Heading3"/>
        <w:numPr>
          <w:ilvl w:val="1"/>
          <w:numId w:val="2"/>
        </w:numPr>
        <w:tabs>
          <w:tab w:val="left" w:pos="527"/>
        </w:tabs>
        <w:ind w:hanging="400"/>
        <w:rPr>
          <w:rFonts w:ascii="Times New Roman" w:hAnsi="Times New Roman" w:cs="Times New Roman"/>
        </w:rPr>
      </w:pPr>
      <w:r>
        <w:rPr>
          <w:rFonts w:ascii="Times New Roman" w:hAnsi="Times New Roman" w:cs="Times New Roman"/>
        </w:rPr>
        <w:t>Handcrafted</w:t>
      </w:r>
      <w:r>
        <w:rPr>
          <w:rFonts w:ascii="Times New Roman" w:hAnsi="Times New Roman" w:cs="Times New Roman"/>
          <w:spacing w:val="-7"/>
        </w:rPr>
        <w:t xml:space="preserve"> </w:t>
      </w:r>
      <w:r>
        <w:rPr>
          <w:rFonts w:ascii="Times New Roman" w:hAnsi="Times New Roman" w:cs="Times New Roman"/>
        </w:rPr>
        <w:t>Feature-Based</w:t>
      </w:r>
      <w:r>
        <w:rPr>
          <w:rFonts w:ascii="Times New Roman" w:hAnsi="Times New Roman" w:cs="Times New Roman"/>
          <w:spacing w:val="-5"/>
        </w:rPr>
        <w:t xml:space="preserve"> </w:t>
      </w:r>
      <w:r>
        <w:rPr>
          <w:rFonts w:ascii="Times New Roman" w:hAnsi="Times New Roman" w:cs="Times New Roman"/>
        </w:rPr>
        <w:t>Machine</w:t>
      </w:r>
      <w:r>
        <w:rPr>
          <w:rFonts w:ascii="Times New Roman" w:hAnsi="Times New Roman" w:cs="Times New Roman"/>
          <w:spacing w:val="-5"/>
        </w:rPr>
        <w:t xml:space="preserve"> </w:t>
      </w:r>
      <w:r>
        <w:rPr>
          <w:rFonts w:ascii="Times New Roman" w:hAnsi="Times New Roman" w:cs="Times New Roman"/>
        </w:rPr>
        <w:t>Learning</w:t>
      </w:r>
      <w:r>
        <w:rPr>
          <w:rFonts w:ascii="Times New Roman" w:hAnsi="Times New Roman" w:cs="Times New Roman"/>
          <w:spacing w:val="-5"/>
        </w:rPr>
        <w:t xml:space="preserve"> </w:t>
      </w:r>
      <w:r>
        <w:rPr>
          <w:rFonts w:ascii="Times New Roman" w:hAnsi="Times New Roman" w:cs="Times New Roman"/>
          <w:spacing w:val="-2"/>
        </w:rPr>
        <w:t>Approaches</w:t>
      </w:r>
    </w:p>
    <w:p w14:paraId="241840CD" w14:textId="77777777" w:rsidR="001B69B0" w:rsidRDefault="00431564">
      <w:pPr>
        <w:pStyle w:val="BodyText"/>
        <w:spacing w:before="120" w:line="360" w:lineRule="auto"/>
        <w:ind w:right="972"/>
        <w:jc w:val="both"/>
        <w:rPr>
          <w:rFonts w:ascii="Times New Roman" w:hAnsi="Times New Roman" w:cs="Times New Roman"/>
        </w:rPr>
      </w:pPr>
      <w:r>
        <w:rPr>
          <w:rFonts w:ascii="Times New Roman" w:hAnsi="Times New Roman" w:cs="Times New Roman"/>
        </w:rPr>
        <w:t>Early computer-aided livestock identification systems relied on handcrafted feature extraction combined</w:t>
      </w:r>
      <w:r>
        <w:rPr>
          <w:rFonts w:ascii="Times New Roman" w:hAnsi="Times New Roman" w:cs="Times New Roman"/>
          <w:spacing w:val="-16"/>
        </w:rPr>
        <w:t xml:space="preserve"> </w:t>
      </w:r>
      <w:r>
        <w:rPr>
          <w:rFonts w:ascii="Times New Roman" w:hAnsi="Times New Roman" w:cs="Times New Roman"/>
        </w:rPr>
        <w:t>with</w:t>
      </w:r>
      <w:r>
        <w:rPr>
          <w:rFonts w:ascii="Times New Roman" w:hAnsi="Times New Roman" w:cs="Times New Roman"/>
          <w:spacing w:val="-15"/>
        </w:rPr>
        <w:t xml:space="preserve"> </w:t>
      </w:r>
      <w:r>
        <w:rPr>
          <w:rFonts w:ascii="Times New Roman" w:hAnsi="Times New Roman" w:cs="Times New Roman"/>
        </w:rPr>
        <w:t>classical</w:t>
      </w:r>
      <w:r>
        <w:rPr>
          <w:rFonts w:ascii="Times New Roman" w:hAnsi="Times New Roman" w:cs="Times New Roman"/>
          <w:spacing w:val="-15"/>
        </w:rPr>
        <w:t xml:space="preserve"> </w:t>
      </w:r>
      <w:r>
        <w:rPr>
          <w:rFonts w:ascii="Times New Roman" w:hAnsi="Times New Roman" w:cs="Times New Roman"/>
        </w:rPr>
        <w:t>machine</w:t>
      </w:r>
      <w:r>
        <w:rPr>
          <w:rFonts w:ascii="Times New Roman" w:hAnsi="Times New Roman" w:cs="Times New Roman"/>
          <w:spacing w:val="-16"/>
        </w:rPr>
        <w:t xml:space="preserve"> </w:t>
      </w:r>
      <w:r>
        <w:rPr>
          <w:rFonts w:ascii="Times New Roman" w:hAnsi="Times New Roman" w:cs="Times New Roman"/>
        </w:rPr>
        <w:t>learning</w:t>
      </w:r>
      <w:r>
        <w:rPr>
          <w:rFonts w:ascii="Times New Roman" w:hAnsi="Times New Roman" w:cs="Times New Roman"/>
          <w:spacing w:val="-15"/>
        </w:rPr>
        <w:t xml:space="preserve"> </w:t>
      </w:r>
      <w:r>
        <w:rPr>
          <w:rFonts w:ascii="Times New Roman" w:hAnsi="Times New Roman" w:cs="Times New Roman"/>
        </w:rPr>
        <w:t>classifiers.</w:t>
      </w:r>
      <w:r>
        <w:rPr>
          <w:rFonts w:ascii="Times New Roman" w:hAnsi="Times New Roman" w:cs="Times New Roman"/>
          <w:spacing w:val="-15"/>
        </w:rPr>
        <w:t xml:space="preserve"> </w:t>
      </w:r>
      <w:r>
        <w:rPr>
          <w:rFonts w:ascii="Times New Roman" w:hAnsi="Times New Roman" w:cs="Times New Roman"/>
        </w:rPr>
        <w:t>Researchers</w:t>
      </w:r>
      <w:r>
        <w:rPr>
          <w:rFonts w:ascii="Times New Roman" w:hAnsi="Times New Roman" w:cs="Times New Roman"/>
          <w:spacing w:val="-15"/>
        </w:rPr>
        <w:t xml:space="preserve"> </w:t>
      </w:r>
      <w:r>
        <w:rPr>
          <w:rFonts w:ascii="Times New Roman" w:hAnsi="Times New Roman" w:cs="Times New Roman"/>
        </w:rPr>
        <w:t>extracted</w:t>
      </w:r>
      <w:r>
        <w:rPr>
          <w:rFonts w:ascii="Times New Roman" w:hAnsi="Times New Roman" w:cs="Times New Roman"/>
          <w:spacing w:val="-16"/>
        </w:rPr>
        <w:t xml:space="preserve"> </w:t>
      </w:r>
      <w:r>
        <w:rPr>
          <w:rFonts w:ascii="Times New Roman" w:hAnsi="Times New Roman" w:cs="Times New Roman"/>
        </w:rPr>
        <w:t>features</w:t>
      </w:r>
      <w:r>
        <w:rPr>
          <w:rFonts w:ascii="Times New Roman" w:hAnsi="Times New Roman" w:cs="Times New Roman"/>
          <w:spacing w:val="-15"/>
        </w:rPr>
        <w:t xml:space="preserve"> </w:t>
      </w:r>
      <w:r>
        <w:rPr>
          <w:rFonts w:ascii="Times New Roman" w:hAnsi="Times New Roman" w:cs="Times New Roman"/>
        </w:rPr>
        <w:t>such</w:t>
      </w:r>
      <w:r>
        <w:rPr>
          <w:rFonts w:ascii="Times New Roman" w:hAnsi="Times New Roman" w:cs="Times New Roman"/>
          <w:spacing w:val="-15"/>
        </w:rPr>
        <w:t xml:space="preserve"> </w:t>
      </w:r>
      <w:r>
        <w:rPr>
          <w:rFonts w:ascii="Times New Roman" w:hAnsi="Times New Roman" w:cs="Times New Roman"/>
        </w:rPr>
        <w:t>as</w:t>
      </w:r>
      <w:r>
        <w:rPr>
          <w:rFonts w:ascii="Times New Roman" w:hAnsi="Times New Roman" w:cs="Times New Roman"/>
          <w:spacing w:val="-16"/>
        </w:rPr>
        <w:t xml:space="preserve"> </w:t>
      </w:r>
      <w:r>
        <w:rPr>
          <w:rFonts w:ascii="Times New Roman" w:hAnsi="Times New Roman" w:cs="Times New Roman"/>
        </w:rPr>
        <w:t>coat texture (using LBP and Gabor filters), shape descriptors (using HOG and SIFT), and color histograms</w:t>
      </w:r>
      <w:r>
        <w:rPr>
          <w:rFonts w:ascii="Times New Roman" w:hAnsi="Times New Roman" w:cs="Times New Roman"/>
          <w:spacing w:val="-9"/>
        </w:rPr>
        <w:t xml:space="preserve"> </w:t>
      </w:r>
      <w:r>
        <w:rPr>
          <w:rFonts w:ascii="Times New Roman" w:hAnsi="Times New Roman" w:cs="Times New Roman"/>
        </w:rPr>
        <w:t>from</w:t>
      </w:r>
      <w:r>
        <w:rPr>
          <w:rFonts w:ascii="Times New Roman" w:hAnsi="Times New Roman" w:cs="Times New Roman"/>
          <w:spacing w:val="-9"/>
        </w:rPr>
        <w:t xml:space="preserve"> </w:t>
      </w:r>
      <w:r>
        <w:rPr>
          <w:rFonts w:ascii="Times New Roman" w:hAnsi="Times New Roman" w:cs="Times New Roman"/>
        </w:rPr>
        <w:t>segmented</w:t>
      </w:r>
      <w:r>
        <w:rPr>
          <w:rFonts w:ascii="Times New Roman" w:hAnsi="Times New Roman" w:cs="Times New Roman"/>
          <w:spacing w:val="-8"/>
        </w:rPr>
        <w:t xml:space="preserve"> </w:t>
      </w:r>
      <w:r>
        <w:rPr>
          <w:rFonts w:ascii="Times New Roman" w:hAnsi="Times New Roman" w:cs="Times New Roman"/>
        </w:rPr>
        <w:t>animal</w:t>
      </w:r>
      <w:r>
        <w:rPr>
          <w:rFonts w:ascii="Times New Roman" w:hAnsi="Times New Roman" w:cs="Times New Roman"/>
          <w:spacing w:val="-10"/>
        </w:rPr>
        <w:t xml:space="preserve"> </w:t>
      </w:r>
      <w:r>
        <w:rPr>
          <w:rFonts w:ascii="Times New Roman" w:hAnsi="Times New Roman" w:cs="Times New Roman"/>
        </w:rPr>
        <w:t>images,</w:t>
      </w:r>
      <w:r>
        <w:rPr>
          <w:rFonts w:ascii="Times New Roman" w:hAnsi="Times New Roman" w:cs="Times New Roman"/>
          <w:spacing w:val="-8"/>
        </w:rPr>
        <w:t xml:space="preserve"> </w:t>
      </w:r>
      <w:r>
        <w:rPr>
          <w:rFonts w:ascii="Times New Roman" w:hAnsi="Times New Roman" w:cs="Times New Roman"/>
        </w:rPr>
        <w:t>then</w:t>
      </w:r>
      <w:r>
        <w:rPr>
          <w:rFonts w:ascii="Times New Roman" w:hAnsi="Times New Roman" w:cs="Times New Roman"/>
          <w:spacing w:val="-10"/>
        </w:rPr>
        <w:t xml:space="preserve"> </w:t>
      </w:r>
      <w:r>
        <w:rPr>
          <w:rFonts w:ascii="Times New Roman" w:hAnsi="Times New Roman" w:cs="Times New Roman"/>
        </w:rPr>
        <w:t>trained</w:t>
      </w:r>
      <w:r>
        <w:rPr>
          <w:rFonts w:ascii="Times New Roman" w:hAnsi="Times New Roman" w:cs="Times New Roman"/>
          <w:spacing w:val="-7"/>
        </w:rPr>
        <w:t xml:space="preserve"> </w:t>
      </w:r>
      <w:r>
        <w:rPr>
          <w:rFonts w:ascii="Times New Roman" w:hAnsi="Times New Roman" w:cs="Times New Roman"/>
        </w:rPr>
        <w:t>classifiers</w:t>
      </w:r>
      <w:r>
        <w:rPr>
          <w:rFonts w:ascii="Times New Roman" w:hAnsi="Times New Roman" w:cs="Times New Roman"/>
          <w:spacing w:val="-9"/>
        </w:rPr>
        <w:t xml:space="preserve"> </w:t>
      </w:r>
      <w:r>
        <w:rPr>
          <w:rFonts w:ascii="Times New Roman" w:hAnsi="Times New Roman" w:cs="Times New Roman"/>
        </w:rPr>
        <w:t>like</w:t>
      </w:r>
      <w:r>
        <w:rPr>
          <w:rFonts w:ascii="Times New Roman" w:hAnsi="Times New Roman" w:cs="Times New Roman"/>
          <w:spacing w:val="-7"/>
        </w:rPr>
        <w:t xml:space="preserve"> </w:t>
      </w:r>
      <w:r>
        <w:rPr>
          <w:rFonts w:ascii="Times New Roman" w:hAnsi="Times New Roman" w:cs="Times New Roman"/>
        </w:rPr>
        <w:t>Support</w:t>
      </w:r>
      <w:r>
        <w:rPr>
          <w:rFonts w:ascii="Times New Roman" w:hAnsi="Times New Roman" w:cs="Times New Roman"/>
          <w:spacing w:val="-8"/>
        </w:rPr>
        <w:t xml:space="preserve"> </w:t>
      </w:r>
      <w:r>
        <w:rPr>
          <w:rFonts w:ascii="Times New Roman" w:hAnsi="Times New Roman" w:cs="Times New Roman"/>
        </w:rPr>
        <w:t>Vector</w:t>
      </w:r>
      <w:r>
        <w:rPr>
          <w:rFonts w:ascii="Times New Roman" w:hAnsi="Times New Roman" w:cs="Times New Roman"/>
          <w:spacing w:val="-9"/>
        </w:rPr>
        <w:t xml:space="preserve"> </w:t>
      </w:r>
      <w:r>
        <w:rPr>
          <w:rFonts w:ascii="Times New Roman" w:hAnsi="Times New Roman" w:cs="Times New Roman"/>
        </w:rPr>
        <w:t>Machines (SVM), k-Nearest Neighbors (</w:t>
      </w:r>
      <w:proofErr w:type="spellStart"/>
      <w:r>
        <w:rPr>
          <w:rFonts w:ascii="Times New Roman" w:hAnsi="Times New Roman" w:cs="Times New Roman"/>
        </w:rPr>
        <w:t>kNN</w:t>
      </w:r>
      <w:proofErr w:type="spellEnd"/>
      <w:r>
        <w:rPr>
          <w:rFonts w:ascii="Times New Roman" w:hAnsi="Times New Roman" w:cs="Times New Roman"/>
        </w:rPr>
        <w:t>), and Random Forests on these features.</w:t>
      </w:r>
    </w:p>
    <w:p w14:paraId="241840CE" w14:textId="77777777" w:rsidR="001B69B0" w:rsidRDefault="00431564">
      <w:pPr>
        <w:pStyle w:val="BodyText"/>
        <w:spacing w:before="81" w:line="360" w:lineRule="auto"/>
        <w:ind w:right="969"/>
        <w:jc w:val="both"/>
        <w:rPr>
          <w:rFonts w:ascii="Times New Roman" w:hAnsi="Times New Roman" w:cs="Times New Roman"/>
        </w:rPr>
      </w:pPr>
      <w:r>
        <w:rPr>
          <w:rFonts w:ascii="Times New Roman" w:hAnsi="Times New Roman" w:cs="Times New Roman"/>
        </w:rPr>
        <w:t>Maji</w:t>
      </w:r>
      <w:r>
        <w:rPr>
          <w:rFonts w:ascii="Times New Roman" w:hAnsi="Times New Roman" w:cs="Times New Roman"/>
          <w:spacing w:val="-15"/>
        </w:rPr>
        <w:t xml:space="preserve"> </w:t>
      </w:r>
      <w:r>
        <w:rPr>
          <w:rFonts w:ascii="Times New Roman" w:hAnsi="Times New Roman" w:cs="Times New Roman"/>
        </w:rPr>
        <w:t>et</w:t>
      </w:r>
      <w:r>
        <w:rPr>
          <w:rFonts w:ascii="Times New Roman" w:hAnsi="Times New Roman" w:cs="Times New Roman"/>
          <w:spacing w:val="-12"/>
        </w:rPr>
        <w:t xml:space="preserve"> </w:t>
      </w:r>
      <w:r>
        <w:rPr>
          <w:rFonts w:ascii="Times New Roman" w:hAnsi="Times New Roman" w:cs="Times New Roman"/>
        </w:rPr>
        <w:t>al.</w:t>
      </w:r>
      <w:r>
        <w:rPr>
          <w:rFonts w:ascii="Times New Roman" w:hAnsi="Times New Roman" w:cs="Times New Roman"/>
          <w:spacing w:val="-15"/>
        </w:rPr>
        <w:t xml:space="preserve"> </w:t>
      </w:r>
      <w:r>
        <w:rPr>
          <w:rFonts w:ascii="Times New Roman" w:hAnsi="Times New Roman" w:cs="Times New Roman"/>
        </w:rPr>
        <w:t>(2019)</w:t>
      </w:r>
      <w:r>
        <w:rPr>
          <w:rFonts w:ascii="Times New Roman" w:hAnsi="Times New Roman" w:cs="Times New Roman"/>
          <w:spacing w:val="-13"/>
        </w:rPr>
        <w:t xml:space="preserve"> </w:t>
      </w:r>
      <w:r>
        <w:rPr>
          <w:rFonts w:ascii="Times New Roman" w:hAnsi="Times New Roman" w:cs="Times New Roman"/>
        </w:rPr>
        <w:t>used</w:t>
      </w:r>
      <w:r>
        <w:rPr>
          <w:rFonts w:ascii="Times New Roman" w:hAnsi="Times New Roman" w:cs="Times New Roman"/>
          <w:spacing w:val="-16"/>
        </w:rPr>
        <w:t xml:space="preserve"> </w:t>
      </w:r>
      <w:r>
        <w:rPr>
          <w:rFonts w:ascii="Times New Roman" w:hAnsi="Times New Roman" w:cs="Times New Roman"/>
        </w:rPr>
        <w:t>morphological</w:t>
      </w:r>
      <w:r>
        <w:rPr>
          <w:rFonts w:ascii="Times New Roman" w:hAnsi="Times New Roman" w:cs="Times New Roman"/>
          <w:spacing w:val="-15"/>
        </w:rPr>
        <w:t xml:space="preserve"> </w:t>
      </w:r>
      <w:r>
        <w:rPr>
          <w:rFonts w:ascii="Times New Roman" w:hAnsi="Times New Roman" w:cs="Times New Roman"/>
        </w:rPr>
        <w:t>measurements</w:t>
      </w:r>
      <w:r>
        <w:rPr>
          <w:rFonts w:ascii="Times New Roman" w:hAnsi="Times New Roman" w:cs="Times New Roman"/>
          <w:spacing w:val="-13"/>
        </w:rPr>
        <w:t xml:space="preserve"> </w:t>
      </w:r>
      <w:r>
        <w:rPr>
          <w:rFonts w:ascii="Times New Roman" w:hAnsi="Times New Roman" w:cs="Times New Roman"/>
        </w:rPr>
        <w:t>including</w:t>
      </w:r>
      <w:r>
        <w:rPr>
          <w:rFonts w:ascii="Times New Roman" w:hAnsi="Times New Roman" w:cs="Times New Roman"/>
          <w:spacing w:val="-14"/>
        </w:rPr>
        <w:t xml:space="preserve"> </w:t>
      </w:r>
      <w:r>
        <w:rPr>
          <w:rFonts w:ascii="Times New Roman" w:hAnsi="Times New Roman" w:cs="Times New Roman"/>
        </w:rPr>
        <w:t>body</w:t>
      </w:r>
      <w:r>
        <w:rPr>
          <w:rFonts w:ascii="Times New Roman" w:hAnsi="Times New Roman" w:cs="Times New Roman"/>
          <w:spacing w:val="-13"/>
        </w:rPr>
        <w:t xml:space="preserve"> </w:t>
      </w:r>
      <w:r>
        <w:rPr>
          <w:rFonts w:ascii="Times New Roman" w:hAnsi="Times New Roman" w:cs="Times New Roman"/>
        </w:rPr>
        <w:t>length,</w:t>
      </w:r>
      <w:r>
        <w:rPr>
          <w:rFonts w:ascii="Times New Roman" w:hAnsi="Times New Roman" w:cs="Times New Roman"/>
          <w:spacing w:val="-15"/>
        </w:rPr>
        <w:t xml:space="preserve"> </w:t>
      </w:r>
      <w:r>
        <w:rPr>
          <w:rFonts w:ascii="Times New Roman" w:hAnsi="Times New Roman" w:cs="Times New Roman"/>
        </w:rPr>
        <w:t>chest</w:t>
      </w:r>
      <w:r>
        <w:rPr>
          <w:rFonts w:ascii="Times New Roman" w:hAnsi="Times New Roman" w:cs="Times New Roman"/>
          <w:spacing w:val="-15"/>
        </w:rPr>
        <w:t xml:space="preserve"> </w:t>
      </w:r>
      <w:r>
        <w:rPr>
          <w:rFonts w:ascii="Times New Roman" w:hAnsi="Times New Roman" w:cs="Times New Roman"/>
        </w:rPr>
        <w:t>girth,</w:t>
      </w:r>
      <w:r>
        <w:rPr>
          <w:rFonts w:ascii="Times New Roman" w:hAnsi="Times New Roman" w:cs="Times New Roman"/>
          <w:spacing w:val="-12"/>
        </w:rPr>
        <w:t xml:space="preserve"> </w:t>
      </w:r>
      <w:r>
        <w:rPr>
          <w:rFonts w:ascii="Times New Roman" w:hAnsi="Times New Roman" w:cs="Times New Roman"/>
        </w:rPr>
        <w:t>and</w:t>
      </w:r>
      <w:r>
        <w:rPr>
          <w:rFonts w:ascii="Times New Roman" w:hAnsi="Times New Roman" w:cs="Times New Roman"/>
          <w:spacing w:val="-16"/>
        </w:rPr>
        <w:t xml:space="preserve"> </w:t>
      </w:r>
      <w:r>
        <w:rPr>
          <w:rFonts w:ascii="Times New Roman" w:hAnsi="Times New Roman" w:cs="Times New Roman"/>
        </w:rPr>
        <w:t>height at</w:t>
      </w:r>
      <w:r>
        <w:rPr>
          <w:rFonts w:ascii="Times New Roman" w:hAnsi="Times New Roman" w:cs="Times New Roman"/>
          <w:spacing w:val="-4"/>
        </w:rPr>
        <w:t xml:space="preserve"> </w:t>
      </w:r>
      <w:r>
        <w:rPr>
          <w:rFonts w:ascii="Times New Roman" w:hAnsi="Times New Roman" w:cs="Times New Roman"/>
        </w:rPr>
        <w:t>withers</w:t>
      </w:r>
      <w:r>
        <w:rPr>
          <w:rFonts w:ascii="Times New Roman" w:hAnsi="Times New Roman" w:cs="Times New Roman"/>
          <w:spacing w:val="-5"/>
        </w:rPr>
        <w:t xml:space="preserve"> </w:t>
      </w:r>
      <w:r>
        <w:rPr>
          <w:rFonts w:ascii="Times New Roman" w:hAnsi="Times New Roman" w:cs="Times New Roman"/>
        </w:rPr>
        <w:t>combined</w:t>
      </w:r>
      <w:r>
        <w:rPr>
          <w:rFonts w:ascii="Times New Roman" w:hAnsi="Times New Roman" w:cs="Times New Roman"/>
          <w:spacing w:val="-5"/>
        </w:rPr>
        <w:t xml:space="preserve"> </w:t>
      </w:r>
      <w:r>
        <w:rPr>
          <w:rFonts w:ascii="Times New Roman" w:hAnsi="Times New Roman" w:cs="Times New Roman"/>
        </w:rPr>
        <w:t>with</w:t>
      </w:r>
      <w:r>
        <w:rPr>
          <w:rFonts w:ascii="Times New Roman" w:hAnsi="Times New Roman" w:cs="Times New Roman"/>
          <w:spacing w:val="-7"/>
        </w:rPr>
        <w:t xml:space="preserve"> </w:t>
      </w:r>
      <w:r>
        <w:rPr>
          <w:rFonts w:ascii="Times New Roman" w:hAnsi="Times New Roman" w:cs="Times New Roman"/>
        </w:rPr>
        <w:t>SVM</w:t>
      </w:r>
      <w:r>
        <w:rPr>
          <w:rFonts w:ascii="Times New Roman" w:hAnsi="Times New Roman" w:cs="Times New Roman"/>
          <w:spacing w:val="-6"/>
        </w:rPr>
        <w:t xml:space="preserve"> </w:t>
      </w:r>
      <w:r>
        <w:rPr>
          <w:rFonts w:ascii="Times New Roman" w:hAnsi="Times New Roman" w:cs="Times New Roman"/>
        </w:rPr>
        <w:t>classification</w:t>
      </w:r>
      <w:r>
        <w:rPr>
          <w:rFonts w:ascii="Times New Roman" w:hAnsi="Times New Roman" w:cs="Times New Roman"/>
          <w:spacing w:val="-7"/>
        </w:rPr>
        <w:t xml:space="preserve"> </w:t>
      </w:r>
      <w:r>
        <w:rPr>
          <w:rFonts w:ascii="Times New Roman" w:hAnsi="Times New Roman" w:cs="Times New Roman"/>
        </w:rPr>
        <w:t>to</w:t>
      </w:r>
      <w:r>
        <w:rPr>
          <w:rFonts w:ascii="Times New Roman" w:hAnsi="Times New Roman" w:cs="Times New Roman"/>
          <w:spacing w:val="-7"/>
        </w:rPr>
        <w:t xml:space="preserve"> </w:t>
      </w:r>
      <w:r>
        <w:rPr>
          <w:rFonts w:ascii="Times New Roman" w:hAnsi="Times New Roman" w:cs="Times New Roman"/>
        </w:rPr>
        <w:t>identify</w:t>
      </w:r>
      <w:r>
        <w:rPr>
          <w:rFonts w:ascii="Times New Roman" w:hAnsi="Times New Roman" w:cs="Times New Roman"/>
          <w:spacing w:val="-4"/>
        </w:rPr>
        <w:t xml:space="preserve"> </w:t>
      </w:r>
      <w:r>
        <w:rPr>
          <w:rFonts w:ascii="Times New Roman" w:hAnsi="Times New Roman" w:cs="Times New Roman"/>
        </w:rPr>
        <w:t>indigenous</w:t>
      </w:r>
      <w:r>
        <w:rPr>
          <w:rFonts w:ascii="Times New Roman" w:hAnsi="Times New Roman" w:cs="Times New Roman"/>
          <w:spacing w:val="-7"/>
        </w:rPr>
        <w:t xml:space="preserve"> </w:t>
      </w:r>
      <w:r>
        <w:rPr>
          <w:rFonts w:ascii="Times New Roman" w:hAnsi="Times New Roman" w:cs="Times New Roman"/>
        </w:rPr>
        <w:t>Indian</w:t>
      </w:r>
      <w:r>
        <w:rPr>
          <w:rFonts w:ascii="Times New Roman" w:hAnsi="Times New Roman" w:cs="Times New Roman"/>
          <w:spacing w:val="-8"/>
        </w:rPr>
        <w:t xml:space="preserve"> </w:t>
      </w:r>
      <w:r>
        <w:rPr>
          <w:rFonts w:ascii="Times New Roman" w:hAnsi="Times New Roman" w:cs="Times New Roman"/>
        </w:rPr>
        <w:t>cattle</w:t>
      </w:r>
      <w:r>
        <w:rPr>
          <w:rFonts w:ascii="Times New Roman" w:hAnsi="Times New Roman" w:cs="Times New Roman"/>
          <w:spacing w:val="-5"/>
        </w:rPr>
        <w:t xml:space="preserve"> </w:t>
      </w:r>
      <w:r>
        <w:rPr>
          <w:rFonts w:ascii="Times New Roman" w:hAnsi="Times New Roman" w:cs="Times New Roman"/>
        </w:rPr>
        <w:t>breeds,</w:t>
      </w:r>
      <w:r>
        <w:rPr>
          <w:rFonts w:ascii="Times New Roman" w:hAnsi="Times New Roman" w:cs="Times New Roman"/>
          <w:spacing w:val="-4"/>
        </w:rPr>
        <w:t xml:space="preserve"> </w:t>
      </w:r>
      <w:r>
        <w:rPr>
          <w:rFonts w:ascii="Times New Roman" w:hAnsi="Times New Roman" w:cs="Times New Roman"/>
        </w:rPr>
        <w:t>achieving 78%</w:t>
      </w:r>
      <w:r>
        <w:rPr>
          <w:rFonts w:ascii="Times New Roman" w:hAnsi="Times New Roman" w:cs="Times New Roman"/>
          <w:spacing w:val="-3"/>
        </w:rPr>
        <w:t xml:space="preserve"> </w:t>
      </w:r>
      <w:r>
        <w:rPr>
          <w:rFonts w:ascii="Times New Roman" w:hAnsi="Times New Roman" w:cs="Times New Roman"/>
        </w:rPr>
        <w:t>accuracy</w:t>
      </w:r>
      <w:r>
        <w:rPr>
          <w:rFonts w:ascii="Times New Roman" w:hAnsi="Times New Roman" w:cs="Times New Roman"/>
          <w:spacing w:val="-4"/>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a</w:t>
      </w:r>
      <w:r>
        <w:rPr>
          <w:rFonts w:ascii="Times New Roman" w:hAnsi="Times New Roman" w:cs="Times New Roman"/>
          <w:spacing w:val="-4"/>
        </w:rPr>
        <w:t xml:space="preserve"> </w:t>
      </w:r>
      <w:r>
        <w:rPr>
          <w:rFonts w:ascii="Times New Roman" w:hAnsi="Times New Roman" w:cs="Times New Roman"/>
        </w:rPr>
        <w:t>limited</w:t>
      </w:r>
      <w:r>
        <w:rPr>
          <w:rFonts w:ascii="Times New Roman" w:hAnsi="Times New Roman" w:cs="Times New Roman"/>
          <w:spacing w:val="-4"/>
        </w:rPr>
        <w:t xml:space="preserve"> </w:t>
      </w:r>
      <w:r>
        <w:rPr>
          <w:rFonts w:ascii="Times New Roman" w:hAnsi="Times New Roman" w:cs="Times New Roman"/>
        </w:rPr>
        <w:t>dataset.</w:t>
      </w:r>
      <w:r>
        <w:rPr>
          <w:rFonts w:ascii="Times New Roman" w:hAnsi="Times New Roman" w:cs="Times New Roman"/>
          <w:spacing w:val="-3"/>
        </w:rPr>
        <w:t xml:space="preserve"> </w:t>
      </w:r>
      <w:r>
        <w:rPr>
          <w:rFonts w:ascii="Times New Roman" w:hAnsi="Times New Roman" w:cs="Times New Roman"/>
        </w:rPr>
        <w:t>Similarly,</w:t>
      </w:r>
      <w:r>
        <w:rPr>
          <w:rFonts w:ascii="Times New Roman" w:hAnsi="Times New Roman" w:cs="Times New Roman"/>
          <w:spacing w:val="-3"/>
        </w:rPr>
        <w:t xml:space="preserve"> </w:t>
      </w:r>
      <w:r>
        <w:rPr>
          <w:rFonts w:ascii="Times New Roman" w:hAnsi="Times New Roman" w:cs="Times New Roman"/>
        </w:rPr>
        <w:t>other</w:t>
      </w:r>
      <w:r>
        <w:rPr>
          <w:rFonts w:ascii="Times New Roman" w:hAnsi="Times New Roman" w:cs="Times New Roman"/>
          <w:spacing w:val="-3"/>
        </w:rPr>
        <w:t xml:space="preserve"> </w:t>
      </w:r>
      <w:r>
        <w:rPr>
          <w:rFonts w:ascii="Times New Roman" w:hAnsi="Times New Roman" w:cs="Times New Roman"/>
        </w:rPr>
        <w:t>work</w:t>
      </w:r>
      <w:r>
        <w:rPr>
          <w:rFonts w:ascii="Times New Roman" w:hAnsi="Times New Roman" w:cs="Times New Roman"/>
          <w:spacing w:val="-3"/>
        </w:rPr>
        <w:t xml:space="preserve"> </w:t>
      </w:r>
      <w:r>
        <w:rPr>
          <w:rFonts w:ascii="Times New Roman" w:hAnsi="Times New Roman" w:cs="Times New Roman"/>
        </w:rPr>
        <w:t>employed</w:t>
      </w:r>
      <w:r>
        <w:rPr>
          <w:rFonts w:ascii="Times New Roman" w:hAnsi="Times New Roman" w:cs="Times New Roman"/>
          <w:spacing w:val="-4"/>
        </w:rPr>
        <w:t xml:space="preserve"> </w:t>
      </w:r>
      <w:r>
        <w:rPr>
          <w:rFonts w:ascii="Times New Roman" w:hAnsi="Times New Roman" w:cs="Times New Roman"/>
        </w:rPr>
        <w:t>ear-tagging</w:t>
      </w:r>
      <w:r>
        <w:rPr>
          <w:rFonts w:ascii="Times New Roman" w:hAnsi="Times New Roman" w:cs="Times New Roman"/>
          <w:spacing w:val="-4"/>
        </w:rPr>
        <w:t xml:space="preserve"> </w:t>
      </w:r>
      <w:r>
        <w:rPr>
          <w:rFonts w:ascii="Times New Roman" w:hAnsi="Times New Roman" w:cs="Times New Roman"/>
        </w:rPr>
        <w:t>features</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coat color distributions for breed differentiation. While these approaches were computationally lightweight and interpretable, they struggled significantly with the real-world variability described in</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previous</w:t>
      </w:r>
      <w:r>
        <w:rPr>
          <w:rFonts w:ascii="Times New Roman" w:hAnsi="Times New Roman" w:cs="Times New Roman"/>
          <w:spacing w:val="-6"/>
        </w:rPr>
        <w:t xml:space="preserve"> </w:t>
      </w:r>
      <w:r>
        <w:rPr>
          <w:rFonts w:ascii="Times New Roman" w:hAnsi="Times New Roman" w:cs="Times New Roman"/>
        </w:rPr>
        <w:t>chapter.</w:t>
      </w:r>
      <w:r>
        <w:rPr>
          <w:rFonts w:ascii="Times New Roman" w:hAnsi="Times New Roman" w:cs="Times New Roman"/>
          <w:spacing w:val="-7"/>
        </w:rPr>
        <w:t xml:space="preserve"> </w:t>
      </w:r>
      <w:r>
        <w:rPr>
          <w:rFonts w:ascii="Times New Roman" w:hAnsi="Times New Roman" w:cs="Times New Roman"/>
        </w:rPr>
        <w:t>Performance</w:t>
      </w:r>
      <w:r>
        <w:rPr>
          <w:rFonts w:ascii="Times New Roman" w:hAnsi="Times New Roman" w:cs="Times New Roman"/>
          <w:spacing w:val="-6"/>
        </w:rPr>
        <w:t xml:space="preserve"> </w:t>
      </w:r>
      <w:r>
        <w:rPr>
          <w:rFonts w:ascii="Times New Roman" w:hAnsi="Times New Roman" w:cs="Times New Roman"/>
        </w:rPr>
        <w:t>degraded</w:t>
      </w:r>
      <w:r>
        <w:rPr>
          <w:rFonts w:ascii="Times New Roman" w:hAnsi="Times New Roman" w:cs="Times New Roman"/>
          <w:spacing w:val="-7"/>
        </w:rPr>
        <w:t xml:space="preserve"> </w:t>
      </w:r>
      <w:r>
        <w:rPr>
          <w:rFonts w:ascii="Times New Roman" w:hAnsi="Times New Roman" w:cs="Times New Roman"/>
        </w:rPr>
        <w:t>rapidly</w:t>
      </w:r>
      <w:r>
        <w:rPr>
          <w:rFonts w:ascii="Times New Roman" w:hAnsi="Times New Roman" w:cs="Times New Roman"/>
          <w:spacing w:val="-5"/>
        </w:rPr>
        <w:t xml:space="preserve"> </w:t>
      </w:r>
      <w:r>
        <w:rPr>
          <w:rFonts w:ascii="Times New Roman" w:hAnsi="Times New Roman" w:cs="Times New Roman"/>
        </w:rPr>
        <w:t>when</w:t>
      </w:r>
      <w:r>
        <w:rPr>
          <w:rFonts w:ascii="Times New Roman" w:hAnsi="Times New Roman" w:cs="Times New Roman"/>
          <w:spacing w:val="-5"/>
        </w:rPr>
        <w:t xml:space="preserve"> </w:t>
      </w:r>
      <w:r>
        <w:rPr>
          <w:rFonts w:ascii="Times New Roman" w:hAnsi="Times New Roman" w:cs="Times New Roman"/>
        </w:rPr>
        <w:t>animals</w:t>
      </w:r>
      <w:r>
        <w:rPr>
          <w:rFonts w:ascii="Times New Roman" w:hAnsi="Times New Roman" w:cs="Times New Roman"/>
          <w:spacing w:val="-5"/>
        </w:rPr>
        <w:t xml:space="preserve"> </w:t>
      </w:r>
      <w:r>
        <w:rPr>
          <w:rFonts w:ascii="Times New Roman" w:hAnsi="Times New Roman" w:cs="Times New Roman"/>
        </w:rPr>
        <w:t>were</w:t>
      </w:r>
      <w:r>
        <w:rPr>
          <w:rFonts w:ascii="Times New Roman" w:hAnsi="Times New Roman" w:cs="Times New Roman"/>
          <w:spacing w:val="-5"/>
        </w:rPr>
        <w:t xml:space="preserve"> </w:t>
      </w:r>
      <w:r>
        <w:rPr>
          <w:rFonts w:ascii="Times New Roman" w:hAnsi="Times New Roman" w:cs="Times New Roman"/>
        </w:rPr>
        <w:t>photographed</w:t>
      </w:r>
      <w:r>
        <w:rPr>
          <w:rFonts w:ascii="Times New Roman" w:hAnsi="Times New Roman" w:cs="Times New Roman"/>
          <w:spacing w:val="-5"/>
        </w:rPr>
        <w:t xml:space="preserve"> </w:t>
      </w:r>
      <w:r>
        <w:rPr>
          <w:rFonts w:ascii="Times New Roman" w:hAnsi="Times New Roman" w:cs="Times New Roman"/>
        </w:rPr>
        <w:t>at</w:t>
      </w:r>
      <w:r>
        <w:rPr>
          <w:rFonts w:ascii="Times New Roman" w:hAnsi="Times New Roman" w:cs="Times New Roman"/>
          <w:spacing w:val="-5"/>
        </w:rPr>
        <w:t xml:space="preserve"> </w:t>
      </w:r>
      <w:r>
        <w:rPr>
          <w:rFonts w:ascii="Times New Roman" w:hAnsi="Times New Roman" w:cs="Times New Roman"/>
        </w:rPr>
        <w:t>non- standard angles or under different lighting conditions.</w:t>
      </w:r>
    </w:p>
    <w:p w14:paraId="241840CF" w14:textId="77777777" w:rsidR="001B69B0" w:rsidRDefault="00431564">
      <w:pPr>
        <w:pStyle w:val="BodyText"/>
        <w:spacing w:before="80" w:line="360" w:lineRule="auto"/>
        <w:ind w:right="969"/>
        <w:jc w:val="both"/>
        <w:rPr>
          <w:rFonts w:ascii="Times New Roman" w:hAnsi="Times New Roman" w:cs="Times New Roman"/>
        </w:rPr>
      </w:pPr>
      <w:r>
        <w:rPr>
          <w:rFonts w:ascii="Times New Roman" w:hAnsi="Times New Roman" w:cs="Times New Roman"/>
        </w:rPr>
        <w:t>A critical limitation of handcrafted feature methods is their inability to generalize beyond the specific conditions of their training data. A model trained on studio-quality images of standing animals</w:t>
      </w:r>
      <w:r>
        <w:rPr>
          <w:rFonts w:ascii="Times New Roman" w:hAnsi="Times New Roman" w:cs="Times New Roman"/>
          <w:spacing w:val="-4"/>
        </w:rPr>
        <w:t xml:space="preserve"> </w:t>
      </w:r>
      <w:r>
        <w:rPr>
          <w:rFonts w:ascii="Times New Roman" w:hAnsi="Times New Roman" w:cs="Times New Roman"/>
        </w:rPr>
        <w:t>photographed</w:t>
      </w:r>
      <w:r>
        <w:rPr>
          <w:rFonts w:ascii="Times New Roman" w:hAnsi="Times New Roman" w:cs="Times New Roman"/>
          <w:spacing w:val="-6"/>
        </w:rPr>
        <w:t xml:space="preserve"> </w:t>
      </w:r>
      <w:r>
        <w:rPr>
          <w:rFonts w:ascii="Times New Roman" w:hAnsi="Times New Roman" w:cs="Times New Roman"/>
        </w:rPr>
        <w:t>from</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7"/>
        </w:rPr>
        <w:t xml:space="preserve"> </w:t>
      </w:r>
      <w:r>
        <w:rPr>
          <w:rFonts w:ascii="Times New Roman" w:hAnsi="Times New Roman" w:cs="Times New Roman"/>
        </w:rPr>
        <w:t>side</w:t>
      </w:r>
      <w:r>
        <w:rPr>
          <w:rFonts w:ascii="Times New Roman" w:hAnsi="Times New Roman" w:cs="Times New Roman"/>
          <w:spacing w:val="-4"/>
        </w:rPr>
        <w:t xml:space="preserve"> </w:t>
      </w:r>
      <w:r>
        <w:rPr>
          <w:rFonts w:ascii="Times New Roman" w:hAnsi="Times New Roman" w:cs="Times New Roman"/>
        </w:rPr>
        <w:t>will</w:t>
      </w:r>
      <w:r>
        <w:rPr>
          <w:rFonts w:ascii="Times New Roman" w:hAnsi="Times New Roman" w:cs="Times New Roman"/>
          <w:spacing w:val="-5"/>
        </w:rPr>
        <w:t xml:space="preserve"> </w:t>
      </w:r>
      <w:r>
        <w:rPr>
          <w:rFonts w:ascii="Times New Roman" w:hAnsi="Times New Roman" w:cs="Times New Roman"/>
        </w:rPr>
        <w:t>fail</w:t>
      </w:r>
      <w:r>
        <w:rPr>
          <w:rFonts w:ascii="Times New Roman" w:hAnsi="Times New Roman" w:cs="Times New Roman"/>
          <w:spacing w:val="-5"/>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smartphone</w:t>
      </w:r>
      <w:r>
        <w:rPr>
          <w:rFonts w:ascii="Times New Roman" w:hAnsi="Times New Roman" w:cs="Times New Roman"/>
          <w:spacing w:val="-4"/>
        </w:rPr>
        <w:t xml:space="preserve"> </w:t>
      </w:r>
      <w:r>
        <w:rPr>
          <w:rFonts w:ascii="Times New Roman" w:hAnsi="Times New Roman" w:cs="Times New Roman"/>
        </w:rPr>
        <w:t>photos</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animals</w:t>
      </w:r>
      <w:r>
        <w:rPr>
          <w:rFonts w:ascii="Times New Roman" w:hAnsi="Times New Roman" w:cs="Times New Roman"/>
          <w:spacing w:val="-4"/>
        </w:rPr>
        <w:t xml:space="preserve"> </w:t>
      </w:r>
      <w:r>
        <w:rPr>
          <w:rFonts w:ascii="Times New Roman" w:hAnsi="Times New Roman" w:cs="Times New Roman"/>
        </w:rPr>
        <w:t>eating,</w:t>
      </w:r>
      <w:r>
        <w:rPr>
          <w:rFonts w:ascii="Times New Roman" w:hAnsi="Times New Roman" w:cs="Times New Roman"/>
          <w:spacing w:val="-3"/>
        </w:rPr>
        <w:t xml:space="preserve"> </w:t>
      </w:r>
      <w:r>
        <w:rPr>
          <w:rFonts w:ascii="Times New Roman" w:hAnsi="Times New Roman" w:cs="Times New Roman"/>
        </w:rPr>
        <w:t>drinking,</w:t>
      </w:r>
      <w:r>
        <w:rPr>
          <w:rFonts w:ascii="Times New Roman" w:hAnsi="Times New Roman" w:cs="Times New Roman"/>
          <w:spacing w:val="-3"/>
        </w:rPr>
        <w:t xml:space="preserve"> </w:t>
      </w:r>
      <w:r>
        <w:rPr>
          <w:rFonts w:ascii="Times New Roman" w:hAnsi="Times New Roman" w:cs="Times New Roman"/>
        </w:rPr>
        <w:t>or moving</w:t>
      </w:r>
      <w:r>
        <w:rPr>
          <w:rFonts w:ascii="Times New Roman" w:hAnsi="Times New Roman" w:cs="Times New Roman"/>
          <w:spacing w:val="19"/>
        </w:rPr>
        <w:t xml:space="preserve"> </w:t>
      </w:r>
      <w:r>
        <w:rPr>
          <w:rFonts w:ascii="Times New Roman" w:hAnsi="Times New Roman" w:cs="Times New Roman"/>
        </w:rPr>
        <w:t>in</w:t>
      </w:r>
      <w:r>
        <w:rPr>
          <w:rFonts w:ascii="Times New Roman" w:hAnsi="Times New Roman" w:cs="Times New Roman"/>
          <w:spacing w:val="20"/>
        </w:rPr>
        <w:t xml:space="preserve"> </w:t>
      </w:r>
      <w:r>
        <w:rPr>
          <w:rFonts w:ascii="Times New Roman" w:hAnsi="Times New Roman" w:cs="Times New Roman"/>
        </w:rPr>
        <w:t>a</w:t>
      </w:r>
      <w:r>
        <w:rPr>
          <w:rFonts w:ascii="Times New Roman" w:hAnsi="Times New Roman" w:cs="Times New Roman"/>
          <w:spacing w:val="20"/>
        </w:rPr>
        <w:t xml:space="preserve"> </w:t>
      </w:r>
      <w:r>
        <w:rPr>
          <w:rFonts w:ascii="Times New Roman" w:hAnsi="Times New Roman" w:cs="Times New Roman"/>
        </w:rPr>
        <w:t>crowded</w:t>
      </w:r>
      <w:r>
        <w:rPr>
          <w:rFonts w:ascii="Times New Roman" w:hAnsi="Times New Roman" w:cs="Times New Roman"/>
          <w:spacing w:val="20"/>
        </w:rPr>
        <w:t xml:space="preserve"> </w:t>
      </w:r>
      <w:r>
        <w:rPr>
          <w:rFonts w:ascii="Times New Roman" w:hAnsi="Times New Roman" w:cs="Times New Roman"/>
        </w:rPr>
        <w:t>livestock</w:t>
      </w:r>
      <w:r>
        <w:rPr>
          <w:rFonts w:ascii="Times New Roman" w:hAnsi="Times New Roman" w:cs="Times New Roman"/>
          <w:spacing w:val="18"/>
        </w:rPr>
        <w:t xml:space="preserve"> </w:t>
      </w:r>
      <w:r>
        <w:rPr>
          <w:rFonts w:ascii="Times New Roman" w:hAnsi="Times New Roman" w:cs="Times New Roman"/>
        </w:rPr>
        <w:t>market.</w:t>
      </w:r>
      <w:r>
        <w:rPr>
          <w:rFonts w:ascii="Times New Roman" w:hAnsi="Times New Roman" w:cs="Times New Roman"/>
          <w:spacing w:val="21"/>
        </w:rPr>
        <w:t xml:space="preserve"> </w:t>
      </w:r>
      <w:r>
        <w:rPr>
          <w:rFonts w:ascii="Times New Roman" w:hAnsi="Times New Roman" w:cs="Times New Roman"/>
        </w:rPr>
        <w:t>The feature</w:t>
      </w:r>
      <w:r>
        <w:rPr>
          <w:rFonts w:ascii="Times New Roman" w:hAnsi="Times New Roman" w:cs="Times New Roman"/>
          <w:spacing w:val="20"/>
        </w:rPr>
        <w:t xml:space="preserve"> </w:t>
      </w:r>
      <w:r>
        <w:rPr>
          <w:rFonts w:ascii="Times New Roman" w:hAnsi="Times New Roman" w:cs="Times New Roman"/>
        </w:rPr>
        <w:t>engineering</w:t>
      </w:r>
      <w:r>
        <w:rPr>
          <w:rFonts w:ascii="Times New Roman" w:hAnsi="Times New Roman" w:cs="Times New Roman"/>
          <w:spacing w:val="20"/>
        </w:rPr>
        <w:t xml:space="preserve"> </w:t>
      </w:r>
      <w:r>
        <w:rPr>
          <w:rFonts w:ascii="Times New Roman" w:hAnsi="Times New Roman" w:cs="Times New Roman"/>
        </w:rPr>
        <w:t>process</w:t>
      </w:r>
      <w:r>
        <w:rPr>
          <w:rFonts w:ascii="Times New Roman" w:hAnsi="Times New Roman" w:cs="Times New Roman"/>
          <w:spacing w:val="18"/>
        </w:rPr>
        <w:t xml:space="preserve"> </w:t>
      </w:r>
      <w:r>
        <w:rPr>
          <w:rFonts w:ascii="Times New Roman" w:hAnsi="Times New Roman" w:cs="Times New Roman"/>
        </w:rPr>
        <w:t>is</w:t>
      </w:r>
      <w:r>
        <w:rPr>
          <w:rFonts w:ascii="Times New Roman" w:hAnsi="Times New Roman" w:cs="Times New Roman"/>
          <w:spacing w:val="20"/>
        </w:rPr>
        <w:t xml:space="preserve"> </w:t>
      </w:r>
      <w:r>
        <w:rPr>
          <w:rFonts w:ascii="Times New Roman" w:hAnsi="Times New Roman" w:cs="Times New Roman"/>
        </w:rPr>
        <w:t>also</w:t>
      </w:r>
      <w:r>
        <w:rPr>
          <w:rFonts w:ascii="Times New Roman" w:hAnsi="Times New Roman" w:cs="Times New Roman"/>
          <w:spacing w:val="20"/>
        </w:rPr>
        <w:t xml:space="preserve"> </w:t>
      </w:r>
      <w:r>
        <w:rPr>
          <w:rFonts w:ascii="Times New Roman" w:hAnsi="Times New Roman" w:cs="Times New Roman"/>
        </w:rPr>
        <w:t>labor-intensive</w:t>
      </w:r>
    </w:p>
    <w:p w14:paraId="241840D0" w14:textId="77777777" w:rsidR="001B69B0" w:rsidRDefault="001B69B0">
      <w:pPr>
        <w:pStyle w:val="BodyText"/>
        <w:spacing w:line="360" w:lineRule="auto"/>
        <w:jc w:val="bot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0D1" w14:textId="77777777" w:rsidR="001B69B0" w:rsidRDefault="00431564">
      <w:pPr>
        <w:pStyle w:val="BodyText"/>
        <w:spacing w:before="81" w:line="360" w:lineRule="auto"/>
        <w:ind w:right="975"/>
        <w:jc w:val="both"/>
        <w:rPr>
          <w:rFonts w:ascii="Times New Roman" w:hAnsi="Times New Roman" w:cs="Times New Roman"/>
        </w:rPr>
      </w:pPr>
      <w:r>
        <w:rPr>
          <w:rFonts w:ascii="Times New Roman" w:hAnsi="Times New Roman" w:cs="Times New Roman"/>
        </w:rPr>
        <w:lastRenderedPageBreak/>
        <w:t>and</w:t>
      </w:r>
      <w:r>
        <w:rPr>
          <w:rFonts w:ascii="Times New Roman" w:hAnsi="Times New Roman" w:cs="Times New Roman"/>
          <w:spacing w:val="-7"/>
        </w:rPr>
        <w:t xml:space="preserve"> </w:t>
      </w:r>
      <w:r>
        <w:rPr>
          <w:rFonts w:ascii="Times New Roman" w:hAnsi="Times New Roman" w:cs="Times New Roman"/>
        </w:rPr>
        <w:t>requires</w:t>
      </w:r>
      <w:r>
        <w:rPr>
          <w:rFonts w:ascii="Times New Roman" w:hAnsi="Times New Roman" w:cs="Times New Roman"/>
          <w:spacing w:val="-9"/>
        </w:rPr>
        <w:t xml:space="preserve"> </w:t>
      </w:r>
      <w:r>
        <w:rPr>
          <w:rFonts w:ascii="Times New Roman" w:hAnsi="Times New Roman" w:cs="Times New Roman"/>
        </w:rPr>
        <w:t>significant</w:t>
      </w:r>
      <w:r>
        <w:rPr>
          <w:rFonts w:ascii="Times New Roman" w:hAnsi="Times New Roman" w:cs="Times New Roman"/>
          <w:spacing w:val="-7"/>
        </w:rPr>
        <w:t xml:space="preserve"> </w:t>
      </w:r>
      <w:r>
        <w:rPr>
          <w:rFonts w:ascii="Times New Roman" w:hAnsi="Times New Roman" w:cs="Times New Roman"/>
        </w:rPr>
        <w:t>domain</w:t>
      </w:r>
      <w:r>
        <w:rPr>
          <w:rFonts w:ascii="Times New Roman" w:hAnsi="Times New Roman" w:cs="Times New Roman"/>
          <w:spacing w:val="-7"/>
        </w:rPr>
        <w:t xml:space="preserve"> </w:t>
      </w:r>
      <w:r>
        <w:rPr>
          <w:rFonts w:ascii="Times New Roman" w:hAnsi="Times New Roman" w:cs="Times New Roman"/>
        </w:rPr>
        <w:t>expertise</w:t>
      </w:r>
      <w:r>
        <w:rPr>
          <w:rFonts w:ascii="Times New Roman" w:hAnsi="Times New Roman" w:cs="Times New Roman"/>
          <w:spacing w:val="-11"/>
        </w:rPr>
        <w:t xml:space="preserve"> </w:t>
      </w:r>
      <w:r>
        <w:rPr>
          <w:rFonts w:ascii="Times New Roman" w:hAnsi="Times New Roman" w:cs="Times New Roman"/>
        </w:rPr>
        <w:t>to</w:t>
      </w:r>
      <w:r>
        <w:rPr>
          <w:rFonts w:ascii="Times New Roman" w:hAnsi="Times New Roman" w:cs="Times New Roman"/>
          <w:spacing w:val="-9"/>
        </w:rPr>
        <w:t xml:space="preserve"> </w:t>
      </w:r>
      <w:r>
        <w:rPr>
          <w:rFonts w:ascii="Times New Roman" w:hAnsi="Times New Roman" w:cs="Times New Roman"/>
        </w:rPr>
        <w:t>define</w:t>
      </w:r>
      <w:r>
        <w:rPr>
          <w:rFonts w:ascii="Times New Roman" w:hAnsi="Times New Roman" w:cs="Times New Roman"/>
          <w:spacing w:val="-9"/>
        </w:rPr>
        <w:t xml:space="preserve"> </w:t>
      </w:r>
      <w:r>
        <w:rPr>
          <w:rFonts w:ascii="Times New Roman" w:hAnsi="Times New Roman" w:cs="Times New Roman"/>
        </w:rPr>
        <w:t>the</w:t>
      </w:r>
      <w:r>
        <w:rPr>
          <w:rFonts w:ascii="Times New Roman" w:hAnsi="Times New Roman" w:cs="Times New Roman"/>
          <w:spacing w:val="-12"/>
        </w:rPr>
        <w:t xml:space="preserve"> </w:t>
      </w:r>
      <w:r>
        <w:rPr>
          <w:rFonts w:ascii="Times New Roman" w:hAnsi="Times New Roman" w:cs="Times New Roman"/>
        </w:rPr>
        <w:t>right</w:t>
      </w:r>
      <w:r>
        <w:rPr>
          <w:rFonts w:ascii="Times New Roman" w:hAnsi="Times New Roman" w:cs="Times New Roman"/>
          <w:spacing w:val="-7"/>
        </w:rPr>
        <w:t xml:space="preserve"> </w:t>
      </w:r>
      <w:r>
        <w:rPr>
          <w:rFonts w:ascii="Times New Roman" w:hAnsi="Times New Roman" w:cs="Times New Roman"/>
        </w:rPr>
        <w:t>set</w:t>
      </w:r>
      <w:r>
        <w:rPr>
          <w:rFonts w:ascii="Times New Roman" w:hAnsi="Times New Roman" w:cs="Times New Roman"/>
          <w:spacing w:val="-6"/>
        </w:rPr>
        <w:t xml:space="preserve"> </w:t>
      </w:r>
      <w:r>
        <w:rPr>
          <w:rFonts w:ascii="Times New Roman" w:hAnsi="Times New Roman" w:cs="Times New Roman"/>
        </w:rPr>
        <w:t>of</w:t>
      </w:r>
      <w:r>
        <w:rPr>
          <w:rFonts w:ascii="Times New Roman" w:hAnsi="Times New Roman" w:cs="Times New Roman"/>
          <w:spacing w:val="-7"/>
        </w:rPr>
        <w:t xml:space="preserve"> </w:t>
      </w:r>
      <w:r>
        <w:rPr>
          <w:rFonts w:ascii="Times New Roman" w:hAnsi="Times New Roman" w:cs="Times New Roman"/>
        </w:rPr>
        <w:t>discriminative</w:t>
      </w:r>
      <w:r>
        <w:rPr>
          <w:rFonts w:ascii="Times New Roman" w:hAnsi="Times New Roman" w:cs="Times New Roman"/>
          <w:spacing w:val="-9"/>
        </w:rPr>
        <w:t xml:space="preserve"> </w:t>
      </w:r>
      <w:r>
        <w:rPr>
          <w:rFonts w:ascii="Times New Roman" w:hAnsi="Times New Roman" w:cs="Times New Roman"/>
        </w:rPr>
        <w:t>features</w:t>
      </w:r>
      <w:r>
        <w:rPr>
          <w:rFonts w:ascii="Times New Roman" w:hAnsi="Times New Roman" w:cs="Times New Roman"/>
          <w:spacing w:val="-9"/>
        </w:rPr>
        <w:t xml:space="preserve"> </w:t>
      </w:r>
      <w:r>
        <w:rPr>
          <w:rFonts w:ascii="Times New Roman" w:hAnsi="Times New Roman" w:cs="Times New Roman"/>
        </w:rPr>
        <w:t>for</w:t>
      </w:r>
      <w:r>
        <w:rPr>
          <w:rFonts w:ascii="Times New Roman" w:hAnsi="Times New Roman" w:cs="Times New Roman"/>
          <w:spacing w:val="-8"/>
        </w:rPr>
        <w:t xml:space="preserve"> </w:t>
      </w:r>
      <w:r>
        <w:rPr>
          <w:rFonts w:ascii="Times New Roman" w:hAnsi="Times New Roman" w:cs="Times New Roman"/>
        </w:rPr>
        <w:t>each breed pair comparison.</w:t>
      </w:r>
    </w:p>
    <w:p w14:paraId="6DB1D8DE" w14:textId="44573B6D" w:rsidR="00D1467F" w:rsidRDefault="00D1467F">
      <w:pPr>
        <w:pStyle w:val="BodyText"/>
        <w:spacing w:before="81" w:line="360" w:lineRule="auto"/>
        <w:ind w:right="975"/>
        <w:jc w:val="both"/>
        <w:rPr>
          <w:rFonts w:ascii="Times New Roman" w:hAnsi="Times New Roman" w:cs="Times New Roman"/>
        </w:rPr>
      </w:pPr>
      <w:r w:rsidRPr="00D1467F">
        <w:rPr>
          <w:rFonts w:ascii="Times New Roman" w:hAnsi="Times New Roman" w:cs="Times New Roman"/>
          <w:noProof/>
        </w:rPr>
        <w:drawing>
          <wp:inline distT="0" distB="0" distL="0" distR="0" wp14:anchorId="618FA661" wp14:editId="48D54C1D">
            <wp:extent cx="5832418" cy="3196881"/>
            <wp:effectExtent l="0" t="0" r="0" b="3810"/>
            <wp:docPr id="195246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61486" name=""/>
                    <pic:cNvPicPr/>
                  </pic:nvPicPr>
                  <pic:blipFill>
                    <a:blip r:embed="rId17"/>
                    <a:stretch>
                      <a:fillRect/>
                    </a:stretch>
                  </pic:blipFill>
                  <pic:spPr>
                    <a:xfrm>
                      <a:off x="0" y="0"/>
                      <a:ext cx="5852131" cy="3207686"/>
                    </a:xfrm>
                    <a:prstGeom prst="rect">
                      <a:avLst/>
                    </a:prstGeom>
                  </pic:spPr>
                </pic:pic>
              </a:graphicData>
            </a:graphic>
          </wp:inline>
        </w:drawing>
      </w:r>
    </w:p>
    <w:p w14:paraId="241840D2" w14:textId="77777777" w:rsidR="001B69B0" w:rsidRDefault="001B69B0">
      <w:pPr>
        <w:pStyle w:val="BodyText"/>
        <w:ind w:left="0"/>
        <w:rPr>
          <w:rFonts w:ascii="Times New Roman" w:hAnsi="Times New Roman" w:cs="Times New Roman"/>
        </w:rPr>
      </w:pPr>
    </w:p>
    <w:p w14:paraId="241840D3" w14:textId="77777777" w:rsidR="001B69B0" w:rsidRDefault="001B69B0">
      <w:pPr>
        <w:pStyle w:val="BodyText"/>
        <w:spacing w:before="68"/>
        <w:ind w:left="0"/>
        <w:rPr>
          <w:rFonts w:ascii="Times New Roman" w:hAnsi="Times New Roman" w:cs="Times New Roman"/>
        </w:rPr>
      </w:pPr>
    </w:p>
    <w:p w14:paraId="241840D4" w14:textId="77777777" w:rsidR="001B69B0" w:rsidRDefault="00431564">
      <w:pPr>
        <w:pStyle w:val="Heading3"/>
        <w:numPr>
          <w:ilvl w:val="1"/>
          <w:numId w:val="2"/>
        </w:numPr>
        <w:tabs>
          <w:tab w:val="left" w:pos="527"/>
        </w:tabs>
        <w:ind w:hanging="400"/>
        <w:rPr>
          <w:rFonts w:ascii="Times New Roman" w:hAnsi="Times New Roman" w:cs="Times New Roman"/>
        </w:rPr>
      </w:pPr>
      <w:r>
        <w:rPr>
          <w:rFonts w:ascii="Times New Roman" w:hAnsi="Times New Roman" w:cs="Times New Roman"/>
        </w:rPr>
        <w:t>Deep</w:t>
      </w:r>
      <w:r>
        <w:rPr>
          <w:rFonts w:ascii="Times New Roman" w:hAnsi="Times New Roman" w:cs="Times New Roman"/>
          <w:spacing w:val="-4"/>
        </w:rPr>
        <w:t xml:space="preserve"> </w:t>
      </w:r>
      <w:r>
        <w:rPr>
          <w:rFonts w:ascii="Times New Roman" w:hAnsi="Times New Roman" w:cs="Times New Roman"/>
        </w:rPr>
        <w:t>Learning-Based</w:t>
      </w:r>
      <w:r>
        <w:rPr>
          <w:rFonts w:ascii="Times New Roman" w:hAnsi="Times New Roman" w:cs="Times New Roman"/>
          <w:spacing w:val="-3"/>
        </w:rPr>
        <w:t xml:space="preserve"> </w:t>
      </w:r>
      <w:r>
        <w:rPr>
          <w:rFonts w:ascii="Times New Roman" w:hAnsi="Times New Roman" w:cs="Times New Roman"/>
          <w:spacing w:val="-2"/>
        </w:rPr>
        <w:t>Approaches</w:t>
      </w:r>
    </w:p>
    <w:p w14:paraId="241840D5" w14:textId="77777777" w:rsidR="001B69B0" w:rsidRDefault="00431564">
      <w:pPr>
        <w:pStyle w:val="BodyText"/>
        <w:spacing w:before="80" w:line="360" w:lineRule="auto"/>
        <w:ind w:right="969"/>
        <w:jc w:val="both"/>
        <w:rPr>
          <w:rFonts w:ascii="Times New Roman" w:hAnsi="Times New Roman"/>
        </w:rPr>
      </w:pPr>
      <w:r>
        <w:rPr>
          <w:rFonts w:ascii="Times New Roman" w:hAnsi="Times New Roman"/>
        </w:rPr>
        <w:t>The use of deep learning for livestock recognition started serious in 2015-2016 in the wake of the ImageNet revolution. In the beginning, research focused on individual recognition of cattle faces and muzzles. It was shown that individual cattle could be identified based on deep CNN embeddings of their muzzle image with a success rate comparable to biometric techniques, enabling dairy management and other applications.</w:t>
      </w:r>
    </w:p>
    <w:p w14:paraId="241840D6" w14:textId="77777777" w:rsidR="001B69B0" w:rsidRDefault="00431564">
      <w:pPr>
        <w:pStyle w:val="BodyText"/>
        <w:spacing w:before="80" w:line="360" w:lineRule="auto"/>
        <w:ind w:right="969"/>
        <w:jc w:val="both"/>
        <w:rPr>
          <w:rFonts w:ascii="Times New Roman" w:hAnsi="Times New Roman"/>
        </w:rPr>
      </w:pPr>
      <w:r>
        <w:rPr>
          <w:rFonts w:ascii="Times New Roman" w:hAnsi="Times New Roman"/>
        </w:rPr>
        <w:t>The standard approach for breed classification soon became transfer learning with pre-trained CNNs such as VGG16, ResNet50 and InceptionV3. Rahman and Hossain (2020) demonstrated that fine-tuning ResNet50 using Bangladeshi cattle breed images obtained more than 90% accuracy, compared to 67% with a CNN trained from scratch. The pre-trained network learned low- level features (edges, textures, patches of color) from ImageNet that proved useful for animal image classification, allowing successful classification with small labeled training sets.</w:t>
      </w:r>
    </w:p>
    <w:p w14:paraId="241840D7" w14:textId="77777777" w:rsidR="001B69B0" w:rsidRDefault="00431564">
      <w:pPr>
        <w:pStyle w:val="BodyText"/>
        <w:spacing w:before="80" w:line="360" w:lineRule="auto"/>
        <w:ind w:right="969"/>
        <w:jc w:val="both"/>
        <w:rPr>
          <w:rFonts w:ascii="Times New Roman" w:hAnsi="Times New Roman"/>
        </w:rPr>
      </w:pPr>
      <w:r>
        <w:rPr>
          <w:rFonts w:ascii="Times New Roman" w:hAnsi="Times New Roman"/>
        </w:rPr>
        <w:t xml:space="preserve">Ranjan et al. (2020) focused on buffalo breed recognition, showing that CNNs can classify Murrah, </w:t>
      </w:r>
      <w:proofErr w:type="spellStart"/>
      <w:r>
        <w:rPr>
          <w:rFonts w:ascii="Times New Roman" w:hAnsi="Times New Roman"/>
        </w:rPr>
        <w:t>Jaffarabadi</w:t>
      </w:r>
      <w:proofErr w:type="spellEnd"/>
      <w:r>
        <w:rPr>
          <w:rFonts w:ascii="Times New Roman" w:hAnsi="Times New Roman"/>
        </w:rPr>
        <w:t xml:space="preserve"> and Surti breeds from body images with 88.3% accuracy. Their research noted the peculiarities of buffalo identification: the dark </w:t>
      </w:r>
      <w:proofErr w:type="spellStart"/>
      <w:r>
        <w:rPr>
          <w:rFonts w:ascii="Times New Roman" w:hAnsi="Times New Roman"/>
        </w:rPr>
        <w:t>colour</w:t>
      </w:r>
      <w:proofErr w:type="spellEnd"/>
      <w:r>
        <w:rPr>
          <w:rFonts w:ascii="Times New Roman" w:hAnsi="Times New Roman"/>
        </w:rPr>
        <w:t xml:space="preserve"> of most buffalo breeds means that shape and conformation features are more important than </w:t>
      </w:r>
      <w:proofErr w:type="spellStart"/>
      <w:r>
        <w:rPr>
          <w:rFonts w:ascii="Times New Roman" w:hAnsi="Times New Roman"/>
        </w:rPr>
        <w:t>colour</w:t>
      </w:r>
      <w:proofErr w:type="spellEnd"/>
      <w:r>
        <w:rPr>
          <w:rFonts w:ascii="Times New Roman" w:hAnsi="Times New Roman"/>
        </w:rPr>
        <w:t>, and the model needs to learn more nuanced spatial patterns.</w:t>
      </w:r>
    </w:p>
    <w:p w14:paraId="241840D8" w14:textId="77777777" w:rsidR="001B69B0" w:rsidRDefault="00431564">
      <w:pPr>
        <w:pStyle w:val="BodyText"/>
        <w:spacing w:before="80" w:line="360" w:lineRule="auto"/>
        <w:ind w:right="969"/>
        <w:jc w:val="both"/>
        <w:rPr>
          <w:rFonts w:ascii="Times New Roman" w:hAnsi="Times New Roman"/>
        </w:rPr>
      </w:pPr>
      <w:r>
        <w:rPr>
          <w:rFonts w:ascii="Times New Roman" w:hAnsi="Times New Roman"/>
        </w:rPr>
        <w:t>Vision Transformers (</w:t>
      </w:r>
      <w:proofErr w:type="spellStart"/>
      <w:r>
        <w:rPr>
          <w:rFonts w:ascii="Times New Roman" w:hAnsi="Times New Roman"/>
        </w:rPr>
        <w:t>ViTs</w:t>
      </w:r>
      <w:proofErr w:type="spellEnd"/>
      <w:r>
        <w:rPr>
          <w:rFonts w:ascii="Times New Roman" w:hAnsi="Times New Roman"/>
        </w:rPr>
        <w:t xml:space="preserve">) have been recently applied for livestock recognition. Swin Transformers, which use hierarchically structured image patches and shifted window attention, have been demonstrated to be more effective in fine-grained recognition tasks where long-range spatial context is crucial - for instance, the interaction of the horn shape and head shape to distinguish Kankrej from Gir cattle. But </w:t>
      </w:r>
      <w:proofErr w:type="spellStart"/>
      <w:r>
        <w:rPr>
          <w:rFonts w:ascii="Times New Roman" w:hAnsi="Times New Roman"/>
        </w:rPr>
        <w:t>ViTs</w:t>
      </w:r>
      <w:proofErr w:type="spellEnd"/>
      <w:r>
        <w:rPr>
          <w:rFonts w:ascii="Times New Roman" w:hAnsi="Times New Roman"/>
        </w:rPr>
        <w:t xml:space="preserve"> generally </w:t>
      </w:r>
      <w:r>
        <w:rPr>
          <w:rFonts w:ascii="Times New Roman" w:hAnsi="Times New Roman"/>
        </w:rPr>
        <w:lastRenderedPageBreak/>
        <w:t>need more data or stronger data augmentation for training than CNNs.</w:t>
      </w:r>
    </w:p>
    <w:p w14:paraId="241840DB" w14:textId="77777777" w:rsidR="001B69B0" w:rsidRDefault="001B69B0">
      <w:pPr>
        <w:pStyle w:val="BodyText"/>
        <w:spacing w:line="360" w:lineRule="auto"/>
        <w:jc w:val="bot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0DC" w14:textId="77777777" w:rsidR="001B69B0" w:rsidRDefault="00431564">
      <w:pPr>
        <w:pStyle w:val="Heading2"/>
        <w:ind w:left="2914"/>
        <w:rPr>
          <w:rFonts w:ascii="Times New Roman" w:hAnsi="Times New Roman" w:cs="Times New Roman"/>
        </w:rPr>
      </w:pPr>
      <w:r>
        <w:rPr>
          <w:rFonts w:ascii="Times New Roman" w:hAnsi="Times New Roman" w:cs="Times New Roman"/>
        </w:rPr>
        <w:lastRenderedPageBreak/>
        <w:t>Chapter</w:t>
      </w:r>
      <w:r>
        <w:rPr>
          <w:rFonts w:ascii="Times New Roman" w:hAnsi="Times New Roman" w:cs="Times New Roman"/>
          <w:spacing w:val="-7"/>
        </w:rPr>
        <w:t xml:space="preserve"> </w:t>
      </w:r>
      <w:r>
        <w:rPr>
          <w:rFonts w:ascii="Times New Roman" w:hAnsi="Times New Roman" w:cs="Times New Roman"/>
        </w:rPr>
        <w:t>4:</w:t>
      </w:r>
      <w:r>
        <w:rPr>
          <w:rFonts w:ascii="Times New Roman" w:hAnsi="Times New Roman" w:cs="Times New Roman"/>
          <w:spacing w:val="-7"/>
        </w:rPr>
        <w:t xml:space="preserve"> </w:t>
      </w:r>
      <w:r>
        <w:rPr>
          <w:rFonts w:ascii="Times New Roman" w:hAnsi="Times New Roman" w:cs="Times New Roman"/>
        </w:rPr>
        <w:t>Problem</w:t>
      </w:r>
      <w:r>
        <w:rPr>
          <w:rFonts w:ascii="Times New Roman" w:hAnsi="Times New Roman" w:cs="Times New Roman"/>
          <w:spacing w:val="-4"/>
        </w:rPr>
        <w:t xml:space="preserve"> </w:t>
      </w:r>
      <w:r>
        <w:rPr>
          <w:rFonts w:ascii="Times New Roman" w:hAnsi="Times New Roman" w:cs="Times New Roman"/>
          <w:spacing w:val="-2"/>
        </w:rPr>
        <w:t>Analysis</w:t>
      </w:r>
    </w:p>
    <w:p w14:paraId="241840DD" w14:textId="77777777" w:rsidR="001B69B0" w:rsidRDefault="00431564">
      <w:pPr>
        <w:pStyle w:val="Heading3"/>
        <w:numPr>
          <w:ilvl w:val="1"/>
          <w:numId w:val="3"/>
        </w:numPr>
        <w:tabs>
          <w:tab w:val="left" w:pos="527"/>
        </w:tabs>
        <w:spacing w:before="242"/>
        <w:ind w:left="527" w:hanging="400"/>
        <w:rPr>
          <w:rFonts w:ascii="Times New Roman" w:hAnsi="Times New Roman" w:cs="Times New Roman"/>
        </w:rPr>
      </w:pPr>
      <w:bookmarkStart w:id="2" w:name="_Toc794"/>
      <w:r>
        <w:rPr>
          <w:rFonts w:ascii="Times New Roman" w:hAnsi="Times New Roman" w:cs="Times New Roman"/>
        </w:rPr>
        <w:t>Problem</w:t>
      </w:r>
      <w:r>
        <w:rPr>
          <w:rFonts w:ascii="Times New Roman" w:hAnsi="Times New Roman" w:cs="Times New Roman"/>
          <w:spacing w:val="-6"/>
        </w:rPr>
        <w:t xml:space="preserve"> </w:t>
      </w:r>
      <w:r>
        <w:rPr>
          <w:rFonts w:ascii="Times New Roman" w:hAnsi="Times New Roman" w:cs="Times New Roman"/>
          <w:spacing w:val="-2"/>
        </w:rPr>
        <w:t>Definition</w:t>
      </w:r>
      <w:bookmarkEnd w:id="2"/>
    </w:p>
    <w:p w14:paraId="241840DE" w14:textId="77777777" w:rsidR="001B69B0" w:rsidRDefault="00431564">
      <w:pPr>
        <w:pStyle w:val="BodyText"/>
        <w:spacing w:before="119" w:line="360" w:lineRule="auto"/>
        <w:ind w:right="972"/>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13"/>
        </w:rPr>
        <w:t xml:space="preserve"> </w:t>
      </w:r>
      <w:r>
        <w:rPr>
          <w:rFonts w:ascii="Times New Roman" w:hAnsi="Times New Roman" w:cs="Times New Roman"/>
        </w:rPr>
        <w:t>core</w:t>
      </w:r>
      <w:r>
        <w:rPr>
          <w:rFonts w:ascii="Times New Roman" w:hAnsi="Times New Roman" w:cs="Times New Roman"/>
          <w:spacing w:val="-14"/>
        </w:rPr>
        <w:t xml:space="preserve"> </w:t>
      </w:r>
      <w:r>
        <w:rPr>
          <w:rFonts w:ascii="Times New Roman" w:hAnsi="Times New Roman" w:cs="Times New Roman"/>
        </w:rPr>
        <w:t>computational</w:t>
      </w:r>
      <w:r>
        <w:rPr>
          <w:rFonts w:ascii="Times New Roman" w:hAnsi="Times New Roman" w:cs="Times New Roman"/>
          <w:spacing w:val="-12"/>
        </w:rPr>
        <w:t xml:space="preserve"> </w:t>
      </w:r>
      <w:r>
        <w:rPr>
          <w:rFonts w:ascii="Times New Roman" w:hAnsi="Times New Roman" w:cs="Times New Roman"/>
        </w:rPr>
        <w:t>problem</w:t>
      </w:r>
      <w:r>
        <w:rPr>
          <w:rFonts w:ascii="Times New Roman" w:hAnsi="Times New Roman" w:cs="Times New Roman"/>
          <w:spacing w:val="-13"/>
        </w:rPr>
        <w:t xml:space="preserve"> </w:t>
      </w:r>
      <w:r>
        <w:rPr>
          <w:rFonts w:ascii="Times New Roman" w:hAnsi="Times New Roman" w:cs="Times New Roman"/>
        </w:rPr>
        <w:t>addressed</w:t>
      </w:r>
      <w:r>
        <w:rPr>
          <w:rFonts w:ascii="Times New Roman" w:hAnsi="Times New Roman" w:cs="Times New Roman"/>
          <w:spacing w:val="-14"/>
        </w:rPr>
        <w:t xml:space="preserve"> </w:t>
      </w:r>
      <w:r>
        <w:rPr>
          <w:rFonts w:ascii="Times New Roman" w:hAnsi="Times New Roman" w:cs="Times New Roman"/>
        </w:rPr>
        <w:t>in</w:t>
      </w:r>
      <w:r>
        <w:rPr>
          <w:rFonts w:ascii="Times New Roman" w:hAnsi="Times New Roman" w:cs="Times New Roman"/>
          <w:spacing w:val="-14"/>
        </w:rPr>
        <w:t xml:space="preserve"> </w:t>
      </w:r>
      <w:r>
        <w:rPr>
          <w:rFonts w:ascii="Times New Roman" w:hAnsi="Times New Roman" w:cs="Times New Roman"/>
        </w:rPr>
        <w:t>this</w:t>
      </w:r>
      <w:r>
        <w:rPr>
          <w:rFonts w:ascii="Times New Roman" w:hAnsi="Times New Roman" w:cs="Times New Roman"/>
          <w:spacing w:val="-16"/>
        </w:rPr>
        <w:t xml:space="preserve"> </w:t>
      </w:r>
      <w:r>
        <w:rPr>
          <w:rFonts w:ascii="Times New Roman" w:hAnsi="Times New Roman" w:cs="Times New Roman"/>
        </w:rPr>
        <w:t>work</w:t>
      </w:r>
      <w:r>
        <w:rPr>
          <w:rFonts w:ascii="Times New Roman" w:hAnsi="Times New Roman" w:cs="Times New Roman"/>
          <w:spacing w:val="-10"/>
        </w:rPr>
        <w:t xml:space="preserve"> </w:t>
      </w:r>
      <w:r>
        <w:rPr>
          <w:rFonts w:ascii="Times New Roman" w:hAnsi="Times New Roman" w:cs="Times New Roman"/>
        </w:rPr>
        <w:t>is</w:t>
      </w:r>
      <w:r>
        <w:rPr>
          <w:rFonts w:ascii="Times New Roman" w:hAnsi="Times New Roman" w:cs="Times New Roman"/>
          <w:spacing w:val="-13"/>
        </w:rPr>
        <w:t xml:space="preserve"> </w:t>
      </w:r>
      <w:r>
        <w:rPr>
          <w:rFonts w:ascii="Times New Roman" w:hAnsi="Times New Roman" w:cs="Times New Roman"/>
        </w:rPr>
        <w:t>a</w:t>
      </w:r>
      <w:r>
        <w:rPr>
          <w:rFonts w:ascii="Times New Roman" w:hAnsi="Times New Roman" w:cs="Times New Roman"/>
          <w:spacing w:val="-16"/>
        </w:rPr>
        <w:t xml:space="preserve"> </w:t>
      </w:r>
      <w:r>
        <w:rPr>
          <w:rFonts w:ascii="Times New Roman" w:hAnsi="Times New Roman" w:cs="Times New Roman"/>
        </w:rPr>
        <w:t>fine-grained</w:t>
      </w:r>
      <w:r>
        <w:rPr>
          <w:rFonts w:ascii="Times New Roman" w:hAnsi="Times New Roman" w:cs="Times New Roman"/>
          <w:spacing w:val="-14"/>
        </w:rPr>
        <w:t xml:space="preserve"> </w:t>
      </w:r>
      <w:r>
        <w:rPr>
          <w:rFonts w:ascii="Times New Roman" w:hAnsi="Times New Roman" w:cs="Times New Roman"/>
        </w:rPr>
        <w:t>image</w:t>
      </w:r>
      <w:r>
        <w:rPr>
          <w:rFonts w:ascii="Times New Roman" w:hAnsi="Times New Roman" w:cs="Times New Roman"/>
          <w:spacing w:val="-11"/>
        </w:rPr>
        <w:t xml:space="preserve"> </w:t>
      </w:r>
      <w:r>
        <w:rPr>
          <w:rFonts w:ascii="Times New Roman" w:hAnsi="Times New Roman" w:cs="Times New Roman"/>
        </w:rPr>
        <w:t>classification</w:t>
      </w:r>
      <w:r>
        <w:rPr>
          <w:rFonts w:ascii="Times New Roman" w:hAnsi="Times New Roman" w:cs="Times New Roman"/>
          <w:spacing w:val="-14"/>
        </w:rPr>
        <w:t xml:space="preserve"> </w:t>
      </w:r>
      <w:r>
        <w:rPr>
          <w:rFonts w:ascii="Times New Roman" w:hAnsi="Times New Roman" w:cs="Times New Roman"/>
        </w:rPr>
        <w:t>task: given a digital photograph of an Indian cattle or buffalo animal, correctly identify its breed from a predefined set of categories. This problem shares characteristics with other fine-grained visual classification (FGVC) challenges, such as bird species identification or car model recognition, in that the distinguishing features between categories are often subtle, localized, and require the model to learn high-level semantic representations beyond simple color or texture statistics.</w:t>
      </w:r>
    </w:p>
    <w:p w14:paraId="241840DF" w14:textId="77777777" w:rsidR="001B69B0" w:rsidRDefault="00431564">
      <w:pPr>
        <w:pStyle w:val="BodyText"/>
        <w:spacing w:before="80" w:line="360" w:lineRule="auto"/>
        <w:ind w:right="972"/>
        <w:jc w:val="both"/>
        <w:rPr>
          <w:rFonts w:ascii="Times New Roman" w:hAnsi="Times New Roman" w:cs="Times New Roman"/>
        </w:rPr>
      </w:pPr>
      <w:r>
        <w:rPr>
          <w:rFonts w:ascii="Times New Roman" w:hAnsi="Times New Roman" w:cs="Times New Roman"/>
        </w:rPr>
        <w:t xml:space="preserve">Formally, we define the problem as follows: given an input image I </w:t>
      </w:r>
      <w:r>
        <w:rPr>
          <w:rFonts w:ascii="Cambria Math" w:hAnsi="Cambria Math" w:cs="Cambria Math"/>
        </w:rPr>
        <w:t>∈</w:t>
      </w:r>
      <w:r>
        <w:rPr>
          <w:rFonts w:ascii="Times New Roman" w:hAnsi="Times New Roman" w:cs="Times New Roman"/>
        </w:rPr>
        <w:t xml:space="preserve"> R</w:t>
      </w:r>
      <w:proofErr w:type="gramStart"/>
      <w:r>
        <w:rPr>
          <w:rFonts w:ascii="Times New Roman" w:hAnsi="Times New Roman" w:cs="Times New Roman"/>
        </w:rPr>
        <w:t>^(</w:t>
      </w:r>
      <w:proofErr w:type="gramEnd"/>
      <w:r>
        <w:rPr>
          <w:rFonts w:ascii="Times New Roman" w:hAnsi="Times New Roman" w:cs="Times New Roman"/>
        </w:rPr>
        <w:t xml:space="preserve">H × W × 3), learn a mapping f: I → y where y </w:t>
      </w:r>
      <w:r>
        <w:rPr>
          <w:rFonts w:ascii="Cambria Math" w:hAnsi="Cambria Math" w:cs="Cambria Math"/>
        </w:rPr>
        <w:t>∈</w:t>
      </w:r>
      <w:r>
        <w:rPr>
          <w:rFonts w:ascii="Times New Roman" w:hAnsi="Times New Roman" w:cs="Times New Roman"/>
        </w:rPr>
        <w:t xml:space="preserve"> {Gir, Sahiwal, Red Sindhi, Kankrej, </w:t>
      </w:r>
      <w:proofErr w:type="spellStart"/>
      <w:r>
        <w:rPr>
          <w:rFonts w:ascii="Times New Roman" w:hAnsi="Times New Roman" w:cs="Times New Roman"/>
        </w:rPr>
        <w:t>Tharparkar</w:t>
      </w:r>
      <w:proofErr w:type="spellEnd"/>
      <w:r>
        <w:rPr>
          <w:rFonts w:ascii="Times New Roman" w:hAnsi="Times New Roman" w:cs="Times New Roman"/>
        </w:rPr>
        <w:t xml:space="preserve">, </w:t>
      </w:r>
      <w:proofErr w:type="spellStart"/>
      <w:r>
        <w:rPr>
          <w:rFonts w:ascii="Times New Roman" w:hAnsi="Times New Roman" w:cs="Times New Roman"/>
        </w:rPr>
        <w:t>Ongole</w:t>
      </w:r>
      <w:proofErr w:type="spellEnd"/>
      <w:r>
        <w:rPr>
          <w:rFonts w:ascii="Times New Roman" w:hAnsi="Times New Roman" w:cs="Times New Roman"/>
        </w:rPr>
        <w:t xml:space="preserve">, Murrah, </w:t>
      </w:r>
      <w:proofErr w:type="spellStart"/>
      <w:r>
        <w:rPr>
          <w:rFonts w:ascii="Times New Roman" w:hAnsi="Times New Roman" w:cs="Times New Roman"/>
        </w:rPr>
        <w:t>Jaffarabadi</w:t>
      </w:r>
      <w:proofErr w:type="spellEnd"/>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Mehsana,</w:t>
      </w:r>
      <w:r>
        <w:rPr>
          <w:rFonts w:ascii="Times New Roman" w:hAnsi="Times New Roman" w:cs="Times New Roman"/>
          <w:spacing w:val="-3"/>
        </w:rPr>
        <w:t xml:space="preserve"> </w:t>
      </w:r>
      <w:r>
        <w:rPr>
          <w:rFonts w:ascii="Times New Roman" w:hAnsi="Times New Roman" w:cs="Times New Roman"/>
        </w:rPr>
        <w:t>Surti,</w:t>
      </w:r>
      <w:r>
        <w:rPr>
          <w:rFonts w:ascii="Times New Roman" w:hAnsi="Times New Roman" w:cs="Times New Roman"/>
          <w:spacing w:val="-3"/>
        </w:rPr>
        <w:t xml:space="preserve"> </w:t>
      </w:r>
      <w:r>
        <w:rPr>
          <w:rFonts w:ascii="Times New Roman" w:hAnsi="Times New Roman" w:cs="Times New Roman"/>
        </w:rPr>
        <w:t>Nagpuri,</w:t>
      </w:r>
      <w:r>
        <w:rPr>
          <w:rFonts w:ascii="Times New Roman" w:hAnsi="Times New Roman" w:cs="Times New Roman"/>
          <w:spacing w:val="-5"/>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is</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breed</w:t>
      </w:r>
      <w:r>
        <w:rPr>
          <w:rFonts w:ascii="Times New Roman" w:hAnsi="Times New Roman" w:cs="Times New Roman"/>
          <w:spacing w:val="-2"/>
        </w:rPr>
        <w:t xml:space="preserve"> </w:t>
      </w:r>
      <w:r>
        <w:rPr>
          <w:rFonts w:ascii="Times New Roman" w:hAnsi="Times New Roman" w:cs="Times New Roman"/>
        </w:rPr>
        <w:t>label. The</w:t>
      </w:r>
      <w:r>
        <w:rPr>
          <w:rFonts w:ascii="Times New Roman" w:hAnsi="Times New Roman" w:cs="Times New Roman"/>
          <w:spacing w:val="-6"/>
        </w:rPr>
        <w:t xml:space="preserve"> </w:t>
      </w:r>
      <w:r>
        <w:rPr>
          <w:rFonts w:ascii="Times New Roman" w:hAnsi="Times New Roman" w:cs="Times New Roman"/>
        </w:rPr>
        <w:t>mapping</w:t>
      </w:r>
      <w:r>
        <w:rPr>
          <w:rFonts w:ascii="Times New Roman" w:hAnsi="Times New Roman" w:cs="Times New Roman"/>
          <w:spacing w:val="-4"/>
        </w:rPr>
        <w:t xml:space="preserve"> </w:t>
      </w:r>
      <w:r>
        <w:rPr>
          <w:rFonts w:ascii="Times New Roman" w:hAnsi="Times New Roman" w:cs="Times New Roman"/>
        </w:rPr>
        <w:t>f</w:t>
      </w:r>
      <w:r>
        <w:rPr>
          <w:rFonts w:ascii="Times New Roman" w:hAnsi="Times New Roman" w:cs="Times New Roman"/>
          <w:spacing w:val="-3"/>
        </w:rPr>
        <w:t xml:space="preserve"> </w:t>
      </w:r>
      <w:r>
        <w:rPr>
          <w:rFonts w:ascii="Times New Roman" w:hAnsi="Times New Roman" w:cs="Times New Roman"/>
        </w:rPr>
        <w:t>is</w:t>
      </w:r>
      <w:r>
        <w:rPr>
          <w:rFonts w:ascii="Times New Roman" w:hAnsi="Times New Roman" w:cs="Times New Roman"/>
          <w:spacing w:val="-1"/>
        </w:rPr>
        <w:t xml:space="preserve"> </w:t>
      </w:r>
      <w:r>
        <w:rPr>
          <w:rFonts w:ascii="Times New Roman" w:hAnsi="Times New Roman" w:cs="Times New Roman"/>
        </w:rPr>
        <w:t>parameterized</w:t>
      </w:r>
      <w:r>
        <w:rPr>
          <w:rFonts w:ascii="Times New Roman" w:hAnsi="Times New Roman" w:cs="Times New Roman"/>
          <w:spacing w:val="-4"/>
        </w:rPr>
        <w:t xml:space="preserve"> </w:t>
      </w:r>
      <w:r>
        <w:rPr>
          <w:rFonts w:ascii="Times New Roman" w:hAnsi="Times New Roman" w:cs="Times New Roman"/>
        </w:rPr>
        <w:t>by</w:t>
      </w:r>
      <w:r>
        <w:rPr>
          <w:rFonts w:ascii="Times New Roman" w:hAnsi="Times New Roman" w:cs="Times New Roman"/>
          <w:spacing w:val="-4"/>
        </w:rPr>
        <w:t xml:space="preserve"> </w:t>
      </w:r>
      <w:r>
        <w:rPr>
          <w:rFonts w:ascii="Times New Roman" w:hAnsi="Times New Roman" w:cs="Times New Roman"/>
        </w:rPr>
        <w:t>a deep neural network whose weights are learned from a training set of (image, label) pairs.</w:t>
      </w:r>
    </w:p>
    <w:p w14:paraId="241840E0" w14:textId="77777777" w:rsidR="001B69B0" w:rsidRDefault="001B69B0">
      <w:pPr>
        <w:pStyle w:val="BodyText"/>
        <w:ind w:left="0"/>
        <w:rPr>
          <w:rFonts w:ascii="Times New Roman" w:hAnsi="Times New Roman" w:cs="Times New Roman"/>
        </w:rPr>
      </w:pPr>
    </w:p>
    <w:p w14:paraId="241840E1" w14:textId="77777777" w:rsidR="001B69B0" w:rsidRDefault="001B69B0">
      <w:pPr>
        <w:pStyle w:val="BodyText"/>
        <w:spacing w:before="70"/>
        <w:ind w:left="0"/>
        <w:rPr>
          <w:rFonts w:ascii="Times New Roman" w:hAnsi="Times New Roman" w:cs="Times New Roman"/>
        </w:rPr>
      </w:pPr>
    </w:p>
    <w:p w14:paraId="241840E2" w14:textId="77777777" w:rsidR="001B69B0" w:rsidRDefault="00431564">
      <w:pPr>
        <w:pStyle w:val="Heading3"/>
        <w:numPr>
          <w:ilvl w:val="1"/>
          <w:numId w:val="3"/>
        </w:numPr>
        <w:tabs>
          <w:tab w:val="left" w:pos="527"/>
        </w:tabs>
        <w:ind w:left="527" w:hanging="400"/>
        <w:rPr>
          <w:rFonts w:ascii="Times New Roman" w:hAnsi="Times New Roman" w:cs="Times New Roman"/>
        </w:rPr>
      </w:pPr>
      <w:bookmarkStart w:id="3" w:name="_Toc22118"/>
      <w:r>
        <w:rPr>
          <w:rFonts w:ascii="Times New Roman" w:hAnsi="Times New Roman" w:cs="Times New Roman"/>
        </w:rPr>
        <w:t>Data</w:t>
      </w:r>
      <w:r>
        <w:rPr>
          <w:rFonts w:ascii="Times New Roman" w:hAnsi="Times New Roman" w:cs="Times New Roman"/>
          <w:spacing w:val="-5"/>
        </w:rPr>
        <w:t xml:space="preserve"> </w:t>
      </w:r>
      <w:r>
        <w:rPr>
          <w:rFonts w:ascii="Times New Roman" w:hAnsi="Times New Roman" w:cs="Times New Roman"/>
          <w:spacing w:val="-2"/>
        </w:rPr>
        <w:t>Challenges</w:t>
      </w:r>
      <w:bookmarkEnd w:id="3"/>
    </w:p>
    <w:p w14:paraId="241840E3" w14:textId="77777777" w:rsidR="001B69B0" w:rsidRDefault="00431564">
      <w:pPr>
        <w:pStyle w:val="BodyText"/>
        <w:spacing w:before="80" w:line="360" w:lineRule="auto"/>
        <w:ind w:right="972"/>
        <w:jc w:val="both"/>
        <w:rPr>
          <w:rFonts w:ascii="Times New Roman" w:hAnsi="Times New Roman"/>
        </w:rPr>
      </w:pPr>
      <w:r>
        <w:rPr>
          <w:rFonts w:ascii="Times New Roman" w:hAnsi="Times New Roman"/>
        </w:rPr>
        <w:t>This project faces a major practical issue in terms of data - collection, quality, labelling and representativeness. There is no large-scale publicly available dataset for Indian cattle and buffalo breeds, as we have for the common computer vision tasks. To overcome this, we compiled our own dataset, which posed a few sub-problems.</w:t>
      </w:r>
    </w:p>
    <w:p w14:paraId="241840E4" w14:textId="77777777" w:rsidR="001B69B0" w:rsidRDefault="00431564">
      <w:pPr>
        <w:pStyle w:val="BodyText"/>
        <w:spacing w:before="80" w:line="360" w:lineRule="auto"/>
        <w:ind w:right="972"/>
        <w:jc w:val="both"/>
        <w:rPr>
          <w:rFonts w:ascii="Times New Roman" w:hAnsi="Times New Roman"/>
        </w:rPr>
      </w:pPr>
      <w:r>
        <w:rPr>
          <w:rFonts w:ascii="Times New Roman" w:hAnsi="Times New Roman"/>
        </w:rPr>
        <w:t>Class imbalance is a major concern. We found that in places where we obtained data, Murrah buffaloes are much more prevalent than other, rare breeds like Nagpuri or Mehsana, and so the data set contains 3- 4x more samples of the common breeds. If not addressed, the classifier can become biased towards the more prevalent class. We used a mix of augmentation to increase the number of samples for under-represented breeds, and weighted loss functions during training to address this issue.</w:t>
      </w:r>
    </w:p>
    <w:p w14:paraId="241840E5" w14:textId="77777777" w:rsidR="001B69B0" w:rsidRDefault="00431564">
      <w:pPr>
        <w:pStyle w:val="BodyText"/>
        <w:spacing w:before="80" w:line="360" w:lineRule="auto"/>
        <w:ind w:right="972"/>
        <w:jc w:val="both"/>
        <w:rPr>
          <w:rFonts w:ascii="Times New Roman" w:hAnsi="Times New Roman" w:cs="Times New Roman"/>
        </w:rPr>
      </w:pPr>
      <w:r>
        <w:rPr>
          <w:rFonts w:ascii="Times New Roman" w:hAnsi="Times New Roman"/>
        </w:rPr>
        <w:t>Annotation quality is another critical factor. Although we recruited livestock veterinarians and NBAGR-certified inspectors to label the images, breed classification still involved human expert opinion. Crossbred animals were removed from the training set to prevent noise in the labels. But in the real world, systems will encounter such animals, and need to respond accordingly.</w:t>
      </w:r>
    </w:p>
    <w:p w14:paraId="241840E6" w14:textId="77777777" w:rsidR="001B69B0" w:rsidRDefault="001B69B0">
      <w:pPr>
        <w:pStyle w:val="BodyText"/>
        <w:ind w:left="0"/>
        <w:rPr>
          <w:rFonts w:ascii="Times New Roman" w:hAnsi="Times New Roman" w:cs="Times New Roman"/>
        </w:rPr>
      </w:pPr>
    </w:p>
    <w:p w14:paraId="241840E7" w14:textId="77777777" w:rsidR="001B69B0" w:rsidRDefault="001B69B0">
      <w:pPr>
        <w:pStyle w:val="BodyText"/>
        <w:spacing w:before="70"/>
        <w:ind w:left="0"/>
        <w:rPr>
          <w:rFonts w:ascii="Times New Roman" w:hAnsi="Times New Roman" w:cs="Times New Roman"/>
        </w:rPr>
      </w:pPr>
    </w:p>
    <w:p w14:paraId="241840E8" w14:textId="77777777" w:rsidR="001B69B0" w:rsidRDefault="00431564">
      <w:pPr>
        <w:pStyle w:val="Heading3"/>
        <w:numPr>
          <w:ilvl w:val="1"/>
          <w:numId w:val="3"/>
        </w:numPr>
        <w:tabs>
          <w:tab w:val="left" w:pos="527"/>
        </w:tabs>
        <w:ind w:left="527" w:hanging="400"/>
        <w:rPr>
          <w:rFonts w:ascii="Times New Roman" w:hAnsi="Times New Roman" w:cs="Times New Roman"/>
        </w:rPr>
      </w:pPr>
      <w:bookmarkStart w:id="4" w:name="_Toc30263"/>
      <w:r>
        <w:rPr>
          <w:rFonts w:ascii="Times New Roman" w:hAnsi="Times New Roman" w:cs="Times New Roman"/>
        </w:rPr>
        <w:t>Algorithmic</w:t>
      </w:r>
      <w:r>
        <w:rPr>
          <w:rFonts w:ascii="Times New Roman" w:hAnsi="Times New Roman" w:cs="Times New Roman"/>
          <w:spacing w:val="-3"/>
        </w:rPr>
        <w:t xml:space="preserve"> </w:t>
      </w:r>
      <w:r>
        <w:rPr>
          <w:rFonts w:ascii="Times New Roman" w:hAnsi="Times New Roman" w:cs="Times New Roman"/>
          <w:spacing w:val="-2"/>
        </w:rPr>
        <w:t>Challenges</w:t>
      </w:r>
      <w:bookmarkEnd w:id="4"/>
    </w:p>
    <w:p w14:paraId="241840E9" w14:textId="77777777" w:rsidR="001B69B0" w:rsidRDefault="00431564">
      <w:pPr>
        <w:pStyle w:val="BodyText"/>
        <w:spacing w:before="119" w:line="360" w:lineRule="auto"/>
        <w:ind w:right="970"/>
        <w:jc w:val="both"/>
        <w:rPr>
          <w:rFonts w:ascii="Times New Roman" w:hAnsi="Times New Roman" w:cs="Times New Roman"/>
        </w:rPr>
      </w:pPr>
      <w:r>
        <w:rPr>
          <w:rFonts w:ascii="Times New Roman" w:hAnsi="Times New Roman" w:cs="Times New Roman"/>
        </w:rPr>
        <w:t>From a machine learning perspective, the challenge of distinguishing visually similar breeds requires models that can perform part-based reasoning—identifying specific anatomical landmarks</w:t>
      </w:r>
      <w:r>
        <w:rPr>
          <w:rFonts w:ascii="Times New Roman" w:hAnsi="Times New Roman" w:cs="Times New Roman"/>
          <w:spacing w:val="-11"/>
        </w:rPr>
        <w:t xml:space="preserve"> </w:t>
      </w:r>
      <w:r>
        <w:rPr>
          <w:rFonts w:ascii="Times New Roman" w:hAnsi="Times New Roman" w:cs="Times New Roman"/>
        </w:rPr>
        <w:t>(horn</w:t>
      </w:r>
      <w:r>
        <w:rPr>
          <w:rFonts w:ascii="Times New Roman" w:hAnsi="Times New Roman" w:cs="Times New Roman"/>
          <w:spacing w:val="-11"/>
        </w:rPr>
        <w:t xml:space="preserve"> </w:t>
      </w:r>
      <w:r>
        <w:rPr>
          <w:rFonts w:ascii="Times New Roman" w:hAnsi="Times New Roman" w:cs="Times New Roman"/>
        </w:rPr>
        <w:t>tips,</w:t>
      </w:r>
      <w:r>
        <w:rPr>
          <w:rFonts w:ascii="Times New Roman" w:hAnsi="Times New Roman" w:cs="Times New Roman"/>
          <w:spacing w:val="-8"/>
        </w:rPr>
        <w:t xml:space="preserve"> </w:t>
      </w:r>
      <w:r>
        <w:rPr>
          <w:rFonts w:ascii="Times New Roman" w:hAnsi="Times New Roman" w:cs="Times New Roman"/>
        </w:rPr>
        <w:t>ear</w:t>
      </w:r>
      <w:r>
        <w:rPr>
          <w:rFonts w:ascii="Times New Roman" w:hAnsi="Times New Roman" w:cs="Times New Roman"/>
          <w:spacing w:val="-10"/>
        </w:rPr>
        <w:t xml:space="preserve"> </w:t>
      </w:r>
      <w:r>
        <w:rPr>
          <w:rFonts w:ascii="Times New Roman" w:hAnsi="Times New Roman" w:cs="Times New Roman"/>
        </w:rPr>
        <w:t>shape,</w:t>
      </w:r>
      <w:r>
        <w:rPr>
          <w:rFonts w:ascii="Times New Roman" w:hAnsi="Times New Roman" w:cs="Times New Roman"/>
          <w:spacing w:val="-10"/>
        </w:rPr>
        <w:t xml:space="preserve"> </w:t>
      </w:r>
      <w:r>
        <w:rPr>
          <w:rFonts w:ascii="Times New Roman" w:hAnsi="Times New Roman" w:cs="Times New Roman"/>
        </w:rPr>
        <w:t>hump</w:t>
      </w:r>
      <w:r>
        <w:rPr>
          <w:rFonts w:ascii="Times New Roman" w:hAnsi="Times New Roman" w:cs="Times New Roman"/>
          <w:spacing w:val="-11"/>
        </w:rPr>
        <w:t xml:space="preserve"> </w:t>
      </w:r>
      <w:r>
        <w:rPr>
          <w:rFonts w:ascii="Times New Roman" w:hAnsi="Times New Roman" w:cs="Times New Roman"/>
        </w:rPr>
        <w:t>profile)</w:t>
      </w:r>
      <w:r>
        <w:rPr>
          <w:rFonts w:ascii="Times New Roman" w:hAnsi="Times New Roman" w:cs="Times New Roman"/>
          <w:spacing w:val="-8"/>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reasoning</w:t>
      </w:r>
      <w:r>
        <w:rPr>
          <w:rFonts w:ascii="Times New Roman" w:hAnsi="Times New Roman" w:cs="Times New Roman"/>
          <w:spacing w:val="-9"/>
        </w:rPr>
        <w:t xml:space="preserve"> </w:t>
      </w:r>
      <w:r>
        <w:rPr>
          <w:rFonts w:ascii="Times New Roman" w:hAnsi="Times New Roman" w:cs="Times New Roman"/>
        </w:rPr>
        <w:t>about</w:t>
      </w:r>
      <w:r>
        <w:rPr>
          <w:rFonts w:ascii="Times New Roman" w:hAnsi="Times New Roman" w:cs="Times New Roman"/>
          <w:spacing w:val="-10"/>
        </w:rPr>
        <w:t xml:space="preserve"> </w:t>
      </w:r>
      <w:r>
        <w:rPr>
          <w:rFonts w:ascii="Times New Roman" w:hAnsi="Times New Roman" w:cs="Times New Roman"/>
        </w:rPr>
        <w:t>their</w:t>
      </w:r>
      <w:r>
        <w:rPr>
          <w:rFonts w:ascii="Times New Roman" w:hAnsi="Times New Roman" w:cs="Times New Roman"/>
          <w:spacing w:val="-10"/>
        </w:rPr>
        <w:t xml:space="preserve"> </w:t>
      </w:r>
      <w:r>
        <w:rPr>
          <w:rFonts w:ascii="Times New Roman" w:hAnsi="Times New Roman" w:cs="Times New Roman"/>
        </w:rPr>
        <w:t>spatial</w:t>
      </w:r>
      <w:r>
        <w:rPr>
          <w:rFonts w:ascii="Times New Roman" w:hAnsi="Times New Roman" w:cs="Times New Roman"/>
          <w:spacing w:val="-10"/>
        </w:rPr>
        <w:t xml:space="preserve"> </w:t>
      </w:r>
      <w:r>
        <w:rPr>
          <w:rFonts w:ascii="Times New Roman" w:hAnsi="Times New Roman" w:cs="Times New Roman"/>
        </w:rPr>
        <w:t>relationships</w:t>
      </w:r>
      <w:r>
        <w:rPr>
          <w:rFonts w:ascii="Times New Roman" w:hAnsi="Times New Roman" w:cs="Times New Roman"/>
          <w:spacing w:val="-9"/>
        </w:rPr>
        <w:t xml:space="preserve"> </w:t>
      </w:r>
      <w:r>
        <w:rPr>
          <w:rFonts w:ascii="Times New Roman" w:hAnsi="Times New Roman" w:cs="Times New Roman"/>
        </w:rPr>
        <w:t>and</w:t>
      </w:r>
    </w:p>
    <w:p w14:paraId="241840EA" w14:textId="77777777" w:rsidR="001B69B0" w:rsidRDefault="001B69B0">
      <w:pPr>
        <w:pStyle w:val="BodyText"/>
        <w:spacing w:line="360" w:lineRule="auto"/>
        <w:jc w:val="bot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0EB" w14:textId="77777777" w:rsidR="001B69B0" w:rsidRDefault="00431564">
      <w:pPr>
        <w:pStyle w:val="BodyText"/>
        <w:spacing w:before="81" w:line="360" w:lineRule="auto"/>
        <w:ind w:right="973"/>
        <w:jc w:val="both"/>
        <w:rPr>
          <w:rFonts w:ascii="Times New Roman" w:hAnsi="Times New Roman" w:cs="Times New Roman"/>
        </w:rPr>
      </w:pPr>
      <w:r>
        <w:rPr>
          <w:rFonts w:ascii="Times New Roman" w:hAnsi="Times New Roman" w:cs="Times New Roman"/>
        </w:rPr>
        <w:lastRenderedPageBreak/>
        <w:t>relative proportions. Standard CNN architectures, which use global average pooling to produce fixed-size representations, may lose the spatial information necessary for this kind of reasoning.</w:t>
      </w:r>
    </w:p>
    <w:p w14:paraId="241840EC" w14:textId="77777777" w:rsidR="001B69B0" w:rsidRDefault="00431564">
      <w:pPr>
        <w:pStyle w:val="BodyText"/>
        <w:spacing w:before="82" w:line="360" w:lineRule="auto"/>
        <w:ind w:right="974"/>
        <w:jc w:val="both"/>
        <w:rPr>
          <w:rFonts w:ascii="Times New Roman" w:hAnsi="Times New Roman" w:cs="Times New Roman"/>
        </w:rPr>
      </w:pPr>
      <w:r>
        <w:rPr>
          <w:rFonts w:ascii="Times New Roman" w:hAnsi="Times New Roman" w:cs="Times New Roman"/>
        </w:rPr>
        <w:t>Attention mechanisms, as implemented in Vision Transformers and channel/spatial attention modules</w:t>
      </w:r>
      <w:r>
        <w:rPr>
          <w:rFonts w:ascii="Times New Roman" w:hAnsi="Times New Roman" w:cs="Times New Roman"/>
          <w:spacing w:val="-6"/>
        </w:rPr>
        <w:t xml:space="preserve"> </w:t>
      </w:r>
      <w:r>
        <w:rPr>
          <w:rFonts w:ascii="Times New Roman" w:hAnsi="Times New Roman" w:cs="Times New Roman"/>
        </w:rPr>
        <w:t>added</w:t>
      </w:r>
      <w:r>
        <w:rPr>
          <w:rFonts w:ascii="Times New Roman" w:hAnsi="Times New Roman" w:cs="Times New Roman"/>
          <w:spacing w:val="-10"/>
        </w:rPr>
        <w:t xml:space="preserve"> </w:t>
      </w:r>
      <w:r>
        <w:rPr>
          <w:rFonts w:ascii="Times New Roman" w:hAnsi="Times New Roman" w:cs="Times New Roman"/>
        </w:rPr>
        <w:t>to</w:t>
      </w:r>
      <w:r>
        <w:rPr>
          <w:rFonts w:ascii="Times New Roman" w:hAnsi="Times New Roman" w:cs="Times New Roman"/>
          <w:spacing w:val="-8"/>
        </w:rPr>
        <w:t xml:space="preserve"> </w:t>
      </w:r>
      <w:r>
        <w:rPr>
          <w:rFonts w:ascii="Times New Roman" w:hAnsi="Times New Roman" w:cs="Times New Roman"/>
        </w:rPr>
        <w:t>CNNs,</w:t>
      </w:r>
      <w:r>
        <w:rPr>
          <w:rFonts w:ascii="Times New Roman" w:hAnsi="Times New Roman" w:cs="Times New Roman"/>
          <w:spacing w:val="-6"/>
        </w:rPr>
        <w:t xml:space="preserve"> </w:t>
      </w:r>
      <w:r>
        <w:rPr>
          <w:rFonts w:ascii="Times New Roman" w:hAnsi="Times New Roman" w:cs="Times New Roman"/>
        </w:rPr>
        <w:t>help</w:t>
      </w:r>
      <w:r>
        <w:rPr>
          <w:rFonts w:ascii="Times New Roman" w:hAnsi="Times New Roman" w:cs="Times New Roman"/>
          <w:spacing w:val="-8"/>
        </w:rPr>
        <w:t xml:space="preserve"> </w:t>
      </w:r>
      <w:r>
        <w:rPr>
          <w:rFonts w:ascii="Times New Roman" w:hAnsi="Times New Roman" w:cs="Times New Roman"/>
        </w:rPr>
        <w:t>address</w:t>
      </w:r>
      <w:r>
        <w:rPr>
          <w:rFonts w:ascii="Times New Roman" w:hAnsi="Times New Roman" w:cs="Times New Roman"/>
          <w:spacing w:val="-10"/>
        </w:rPr>
        <w:t xml:space="preserve"> </w:t>
      </w:r>
      <w:r>
        <w:rPr>
          <w:rFonts w:ascii="Times New Roman" w:hAnsi="Times New Roman" w:cs="Times New Roman"/>
        </w:rPr>
        <w:t>this</w:t>
      </w:r>
      <w:r>
        <w:rPr>
          <w:rFonts w:ascii="Times New Roman" w:hAnsi="Times New Roman" w:cs="Times New Roman"/>
          <w:spacing w:val="-7"/>
        </w:rPr>
        <w:t xml:space="preserve"> </w:t>
      </w:r>
      <w:r>
        <w:rPr>
          <w:rFonts w:ascii="Times New Roman" w:hAnsi="Times New Roman" w:cs="Times New Roman"/>
        </w:rPr>
        <w:t>by</w:t>
      </w:r>
      <w:r>
        <w:rPr>
          <w:rFonts w:ascii="Times New Roman" w:hAnsi="Times New Roman" w:cs="Times New Roman"/>
          <w:spacing w:val="-8"/>
        </w:rPr>
        <w:t xml:space="preserve"> </w:t>
      </w:r>
      <w:r>
        <w:rPr>
          <w:rFonts w:ascii="Times New Roman" w:hAnsi="Times New Roman" w:cs="Times New Roman"/>
        </w:rPr>
        <w:t>allowing</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8"/>
        </w:rPr>
        <w:t xml:space="preserve"> </w:t>
      </w:r>
      <w:r>
        <w:rPr>
          <w:rFonts w:ascii="Times New Roman" w:hAnsi="Times New Roman" w:cs="Times New Roman"/>
        </w:rPr>
        <w:t>model</w:t>
      </w:r>
      <w:r>
        <w:rPr>
          <w:rFonts w:ascii="Times New Roman" w:hAnsi="Times New Roman" w:cs="Times New Roman"/>
          <w:spacing w:val="-9"/>
        </w:rPr>
        <w:t xml:space="preserve"> </w:t>
      </w:r>
      <w:r>
        <w:rPr>
          <w:rFonts w:ascii="Times New Roman" w:hAnsi="Times New Roman" w:cs="Times New Roman"/>
        </w:rPr>
        <w:t>to</w:t>
      </w:r>
      <w:r>
        <w:rPr>
          <w:rFonts w:ascii="Times New Roman" w:hAnsi="Times New Roman" w:cs="Times New Roman"/>
          <w:spacing w:val="-8"/>
        </w:rPr>
        <w:t xml:space="preserve"> </w:t>
      </w:r>
      <w:r>
        <w:rPr>
          <w:rFonts w:ascii="Times New Roman" w:hAnsi="Times New Roman" w:cs="Times New Roman"/>
        </w:rPr>
        <w:t>selectively</w:t>
      </w:r>
      <w:r>
        <w:rPr>
          <w:rFonts w:ascii="Times New Roman" w:hAnsi="Times New Roman" w:cs="Times New Roman"/>
          <w:spacing w:val="-6"/>
        </w:rPr>
        <w:t xml:space="preserve"> </w:t>
      </w:r>
      <w:r>
        <w:rPr>
          <w:rFonts w:ascii="Times New Roman" w:hAnsi="Times New Roman" w:cs="Times New Roman"/>
        </w:rPr>
        <w:t>focus</w:t>
      </w:r>
      <w:r>
        <w:rPr>
          <w:rFonts w:ascii="Times New Roman" w:hAnsi="Times New Roman" w:cs="Times New Roman"/>
          <w:spacing w:val="-8"/>
        </w:rPr>
        <w:t xml:space="preserve"> </w:t>
      </w:r>
      <w:r>
        <w:rPr>
          <w:rFonts w:ascii="Times New Roman" w:hAnsi="Times New Roman" w:cs="Times New Roman"/>
        </w:rPr>
        <w:t>on</w:t>
      </w:r>
      <w:r>
        <w:rPr>
          <w:rFonts w:ascii="Times New Roman" w:hAnsi="Times New Roman" w:cs="Times New Roman"/>
          <w:spacing w:val="-8"/>
        </w:rPr>
        <w:t xml:space="preserve"> </w:t>
      </w:r>
      <w:r>
        <w:rPr>
          <w:rFonts w:ascii="Times New Roman" w:hAnsi="Times New Roman" w:cs="Times New Roman"/>
        </w:rPr>
        <w:t>the</w:t>
      </w:r>
      <w:r>
        <w:rPr>
          <w:rFonts w:ascii="Times New Roman" w:hAnsi="Times New Roman" w:cs="Times New Roman"/>
          <w:spacing w:val="-11"/>
        </w:rPr>
        <w:t xml:space="preserve"> </w:t>
      </w:r>
      <w:r>
        <w:rPr>
          <w:rFonts w:ascii="Times New Roman" w:hAnsi="Times New Roman" w:cs="Times New Roman"/>
        </w:rPr>
        <w:t xml:space="preserve">most </w:t>
      </w:r>
      <w:r>
        <w:rPr>
          <w:rFonts w:ascii="Times New Roman" w:hAnsi="Times New Roman" w:cs="Times New Roman"/>
          <w:spacing w:val="-2"/>
        </w:rPr>
        <w:t>discriminative</w:t>
      </w:r>
      <w:r>
        <w:rPr>
          <w:rFonts w:ascii="Times New Roman" w:hAnsi="Times New Roman" w:cs="Times New Roman"/>
          <w:spacing w:val="-8"/>
        </w:rPr>
        <w:t xml:space="preserve"> </w:t>
      </w:r>
      <w:r>
        <w:rPr>
          <w:rFonts w:ascii="Times New Roman" w:hAnsi="Times New Roman" w:cs="Times New Roman"/>
          <w:spacing w:val="-2"/>
        </w:rPr>
        <w:t>regions</w:t>
      </w:r>
      <w:r>
        <w:rPr>
          <w:rFonts w:ascii="Times New Roman" w:hAnsi="Times New Roman" w:cs="Times New Roman"/>
          <w:spacing w:val="-7"/>
        </w:rPr>
        <w:t xml:space="preserve"> </w:t>
      </w:r>
      <w:r>
        <w:rPr>
          <w:rFonts w:ascii="Times New Roman" w:hAnsi="Times New Roman" w:cs="Times New Roman"/>
          <w:spacing w:val="-2"/>
        </w:rPr>
        <w:t>of</w:t>
      </w:r>
      <w:r>
        <w:rPr>
          <w:rFonts w:ascii="Times New Roman" w:hAnsi="Times New Roman" w:cs="Times New Roman"/>
          <w:spacing w:val="-9"/>
        </w:rPr>
        <w:t xml:space="preserve"> </w:t>
      </w:r>
      <w:r>
        <w:rPr>
          <w:rFonts w:ascii="Times New Roman" w:hAnsi="Times New Roman" w:cs="Times New Roman"/>
          <w:spacing w:val="-2"/>
        </w:rPr>
        <w:t>the</w:t>
      </w:r>
      <w:r>
        <w:rPr>
          <w:rFonts w:ascii="Times New Roman" w:hAnsi="Times New Roman" w:cs="Times New Roman"/>
          <w:spacing w:val="-4"/>
        </w:rPr>
        <w:t xml:space="preserve"> </w:t>
      </w:r>
      <w:r>
        <w:rPr>
          <w:rFonts w:ascii="Times New Roman" w:hAnsi="Times New Roman" w:cs="Times New Roman"/>
          <w:spacing w:val="-2"/>
        </w:rPr>
        <w:t>image.</w:t>
      </w:r>
      <w:r>
        <w:rPr>
          <w:rFonts w:ascii="Times New Roman" w:hAnsi="Times New Roman" w:cs="Times New Roman"/>
          <w:spacing w:val="-6"/>
        </w:rPr>
        <w:t xml:space="preserve"> </w:t>
      </w:r>
      <w:r>
        <w:rPr>
          <w:rFonts w:ascii="Times New Roman" w:hAnsi="Times New Roman" w:cs="Times New Roman"/>
          <w:spacing w:val="-2"/>
        </w:rPr>
        <w:t>We</w:t>
      </w:r>
      <w:r>
        <w:rPr>
          <w:rFonts w:ascii="Times New Roman" w:hAnsi="Times New Roman" w:cs="Times New Roman"/>
          <w:spacing w:val="-7"/>
        </w:rPr>
        <w:t xml:space="preserve"> </w:t>
      </w:r>
      <w:r>
        <w:rPr>
          <w:rFonts w:ascii="Times New Roman" w:hAnsi="Times New Roman" w:cs="Times New Roman"/>
          <w:spacing w:val="-2"/>
        </w:rPr>
        <w:t>explored</w:t>
      </w:r>
      <w:r>
        <w:rPr>
          <w:rFonts w:ascii="Times New Roman" w:hAnsi="Times New Roman" w:cs="Times New Roman"/>
          <w:spacing w:val="-10"/>
        </w:rPr>
        <w:t xml:space="preserve"> </w:t>
      </w:r>
      <w:r>
        <w:rPr>
          <w:rFonts w:ascii="Times New Roman" w:hAnsi="Times New Roman" w:cs="Times New Roman"/>
          <w:spacing w:val="-2"/>
        </w:rPr>
        <w:t>the</w:t>
      </w:r>
      <w:r>
        <w:rPr>
          <w:rFonts w:ascii="Times New Roman" w:hAnsi="Times New Roman" w:cs="Times New Roman"/>
          <w:spacing w:val="-4"/>
        </w:rPr>
        <w:t xml:space="preserve"> </w:t>
      </w:r>
      <w:r>
        <w:rPr>
          <w:rFonts w:ascii="Times New Roman" w:hAnsi="Times New Roman" w:cs="Times New Roman"/>
          <w:spacing w:val="-2"/>
        </w:rPr>
        <w:t>incorporation</w:t>
      </w:r>
      <w:r>
        <w:rPr>
          <w:rFonts w:ascii="Times New Roman" w:hAnsi="Times New Roman" w:cs="Times New Roman"/>
          <w:spacing w:val="-8"/>
        </w:rPr>
        <w:t xml:space="preserve"> </w:t>
      </w:r>
      <w:r>
        <w:rPr>
          <w:rFonts w:ascii="Times New Roman" w:hAnsi="Times New Roman" w:cs="Times New Roman"/>
          <w:spacing w:val="-2"/>
        </w:rPr>
        <w:t>of attention</w:t>
      </w:r>
      <w:r>
        <w:rPr>
          <w:rFonts w:ascii="Times New Roman" w:hAnsi="Times New Roman" w:cs="Times New Roman"/>
          <w:spacing w:val="-4"/>
        </w:rPr>
        <w:t xml:space="preserve"> </w:t>
      </w:r>
      <w:r>
        <w:rPr>
          <w:rFonts w:ascii="Times New Roman" w:hAnsi="Times New Roman" w:cs="Times New Roman"/>
          <w:spacing w:val="-2"/>
        </w:rPr>
        <w:t>gates</w:t>
      </w:r>
      <w:r>
        <w:rPr>
          <w:rFonts w:ascii="Times New Roman" w:hAnsi="Times New Roman" w:cs="Times New Roman"/>
          <w:spacing w:val="-7"/>
        </w:rPr>
        <w:t xml:space="preserve"> </w:t>
      </w:r>
      <w:r>
        <w:rPr>
          <w:rFonts w:ascii="Times New Roman" w:hAnsi="Times New Roman" w:cs="Times New Roman"/>
          <w:spacing w:val="-2"/>
        </w:rPr>
        <w:t>in</w:t>
      </w:r>
      <w:r>
        <w:rPr>
          <w:rFonts w:ascii="Times New Roman" w:hAnsi="Times New Roman" w:cs="Times New Roman"/>
          <w:spacing w:val="-4"/>
        </w:rPr>
        <w:t xml:space="preserve"> </w:t>
      </w:r>
      <w:r>
        <w:rPr>
          <w:rFonts w:ascii="Times New Roman" w:hAnsi="Times New Roman" w:cs="Times New Roman"/>
          <w:spacing w:val="-2"/>
        </w:rPr>
        <w:t>our</w:t>
      </w:r>
      <w:r>
        <w:rPr>
          <w:rFonts w:ascii="Times New Roman" w:hAnsi="Times New Roman" w:cs="Times New Roman"/>
          <w:spacing w:val="-3"/>
        </w:rPr>
        <w:t xml:space="preserve"> </w:t>
      </w:r>
      <w:proofErr w:type="spellStart"/>
      <w:r>
        <w:rPr>
          <w:rFonts w:ascii="Times New Roman" w:hAnsi="Times New Roman" w:cs="Times New Roman"/>
          <w:spacing w:val="-2"/>
        </w:rPr>
        <w:t>ResNet</w:t>
      </w:r>
      <w:proofErr w:type="spellEnd"/>
      <w:r>
        <w:rPr>
          <w:rFonts w:ascii="Times New Roman" w:hAnsi="Times New Roman" w:cs="Times New Roman"/>
          <w:spacing w:val="-2"/>
        </w:rPr>
        <w:t xml:space="preserve"> </w:t>
      </w:r>
      <w:r>
        <w:rPr>
          <w:rFonts w:ascii="Times New Roman" w:hAnsi="Times New Roman" w:cs="Times New Roman"/>
        </w:rPr>
        <w:t>architecture and found measurable improvements for the most challenging breed pairs (HF vs. Jersey, Sahiwal vs. Red Sindhi).</w:t>
      </w:r>
    </w:p>
    <w:p w14:paraId="241840ED" w14:textId="77777777" w:rsidR="001B69B0" w:rsidRDefault="001B69B0">
      <w:pPr>
        <w:pStyle w:val="BodyText"/>
        <w:ind w:left="0"/>
        <w:rPr>
          <w:rFonts w:ascii="Times New Roman" w:hAnsi="Times New Roman" w:cs="Times New Roman"/>
        </w:rPr>
      </w:pPr>
    </w:p>
    <w:p w14:paraId="241840EE" w14:textId="77777777" w:rsidR="001B69B0" w:rsidRDefault="001B69B0">
      <w:pPr>
        <w:pStyle w:val="BodyText"/>
        <w:spacing w:before="66"/>
        <w:ind w:left="0"/>
        <w:rPr>
          <w:rFonts w:ascii="Times New Roman" w:hAnsi="Times New Roman" w:cs="Times New Roman"/>
        </w:rPr>
      </w:pPr>
    </w:p>
    <w:p w14:paraId="241840EF" w14:textId="77777777" w:rsidR="001B69B0" w:rsidRDefault="00431564">
      <w:pPr>
        <w:pStyle w:val="Heading3"/>
        <w:numPr>
          <w:ilvl w:val="1"/>
          <w:numId w:val="3"/>
        </w:numPr>
        <w:tabs>
          <w:tab w:val="left" w:pos="527"/>
        </w:tabs>
        <w:spacing w:before="1"/>
        <w:ind w:left="527" w:hanging="400"/>
        <w:rPr>
          <w:rFonts w:ascii="Times New Roman" w:hAnsi="Times New Roman" w:cs="Times New Roman"/>
        </w:rPr>
      </w:pPr>
      <w:bookmarkStart w:id="5" w:name="_Toc19929"/>
      <w:r>
        <w:rPr>
          <w:rFonts w:ascii="Times New Roman" w:hAnsi="Times New Roman" w:cs="Times New Roman"/>
        </w:rPr>
        <w:t>Computational</w:t>
      </w:r>
      <w:r>
        <w:rPr>
          <w:rFonts w:ascii="Times New Roman" w:hAnsi="Times New Roman" w:cs="Times New Roman"/>
          <w:spacing w:val="-2"/>
        </w:rPr>
        <w:t xml:space="preserve"> Challenges</w:t>
      </w:r>
      <w:bookmarkEnd w:id="5"/>
    </w:p>
    <w:p w14:paraId="241840F0" w14:textId="77777777" w:rsidR="001B69B0" w:rsidRDefault="00431564">
      <w:pPr>
        <w:pStyle w:val="BodyText"/>
        <w:spacing w:before="120" w:line="360" w:lineRule="auto"/>
        <w:ind w:right="969"/>
        <w:jc w:val="both"/>
        <w:rPr>
          <w:rFonts w:ascii="Times New Roman" w:hAnsi="Times New Roman" w:cs="Times New Roman"/>
        </w:rPr>
      </w:pPr>
      <w:r>
        <w:rPr>
          <w:rFonts w:ascii="Times New Roman" w:hAnsi="Times New Roman" w:cs="Times New Roman"/>
        </w:rPr>
        <w:t>Training deep learning models requires substantial computational resources. Our experiments used multi-GPU server infrastructure for training (NVIDIA V100 GPUs), but deployment targets include standard smartphones. This creates a significant gap between training-time compute availability and inference-time constraints. We addressed this through model compression techniques including knowledge distillation, quantization, and architecture search to produce deployment models small enough to run in real time on mobile devices while preserving most of the accuracy of larger models.</w:t>
      </w:r>
    </w:p>
    <w:p w14:paraId="241840F1" w14:textId="77777777" w:rsidR="001B69B0" w:rsidRDefault="001B69B0">
      <w:pPr>
        <w:pStyle w:val="BodyText"/>
        <w:ind w:left="0"/>
        <w:rPr>
          <w:rFonts w:ascii="Times New Roman" w:hAnsi="Times New Roman" w:cs="Times New Roman"/>
        </w:rPr>
      </w:pPr>
    </w:p>
    <w:p w14:paraId="241840F2" w14:textId="77777777" w:rsidR="001B69B0" w:rsidRDefault="001B69B0">
      <w:pPr>
        <w:pStyle w:val="BodyText"/>
        <w:spacing w:before="66"/>
        <w:ind w:left="0"/>
        <w:rPr>
          <w:rFonts w:ascii="Times New Roman" w:hAnsi="Times New Roman" w:cs="Times New Roman"/>
        </w:rPr>
      </w:pPr>
    </w:p>
    <w:p w14:paraId="241840F3" w14:textId="77777777" w:rsidR="001B69B0" w:rsidRDefault="00431564">
      <w:pPr>
        <w:pStyle w:val="Heading3"/>
        <w:numPr>
          <w:ilvl w:val="1"/>
          <w:numId w:val="3"/>
        </w:numPr>
        <w:tabs>
          <w:tab w:val="left" w:pos="527"/>
        </w:tabs>
        <w:ind w:left="527" w:hanging="400"/>
        <w:rPr>
          <w:rFonts w:ascii="Times New Roman" w:hAnsi="Times New Roman" w:cs="Times New Roman"/>
        </w:rPr>
      </w:pPr>
      <w:bookmarkStart w:id="6" w:name="_Toc21792"/>
      <w:r>
        <w:rPr>
          <w:rFonts w:ascii="Times New Roman" w:hAnsi="Times New Roman" w:cs="Times New Roman"/>
        </w:rPr>
        <w:t>Evaluation</w:t>
      </w:r>
      <w:r>
        <w:rPr>
          <w:rFonts w:ascii="Times New Roman" w:hAnsi="Times New Roman" w:cs="Times New Roman"/>
          <w:spacing w:val="-5"/>
        </w:rPr>
        <w:t xml:space="preserve"> </w:t>
      </w:r>
      <w:r>
        <w:rPr>
          <w:rFonts w:ascii="Times New Roman" w:hAnsi="Times New Roman" w:cs="Times New Roman"/>
          <w:spacing w:val="-2"/>
        </w:rPr>
        <w:t>Challenges</w:t>
      </w:r>
      <w:bookmarkEnd w:id="6"/>
    </w:p>
    <w:p w14:paraId="241840F4" w14:textId="77777777" w:rsidR="001B69B0" w:rsidRDefault="00431564">
      <w:pPr>
        <w:pStyle w:val="BodyText"/>
        <w:spacing w:before="80" w:line="360" w:lineRule="auto"/>
        <w:ind w:right="972"/>
        <w:jc w:val="both"/>
        <w:rPr>
          <w:rFonts w:ascii="Times New Roman" w:hAnsi="Times New Roman"/>
        </w:rPr>
      </w:pPr>
      <w:r>
        <w:rPr>
          <w:rFonts w:ascii="Times New Roman" w:hAnsi="Times New Roman" w:cs="Times New Roman"/>
        </w:rPr>
        <w:t xml:space="preserve">Standard </w:t>
      </w:r>
      <w:r>
        <w:rPr>
          <w:rFonts w:ascii="Times New Roman" w:hAnsi="Times New Roman"/>
        </w:rPr>
        <w:t xml:space="preserve">Overall accuracy in classification is not a reliable metric for classes of different sizes. For example, a </w:t>
      </w:r>
      <w:proofErr w:type="spellStart"/>
      <w:r>
        <w:rPr>
          <w:rFonts w:ascii="Times New Roman" w:hAnsi="Times New Roman"/>
        </w:rPr>
        <w:t>classifer</w:t>
      </w:r>
      <w:proofErr w:type="spellEnd"/>
      <w:r>
        <w:rPr>
          <w:rFonts w:ascii="Times New Roman" w:hAnsi="Times New Roman"/>
        </w:rPr>
        <w:t xml:space="preserve"> with 95% accuracy that classifies all Murrah buffalo correctly but is incorrect on rare buffalo breeds with 5% of the test set might not be suitable for a task that is interested in these rarer breeds. Instead, we report precision, recall, and F1-scores on a per-class basis, and macro-averaged metrics that weigh all classes equally.</w:t>
      </w:r>
    </w:p>
    <w:p w14:paraId="241840F5" w14:textId="0526CB11" w:rsidR="001B69B0" w:rsidRDefault="00431564">
      <w:pPr>
        <w:pStyle w:val="BodyText"/>
        <w:spacing w:before="80" w:line="360" w:lineRule="auto"/>
        <w:ind w:right="972"/>
        <w:jc w:val="both"/>
        <w:rPr>
          <w:rFonts w:ascii="Times New Roman" w:hAnsi="Times New Roman"/>
        </w:rPr>
      </w:pPr>
      <w:r>
        <w:rPr>
          <w:rFonts w:ascii="Times New Roman" w:hAnsi="Times New Roman"/>
        </w:rPr>
        <w:t>We also report additional evaluation on field images explicitly excluded from training which were taken by farmers with their smartphones in situ. This field test should be a better indicator of the system's performance in practice than the benchmark tests.</w:t>
      </w:r>
    </w:p>
    <w:p w14:paraId="156E4870" w14:textId="0F23E52E" w:rsidR="00F07733" w:rsidRDefault="00501F85">
      <w:pPr>
        <w:pStyle w:val="BodyText"/>
        <w:spacing w:before="80" w:line="360" w:lineRule="auto"/>
        <w:ind w:right="972"/>
        <w:jc w:val="both"/>
        <w:rPr>
          <w:rFonts w:ascii="Times New Roman" w:hAnsi="Times New Roman"/>
        </w:rPr>
      </w:pPr>
      <w:r w:rsidRPr="00501F85">
        <w:rPr>
          <w:rFonts w:ascii="Times New Roman" w:hAnsi="Times New Roman"/>
          <w:noProof/>
        </w:rPr>
        <w:lastRenderedPageBreak/>
        <w:drawing>
          <wp:inline distT="0" distB="0" distL="0" distR="0" wp14:anchorId="6F1BBF7B" wp14:editId="16B30F06">
            <wp:extent cx="5911895" cy="3213966"/>
            <wp:effectExtent l="0" t="0" r="0" b="5715"/>
            <wp:docPr id="205545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50792" name=""/>
                    <pic:cNvPicPr/>
                  </pic:nvPicPr>
                  <pic:blipFill>
                    <a:blip r:embed="rId18"/>
                    <a:stretch>
                      <a:fillRect/>
                    </a:stretch>
                  </pic:blipFill>
                  <pic:spPr>
                    <a:xfrm>
                      <a:off x="0" y="0"/>
                      <a:ext cx="5923102" cy="3220058"/>
                    </a:xfrm>
                    <a:prstGeom prst="rect">
                      <a:avLst/>
                    </a:prstGeom>
                  </pic:spPr>
                </pic:pic>
              </a:graphicData>
            </a:graphic>
          </wp:inline>
        </w:drawing>
      </w:r>
    </w:p>
    <w:p w14:paraId="248AA543" w14:textId="77777777" w:rsidR="00F07733" w:rsidRDefault="00F07733">
      <w:pPr>
        <w:pStyle w:val="BodyText"/>
        <w:spacing w:before="80" w:line="360" w:lineRule="auto"/>
        <w:ind w:right="972"/>
        <w:jc w:val="both"/>
        <w:rPr>
          <w:rFonts w:ascii="Times New Roman" w:hAnsi="Times New Roman" w:cs="Times New Roman"/>
        </w:rPr>
      </w:pPr>
    </w:p>
    <w:p w14:paraId="241840F6" w14:textId="77777777" w:rsidR="001B69B0" w:rsidRDefault="001B69B0">
      <w:pPr>
        <w:pStyle w:val="BodyText"/>
        <w:ind w:left="0"/>
        <w:rPr>
          <w:rFonts w:ascii="Times New Roman" w:hAnsi="Times New Roman" w:cs="Times New Roman"/>
        </w:rPr>
      </w:pPr>
    </w:p>
    <w:p w14:paraId="241840F7" w14:textId="77777777" w:rsidR="001B69B0" w:rsidRDefault="001B69B0">
      <w:pPr>
        <w:pStyle w:val="BodyText"/>
        <w:spacing w:before="70"/>
        <w:ind w:left="0"/>
        <w:rPr>
          <w:rFonts w:ascii="Times New Roman" w:hAnsi="Times New Roman" w:cs="Times New Roman"/>
        </w:rPr>
      </w:pPr>
    </w:p>
    <w:p w14:paraId="241840F8" w14:textId="77777777" w:rsidR="001B69B0" w:rsidRDefault="00431564">
      <w:pPr>
        <w:pStyle w:val="Heading3"/>
        <w:numPr>
          <w:ilvl w:val="1"/>
          <w:numId w:val="3"/>
        </w:numPr>
        <w:tabs>
          <w:tab w:val="left" w:pos="527"/>
        </w:tabs>
        <w:ind w:left="527" w:hanging="400"/>
        <w:rPr>
          <w:rFonts w:ascii="Times New Roman" w:hAnsi="Times New Roman" w:cs="Times New Roman"/>
        </w:rPr>
      </w:pPr>
      <w:r>
        <w:rPr>
          <w:rFonts w:ascii="Times New Roman" w:hAnsi="Times New Roman" w:cs="Times New Roman"/>
        </w:rPr>
        <w:t>Real-World</w:t>
      </w:r>
      <w:r>
        <w:rPr>
          <w:rFonts w:ascii="Times New Roman" w:hAnsi="Times New Roman" w:cs="Times New Roman"/>
          <w:spacing w:val="-5"/>
        </w:rPr>
        <w:t xml:space="preserve"> </w:t>
      </w:r>
      <w:r>
        <w:rPr>
          <w:rFonts w:ascii="Times New Roman" w:hAnsi="Times New Roman" w:cs="Times New Roman"/>
        </w:rPr>
        <w:t>Deployment</w:t>
      </w:r>
      <w:r>
        <w:rPr>
          <w:rFonts w:ascii="Times New Roman" w:hAnsi="Times New Roman" w:cs="Times New Roman"/>
          <w:spacing w:val="-4"/>
        </w:rPr>
        <w:t xml:space="preserve"> </w:t>
      </w:r>
      <w:r>
        <w:rPr>
          <w:rFonts w:ascii="Times New Roman" w:hAnsi="Times New Roman" w:cs="Times New Roman"/>
          <w:spacing w:val="-2"/>
        </w:rPr>
        <w:t>Challenges</w:t>
      </w:r>
    </w:p>
    <w:p w14:paraId="241840F9" w14:textId="77777777" w:rsidR="001B69B0" w:rsidRDefault="00431564">
      <w:pPr>
        <w:pStyle w:val="BodyText"/>
        <w:spacing w:before="120" w:line="360" w:lineRule="auto"/>
        <w:ind w:right="971"/>
        <w:jc w:val="both"/>
        <w:rPr>
          <w:rFonts w:ascii="Times New Roman" w:hAnsi="Times New Roman" w:cs="Times New Roman"/>
        </w:rPr>
      </w:pPr>
      <w:r>
        <w:rPr>
          <w:rFonts w:ascii="Times New Roman" w:hAnsi="Times New Roman" w:cs="Times New Roman"/>
        </w:rPr>
        <w:t>Deploying an AI system in rural agricultural contexts introduces challenges beyond technical accuracy. Internet connectivity in many livestock-dense regions of India is unreliable, necessitating offline-capable inference. User interface design must accommodate users with limited digital literacy. Language support is critical: a system that only displays results in English will</w:t>
      </w:r>
      <w:r>
        <w:rPr>
          <w:rFonts w:ascii="Times New Roman" w:hAnsi="Times New Roman" w:cs="Times New Roman"/>
          <w:spacing w:val="-8"/>
        </w:rPr>
        <w:t xml:space="preserve"> </w:t>
      </w:r>
      <w:r>
        <w:rPr>
          <w:rFonts w:ascii="Times New Roman" w:hAnsi="Times New Roman" w:cs="Times New Roman"/>
        </w:rPr>
        <w:t>be</w:t>
      </w:r>
      <w:r>
        <w:rPr>
          <w:rFonts w:ascii="Times New Roman" w:hAnsi="Times New Roman" w:cs="Times New Roman"/>
          <w:spacing w:val="-8"/>
        </w:rPr>
        <w:t xml:space="preserve"> </w:t>
      </w:r>
      <w:r>
        <w:rPr>
          <w:rFonts w:ascii="Times New Roman" w:hAnsi="Times New Roman" w:cs="Times New Roman"/>
        </w:rPr>
        <w:t>inaccessible</w:t>
      </w:r>
      <w:r>
        <w:rPr>
          <w:rFonts w:ascii="Times New Roman" w:hAnsi="Times New Roman" w:cs="Times New Roman"/>
          <w:spacing w:val="-7"/>
        </w:rPr>
        <w:t xml:space="preserve"> </w:t>
      </w:r>
      <w:r>
        <w:rPr>
          <w:rFonts w:ascii="Times New Roman" w:hAnsi="Times New Roman" w:cs="Times New Roman"/>
        </w:rPr>
        <w:t>to</w:t>
      </w:r>
      <w:r>
        <w:rPr>
          <w:rFonts w:ascii="Times New Roman" w:hAnsi="Times New Roman" w:cs="Times New Roman"/>
          <w:spacing w:val="-7"/>
        </w:rPr>
        <w:t xml:space="preserve"> </w:t>
      </w:r>
      <w:r>
        <w:rPr>
          <w:rFonts w:ascii="Times New Roman" w:hAnsi="Times New Roman" w:cs="Times New Roman"/>
        </w:rPr>
        <w:t>the</w:t>
      </w:r>
      <w:r>
        <w:rPr>
          <w:rFonts w:ascii="Times New Roman" w:hAnsi="Times New Roman" w:cs="Times New Roman"/>
          <w:spacing w:val="-7"/>
        </w:rPr>
        <w:t xml:space="preserve"> </w:t>
      </w:r>
      <w:r>
        <w:rPr>
          <w:rFonts w:ascii="Times New Roman" w:hAnsi="Times New Roman" w:cs="Times New Roman"/>
        </w:rPr>
        <w:t>majority</w:t>
      </w:r>
      <w:r>
        <w:rPr>
          <w:rFonts w:ascii="Times New Roman" w:hAnsi="Times New Roman" w:cs="Times New Roman"/>
          <w:spacing w:val="-7"/>
        </w:rPr>
        <w:t xml:space="preserve"> </w:t>
      </w:r>
      <w:r>
        <w:rPr>
          <w:rFonts w:ascii="Times New Roman" w:hAnsi="Times New Roman" w:cs="Times New Roman"/>
        </w:rPr>
        <w:t>of</w:t>
      </w:r>
      <w:r>
        <w:rPr>
          <w:rFonts w:ascii="Times New Roman" w:hAnsi="Times New Roman" w:cs="Times New Roman"/>
          <w:spacing w:val="-8"/>
        </w:rPr>
        <w:t xml:space="preserve"> </w:t>
      </w:r>
      <w:r>
        <w:rPr>
          <w:rFonts w:ascii="Times New Roman" w:hAnsi="Times New Roman" w:cs="Times New Roman"/>
        </w:rPr>
        <w:t>Indian</w:t>
      </w:r>
      <w:r>
        <w:rPr>
          <w:rFonts w:ascii="Times New Roman" w:hAnsi="Times New Roman" w:cs="Times New Roman"/>
          <w:spacing w:val="-8"/>
        </w:rPr>
        <w:t xml:space="preserve"> </w:t>
      </w:r>
      <w:r>
        <w:rPr>
          <w:rFonts w:ascii="Times New Roman" w:hAnsi="Times New Roman" w:cs="Times New Roman"/>
        </w:rPr>
        <w:t>farmers</w:t>
      </w:r>
      <w:r>
        <w:rPr>
          <w:rFonts w:ascii="Times New Roman" w:hAnsi="Times New Roman" w:cs="Times New Roman"/>
          <w:spacing w:val="-7"/>
        </w:rPr>
        <w:t xml:space="preserve"> </w:t>
      </w:r>
      <w:r>
        <w:rPr>
          <w:rFonts w:ascii="Times New Roman" w:hAnsi="Times New Roman" w:cs="Times New Roman"/>
        </w:rPr>
        <w:t>who</w:t>
      </w:r>
      <w:r>
        <w:rPr>
          <w:rFonts w:ascii="Times New Roman" w:hAnsi="Times New Roman" w:cs="Times New Roman"/>
          <w:spacing w:val="-10"/>
        </w:rPr>
        <w:t xml:space="preserve"> </w:t>
      </w:r>
      <w:r>
        <w:rPr>
          <w:rFonts w:ascii="Times New Roman" w:hAnsi="Times New Roman" w:cs="Times New Roman"/>
        </w:rPr>
        <w:t>primarily</w:t>
      </w:r>
      <w:r>
        <w:rPr>
          <w:rFonts w:ascii="Times New Roman" w:hAnsi="Times New Roman" w:cs="Times New Roman"/>
          <w:spacing w:val="-7"/>
        </w:rPr>
        <w:t xml:space="preserve"> </w:t>
      </w:r>
      <w:r>
        <w:rPr>
          <w:rFonts w:ascii="Times New Roman" w:hAnsi="Times New Roman" w:cs="Times New Roman"/>
        </w:rPr>
        <w:t>speak</w:t>
      </w:r>
      <w:r>
        <w:rPr>
          <w:rFonts w:ascii="Times New Roman" w:hAnsi="Times New Roman" w:cs="Times New Roman"/>
          <w:spacing w:val="-10"/>
        </w:rPr>
        <w:t xml:space="preserve"> </w:t>
      </w:r>
      <w:r>
        <w:rPr>
          <w:rFonts w:ascii="Times New Roman" w:hAnsi="Times New Roman" w:cs="Times New Roman"/>
        </w:rPr>
        <w:t>regional</w:t>
      </w:r>
      <w:r>
        <w:rPr>
          <w:rFonts w:ascii="Times New Roman" w:hAnsi="Times New Roman" w:cs="Times New Roman"/>
          <w:spacing w:val="-8"/>
        </w:rPr>
        <w:t xml:space="preserve"> </w:t>
      </w:r>
      <w:r>
        <w:rPr>
          <w:rFonts w:ascii="Times New Roman" w:hAnsi="Times New Roman" w:cs="Times New Roman"/>
        </w:rPr>
        <w:t>languages.</w:t>
      </w:r>
      <w:r>
        <w:rPr>
          <w:rFonts w:ascii="Times New Roman" w:hAnsi="Times New Roman" w:cs="Times New Roman"/>
          <w:spacing w:val="-6"/>
        </w:rPr>
        <w:t xml:space="preserve"> </w:t>
      </w:r>
      <w:r>
        <w:rPr>
          <w:rFonts w:ascii="Times New Roman" w:hAnsi="Times New Roman" w:cs="Times New Roman"/>
        </w:rPr>
        <w:t>The</w:t>
      </w:r>
    </w:p>
    <w:p w14:paraId="241840FB" w14:textId="54104EEE" w:rsidR="001B69B0" w:rsidRDefault="00431564">
      <w:pPr>
        <w:pStyle w:val="BodyText"/>
        <w:spacing w:before="81" w:line="360" w:lineRule="auto"/>
        <w:ind w:right="969"/>
        <w:jc w:val="both"/>
        <w:rPr>
          <w:rFonts w:ascii="Times New Roman" w:hAnsi="Times New Roman" w:cs="Times New Roman"/>
        </w:rPr>
      </w:pPr>
      <w:proofErr w:type="spellStart"/>
      <w:r>
        <w:rPr>
          <w:rFonts w:ascii="Times New Roman" w:hAnsi="Times New Roman" w:cs="Times New Roman"/>
        </w:rPr>
        <w:t>CattleAI</w:t>
      </w:r>
      <w:proofErr w:type="spellEnd"/>
      <w:r>
        <w:rPr>
          <w:rFonts w:ascii="Times New Roman" w:hAnsi="Times New Roman" w:cs="Times New Roman"/>
        </w:rPr>
        <w:t xml:space="preserve"> application therefore incorporates multi-language support and a simple, icon-based interface designed for minimal learning curve.</w:t>
      </w:r>
      <w:r w:rsidR="00FF25AA">
        <w:rPr>
          <w:rFonts w:ascii="Times New Roman" w:hAnsi="Times New Roman" w:cs="Times New Roman"/>
        </w:rPr>
        <w:tab/>
        <w:t xml:space="preserve">                                                                                                                                                                                    </w:t>
      </w:r>
    </w:p>
    <w:p w14:paraId="241840FC" w14:textId="77777777" w:rsidR="001B69B0" w:rsidRDefault="001B69B0">
      <w:pPr>
        <w:pStyle w:val="BodyText"/>
        <w:ind w:left="0"/>
        <w:rPr>
          <w:rFonts w:ascii="Times New Roman" w:hAnsi="Times New Roman" w:cs="Times New Roman"/>
        </w:rPr>
      </w:pPr>
    </w:p>
    <w:p w14:paraId="241840FD" w14:textId="77777777" w:rsidR="001B69B0" w:rsidRDefault="001B69B0">
      <w:pPr>
        <w:pStyle w:val="BodyText"/>
        <w:spacing w:before="68"/>
        <w:ind w:left="0"/>
        <w:rPr>
          <w:rFonts w:ascii="Times New Roman" w:hAnsi="Times New Roman" w:cs="Times New Roman"/>
        </w:rPr>
      </w:pPr>
    </w:p>
    <w:p w14:paraId="6C4EC6A9" w14:textId="77777777" w:rsidR="00FF25AA" w:rsidRDefault="00FF25AA">
      <w:pPr>
        <w:pStyle w:val="BodyText"/>
        <w:spacing w:before="68"/>
        <w:ind w:left="0"/>
        <w:rPr>
          <w:rFonts w:ascii="Times New Roman" w:hAnsi="Times New Roman" w:cs="Times New Roman"/>
        </w:rPr>
      </w:pPr>
    </w:p>
    <w:p w14:paraId="0FBD9222" w14:textId="77777777" w:rsidR="00FF25AA" w:rsidRDefault="00FF25AA">
      <w:pPr>
        <w:pStyle w:val="BodyText"/>
        <w:spacing w:before="68"/>
        <w:ind w:left="0"/>
        <w:rPr>
          <w:rFonts w:ascii="Times New Roman" w:hAnsi="Times New Roman" w:cs="Times New Roman"/>
        </w:rPr>
      </w:pPr>
    </w:p>
    <w:p w14:paraId="6AA31750" w14:textId="77777777" w:rsidR="00FF25AA" w:rsidRDefault="00FF25AA">
      <w:pPr>
        <w:pStyle w:val="BodyText"/>
        <w:spacing w:before="68"/>
        <w:ind w:left="0"/>
        <w:rPr>
          <w:rFonts w:ascii="Times New Roman" w:hAnsi="Times New Roman" w:cs="Times New Roman"/>
        </w:rPr>
      </w:pPr>
    </w:p>
    <w:p w14:paraId="2841D6F8" w14:textId="77777777" w:rsidR="00FF25AA" w:rsidRDefault="00FF25AA">
      <w:pPr>
        <w:pStyle w:val="BodyText"/>
        <w:spacing w:before="68"/>
        <w:ind w:left="0"/>
        <w:rPr>
          <w:rFonts w:ascii="Times New Roman" w:hAnsi="Times New Roman" w:cs="Times New Roman"/>
        </w:rPr>
      </w:pPr>
    </w:p>
    <w:p w14:paraId="150AE7BE" w14:textId="77777777" w:rsidR="00FF25AA" w:rsidRDefault="00FF25AA">
      <w:pPr>
        <w:pStyle w:val="BodyText"/>
        <w:spacing w:before="68"/>
        <w:ind w:left="0"/>
        <w:rPr>
          <w:rFonts w:ascii="Times New Roman" w:hAnsi="Times New Roman" w:cs="Times New Roman"/>
        </w:rPr>
      </w:pPr>
    </w:p>
    <w:p w14:paraId="52AA2552" w14:textId="77777777" w:rsidR="00FF25AA" w:rsidRDefault="00FF25AA">
      <w:pPr>
        <w:pStyle w:val="BodyText"/>
        <w:spacing w:before="68"/>
        <w:ind w:left="0"/>
        <w:rPr>
          <w:rFonts w:ascii="Times New Roman" w:hAnsi="Times New Roman" w:cs="Times New Roman"/>
        </w:rPr>
      </w:pPr>
    </w:p>
    <w:p w14:paraId="026993C5" w14:textId="77777777" w:rsidR="00FF25AA" w:rsidRDefault="00FF25AA">
      <w:pPr>
        <w:pStyle w:val="BodyText"/>
        <w:spacing w:before="68"/>
        <w:ind w:left="0"/>
        <w:rPr>
          <w:rFonts w:ascii="Times New Roman" w:hAnsi="Times New Roman" w:cs="Times New Roman"/>
        </w:rPr>
      </w:pPr>
    </w:p>
    <w:p w14:paraId="710C2D53" w14:textId="77777777" w:rsidR="00FF25AA" w:rsidRDefault="00FF25AA">
      <w:pPr>
        <w:pStyle w:val="BodyText"/>
        <w:spacing w:before="68"/>
        <w:ind w:left="0"/>
        <w:rPr>
          <w:rFonts w:ascii="Times New Roman" w:hAnsi="Times New Roman" w:cs="Times New Roman"/>
        </w:rPr>
      </w:pPr>
    </w:p>
    <w:p w14:paraId="011E128B" w14:textId="77777777" w:rsidR="00FF25AA" w:rsidRDefault="00FF25AA">
      <w:pPr>
        <w:pStyle w:val="BodyText"/>
        <w:spacing w:before="68"/>
        <w:ind w:left="0"/>
        <w:rPr>
          <w:rFonts w:ascii="Times New Roman" w:hAnsi="Times New Roman" w:cs="Times New Roman"/>
        </w:rPr>
      </w:pPr>
    </w:p>
    <w:p w14:paraId="79E6A12F" w14:textId="77777777" w:rsidR="00FF25AA" w:rsidRDefault="00FF25AA">
      <w:pPr>
        <w:pStyle w:val="BodyText"/>
        <w:spacing w:before="68"/>
        <w:ind w:left="0"/>
        <w:rPr>
          <w:rFonts w:ascii="Times New Roman" w:hAnsi="Times New Roman" w:cs="Times New Roman"/>
        </w:rPr>
      </w:pPr>
    </w:p>
    <w:p w14:paraId="40686F58" w14:textId="77777777" w:rsidR="00FF25AA" w:rsidRDefault="00FF25AA">
      <w:pPr>
        <w:pStyle w:val="BodyText"/>
        <w:spacing w:before="68"/>
        <w:ind w:left="0"/>
        <w:rPr>
          <w:rFonts w:ascii="Times New Roman" w:hAnsi="Times New Roman" w:cs="Times New Roman"/>
        </w:rPr>
      </w:pPr>
    </w:p>
    <w:p w14:paraId="50DBACAF" w14:textId="77777777" w:rsidR="00FF25AA" w:rsidRDefault="00FF25AA">
      <w:pPr>
        <w:pStyle w:val="BodyText"/>
        <w:spacing w:before="68"/>
        <w:ind w:left="0"/>
        <w:rPr>
          <w:rFonts w:ascii="Times New Roman" w:hAnsi="Times New Roman" w:cs="Times New Roman"/>
        </w:rPr>
      </w:pPr>
    </w:p>
    <w:p w14:paraId="1289F5E3" w14:textId="77777777" w:rsidR="00FF25AA" w:rsidRDefault="00FF25AA">
      <w:pPr>
        <w:pStyle w:val="BodyText"/>
        <w:spacing w:before="68"/>
        <w:ind w:left="0"/>
        <w:rPr>
          <w:rFonts w:ascii="Times New Roman" w:hAnsi="Times New Roman" w:cs="Times New Roman"/>
        </w:rPr>
      </w:pPr>
    </w:p>
    <w:p w14:paraId="3C9E00C9" w14:textId="77777777" w:rsidR="00FF25AA" w:rsidRDefault="00FF25AA">
      <w:pPr>
        <w:pStyle w:val="BodyText"/>
        <w:spacing w:before="68"/>
        <w:ind w:left="0"/>
        <w:rPr>
          <w:rFonts w:ascii="Times New Roman" w:hAnsi="Times New Roman" w:cs="Times New Roman"/>
        </w:rPr>
      </w:pPr>
    </w:p>
    <w:p w14:paraId="241840FE" w14:textId="77777777" w:rsidR="001B69B0" w:rsidRDefault="00431564">
      <w:pPr>
        <w:pStyle w:val="Heading3"/>
        <w:numPr>
          <w:ilvl w:val="1"/>
          <w:numId w:val="3"/>
        </w:numPr>
        <w:tabs>
          <w:tab w:val="left" w:pos="527"/>
        </w:tabs>
        <w:ind w:left="527" w:hanging="400"/>
        <w:rPr>
          <w:rFonts w:ascii="Times New Roman" w:hAnsi="Times New Roman" w:cs="Times New Roman"/>
        </w:rPr>
      </w:pPr>
      <w:bookmarkStart w:id="7" w:name="_Toc14964"/>
      <w:r>
        <w:rPr>
          <w:rFonts w:ascii="Times New Roman" w:hAnsi="Times New Roman" w:cs="Times New Roman"/>
        </w:rPr>
        <w:t>Ethical</w:t>
      </w:r>
      <w:r>
        <w:rPr>
          <w:rFonts w:ascii="Times New Roman" w:hAnsi="Times New Roman" w:cs="Times New Roman"/>
          <w:spacing w:val="-3"/>
        </w:rPr>
        <w:t xml:space="preserve"> </w:t>
      </w:r>
      <w:r>
        <w:rPr>
          <w:rFonts w:ascii="Times New Roman" w:hAnsi="Times New Roman" w:cs="Times New Roman"/>
          <w:spacing w:val="-2"/>
        </w:rPr>
        <w:t>Considerations</w:t>
      </w:r>
      <w:bookmarkEnd w:id="7"/>
    </w:p>
    <w:p w14:paraId="241840FF" w14:textId="77777777" w:rsidR="001B69B0" w:rsidRDefault="00431564">
      <w:pPr>
        <w:pStyle w:val="BodyText"/>
        <w:spacing w:before="120" w:line="360" w:lineRule="auto"/>
        <w:ind w:right="971"/>
        <w:jc w:val="both"/>
        <w:rPr>
          <w:rFonts w:ascii="Times New Roman" w:hAnsi="Times New Roman" w:cs="Times New Roman"/>
        </w:rPr>
      </w:pPr>
      <w:r>
        <w:rPr>
          <w:rFonts w:ascii="Times New Roman" w:hAnsi="Times New Roman" w:cs="Times New Roman"/>
        </w:rPr>
        <w:t>The deployment of AI in agricultural decision-making raises important ethical questions about accountability</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11"/>
        </w:rPr>
        <w:t xml:space="preserve"> </w:t>
      </w:r>
      <w:r>
        <w:rPr>
          <w:rFonts w:ascii="Times New Roman" w:hAnsi="Times New Roman" w:cs="Times New Roman"/>
        </w:rPr>
        <w:t>fairness.</w:t>
      </w:r>
      <w:r>
        <w:rPr>
          <w:rFonts w:ascii="Times New Roman" w:hAnsi="Times New Roman" w:cs="Times New Roman"/>
          <w:spacing w:val="-8"/>
        </w:rPr>
        <w:t xml:space="preserve"> </w:t>
      </w:r>
      <w:r>
        <w:rPr>
          <w:rFonts w:ascii="Times New Roman" w:hAnsi="Times New Roman" w:cs="Times New Roman"/>
        </w:rPr>
        <w:t>If</w:t>
      </w:r>
      <w:r>
        <w:rPr>
          <w:rFonts w:ascii="Times New Roman" w:hAnsi="Times New Roman" w:cs="Times New Roman"/>
          <w:spacing w:val="-8"/>
        </w:rPr>
        <w:t xml:space="preserve"> </w:t>
      </w:r>
      <w:r>
        <w:rPr>
          <w:rFonts w:ascii="Times New Roman" w:hAnsi="Times New Roman" w:cs="Times New Roman"/>
        </w:rPr>
        <w:t>a</w:t>
      </w:r>
      <w:r>
        <w:rPr>
          <w:rFonts w:ascii="Times New Roman" w:hAnsi="Times New Roman" w:cs="Times New Roman"/>
          <w:spacing w:val="-9"/>
        </w:rPr>
        <w:t xml:space="preserve"> </w:t>
      </w:r>
      <w:proofErr w:type="spellStart"/>
      <w:r>
        <w:rPr>
          <w:rFonts w:ascii="Times New Roman" w:hAnsi="Times New Roman" w:cs="Times New Roman"/>
        </w:rPr>
        <w:t>farmer's</w:t>
      </w:r>
      <w:r>
        <w:rPr>
          <w:rFonts w:ascii="Times New Roman" w:hAnsi="Times New Roman" w:cs="Times New Roman"/>
          <w:spacing w:val="-9"/>
        </w:rPr>
        <w:t xml:space="preserve"> </w:t>
      </w:r>
      <w:r>
        <w:rPr>
          <w:rFonts w:ascii="Times New Roman" w:hAnsi="Times New Roman" w:cs="Times New Roman"/>
        </w:rPr>
        <w:t>insurance</w:t>
      </w:r>
      <w:proofErr w:type="spellEnd"/>
      <w:r>
        <w:rPr>
          <w:rFonts w:ascii="Times New Roman" w:hAnsi="Times New Roman" w:cs="Times New Roman"/>
          <w:spacing w:val="-7"/>
        </w:rPr>
        <w:t xml:space="preserve"> </w:t>
      </w:r>
      <w:r>
        <w:rPr>
          <w:rFonts w:ascii="Times New Roman" w:hAnsi="Times New Roman" w:cs="Times New Roman"/>
        </w:rPr>
        <w:t>claim</w:t>
      </w:r>
      <w:r>
        <w:rPr>
          <w:rFonts w:ascii="Times New Roman" w:hAnsi="Times New Roman" w:cs="Times New Roman"/>
          <w:spacing w:val="-9"/>
        </w:rPr>
        <w:t xml:space="preserve"> </w:t>
      </w:r>
      <w:r>
        <w:rPr>
          <w:rFonts w:ascii="Times New Roman" w:hAnsi="Times New Roman" w:cs="Times New Roman"/>
        </w:rPr>
        <w:t>is</w:t>
      </w:r>
      <w:r>
        <w:rPr>
          <w:rFonts w:ascii="Times New Roman" w:hAnsi="Times New Roman" w:cs="Times New Roman"/>
          <w:spacing w:val="-9"/>
        </w:rPr>
        <w:t xml:space="preserve"> </w:t>
      </w:r>
      <w:r>
        <w:rPr>
          <w:rFonts w:ascii="Times New Roman" w:hAnsi="Times New Roman" w:cs="Times New Roman"/>
        </w:rPr>
        <w:t>denied</w:t>
      </w:r>
      <w:r>
        <w:rPr>
          <w:rFonts w:ascii="Times New Roman" w:hAnsi="Times New Roman" w:cs="Times New Roman"/>
          <w:spacing w:val="-8"/>
        </w:rPr>
        <w:t xml:space="preserve"> </w:t>
      </w:r>
      <w:r>
        <w:rPr>
          <w:rFonts w:ascii="Times New Roman" w:hAnsi="Times New Roman" w:cs="Times New Roman"/>
        </w:rPr>
        <w:t>based</w:t>
      </w:r>
      <w:r>
        <w:rPr>
          <w:rFonts w:ascii="Times New Roman" w:hAnsi="Times New Roman" w:cs="Times New Roman"/>
          <w:spacing w:val="-9"/>
        </w:rPr>
        <w:t xml:space="preserve"> </w:t>
      </w:r>
      <w:r>
        <w:rPr>
          <w:rFonts w:ascii="Times New Roman" w:hAnsi="Times New Roman" w:cs="Times New Roman"/>
        </w:rPr>
        <w:t>on</w:t>
      </w:r>
      <w:r>
        <w:rPr>
          <w:rFonts w:ascii="Times New Roman" w:hAnsi="Times New Roman" w:cs="Times New Roman"/>
          <w:spacing w:val="-7"/>
        </w:rPr>
        <w:t xml:space="preserve"> </w:t>
      </w:r>
      <w:r>
        <w:rPr>
          <w:rFonts w:ascii="Times New Roman" w:hAnsi="Times New Roman" w:cs="Times New Roman"/>
        </w:rPr>
        <w:t>an</w:t>
      </w:r>
      <w:r>
        <w:rPr>
          <w:rFonts w:ascii="Times New Roman" w:hAnsi="Times New Roman" w:cs="Times New Roman"/>
          <w:spacing w:val="-9"/>
        </w:rPr>
        <w:t xml:space="preserve"> </w:t>
      </w:r>
      <w:r>
        <w:rPr>
          <w:rFonts w:ascii="Times New Roman" w:hAnsi="Times New Roman" w:cs="Times New Roman"/>
        </w:rPr>
        <w:t>incorrect</w:t>
      </w:r>
      <w:r>
        <w:rPr>
          <w:rFonts w:ascii="Times New Roman" w:hAnsi="Times New Roman" w:cs="Times New Roman"/>
          <w:spacing w:val="-9"/>
        </w:rPr>
        <w:t xml:space="preserve"> </w:t>
      </w:r>
      <w:r>
        <w:rPr>
          <w:rFonts w:ascii="Times New Roman" w:hAnsi="Times New Roman" w:cs="Times New Roman"/>
        </w:rPr>
        <w:t>AI</w:t>
      </w:r>
      <w:r>
        <w:rPr>
          <w:rFonts w:ascii="Times New Roman" w:hAnsi="Times New Roman" w:cs="Times New Roman"/>
          <w:spacing w:val="-6"/>
        </w:rPr>
        <w:t xml:space="preserve"> </w:t>
      </w:r>
      <w:r>
        <w:rPr>
          <w:rFonts w:ascii="Times New Roman" w:hAnsi="Times New Roman" w:cs="Times New Roman"/>
        </w:rPr>
        <w:t>breed classification, who bears responsibility? We argue that AI-based breed identification should augment rather than replace expert judgment, particularly in high-stakes decisions, and that system</w:t>
      </w:r>
      <w:r>
        <w:rPr>
          <w:rFonts w:ascii="Times New Roman" w:hAnsi="Times New Roman" w:cs="Times New Roman"/>
          <w:spacing w:val="-4"/>
        </w:rPr>
        <w:t xml:space="preserve"> </w:t>
      </w:r>
      <w:r>
        <w:rPr>
          <w:rFonts w:ascii="Times New Roman" w:hAnsi="Times New Roman" w:cs="Times New Roman"/>
        </w:rPr>
        <w:t>outputs</w:t>
      </w:r>
      <w:r>
        <w:rPr>
          <w:rFonts w:ascii="Times New Roman" w:hAnsi="Times New Roman" w:cs="Times New Roman"/>
          <w:spacing w:val="-7"/>
        </w:rPr>
        <w:t xml:space="preserve"> </w:t>
      </w:r>
      <w:r>
        <w:rPr>
          <w:rFonts w:ascii="Times New Roman" w:hAnsi="Times New Roman" w:cs="Times New Roman"/>
        </w:rPr>
        <w:t>should</w:t>
      </w:r>
      <w:r>
        <w:rPr>
          <w:rFonts w:ascii="Times New Roman" w:hAnsi="Times New Roman" w:cs="Times New Roman"/>
          <w:spacing w:val="-5"/>
        </w:rPr>
        <w:t xml:space="preserve"> </w:t>
      </w:r>
      <w:r>
        <w:rPr>
          <w:rFonts w:ascii="Times New Roman" w:hAnsi="Times New Roman" w:cs="Times New Roman"/>
        </w:rPr>
        <w:t>be</w:t>
      </w:r>
      <w:r>
        <w:rPr>
          <w:rFonts w:ascii="Times New Roman" w:hAnsi="Times New Roman" w:cs="Times New Roman"/>
          <w:spacing w:val="-5"/>
        </w:rPr>
        <w:t xml:space="preserve"> </w:t>
      </w:r>
      <w:r>
        <w:rPr>
          <w:rFonts w:ascii="Times New Roman" w:hAnsi="Times New Roman" w:cs="Times New Roman"/>
        </w:rPr>
        <w:t>presented</w:t>
      </w:r>
      <w:r>
        <w:rPr>
          <w:rFonts w:ascii="Times New Roman" w:hAnsi="Times New Roman" w:cs="Times New Roman"/>
          <w:spacing w:val="-7"/>
        </w:rPr>
        <w:t xml:space="preserve"> </w:t>
      </w:r>
      <w:r>
        <w:rPr>
          <w:rFonts w:ascii="Times New Roman" w:hAnsi="Times New Roman" w:cs="Times New Roman"/>
        </w:rPr>
        <w:t>with</w:t>
      </w:r>
      <w:r>
        <w:rPr>
          <w:rFonts w:ascii="Times New Roman" w:hAnsi="Times New Roman" w:cs="Times New Roman"/>
          <w:spacing w:val="-5"/>
        </w:rPr>
        <w:t xml:space="preserve"> </w:t>
      </w:r>
      <w:r>
        <w:rPr>
          <w:rFonts w:ascii="Times New Roman" w:hAnsi="Times New Roman" w:cs="Times New Roman"/>
        </w:rPr>
        <w:t>calibrated</w:t>
      </w:r>
      <w:r>
        <w:rPr>
          <w:rFonts w:ascii="Times New Roman" w:hAnsi="Times New Roman" w:cs="Times New Roman"/>
          <w:spacing w:val="-5"/>
        </w:rPr>
        <w:t xml:space="preserve"> </w:t>
      </w:r>
      <w:r>
        <w:rPr>
          <w:rFonts w:ascii="Times New Roman" w:hAnsi="Times New Roman" w:cs="Times New Roman"/>
        </w:rPr>
        <w:t>confidence</w:t>
      </w:r>
      <w:r>
        <w:rPr>
          <w:rFonts w:ascii="Times New Roman" w:hAnsi="Times New Roman" w:cs="Times New Roman"/>
          <w:spacing w:val="-5"/>
        </w:rPr>
        <w:t xml:space="preserve"> </w:t>
      </w:r>
      <w:r>
        <w:rPr>
          <w:rFonts w:ascii="Times New Roman" w:hAnsi="Times New Roman" w:cs="Times New Roman"/>
        </w:rPr>
        <w:t>scores</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rPr>
        <w:t>uncertainty</w:t>
      </w:r>
      <w:r>
        <w:rPr>
          <w:rFonts w:ascii="Times New Roman" w:hAnsi="Times New Roman" w:cs="Times New Roman"/>
          <w:spacing w:val="-5"/>
        </w:rPr>
        <w:t xml:space="preserve"> </w:t>
      </w:r>
      <w:r>
        <w:rPr>
          <w:rFonts w:ascii="Times New Roman" w:hAnsi="Times New Roman" w:cs="Times New Roman"/>
        </w:rPr>
        <w:t xml:space="preserve">estimates that communicate the system's limitations to users. Additionally, data collected through the application must be stored securely, with farmer consent, and protected against commercial </w:t>
      </w:r>
      <w:r>
        <w:rPr>
          <w:rFonts w:ascii="Times New Roman" w:hAnsi="Times New Roman" w:cs="Times New Roman"/>
          <w:spacing w:val="-2"/>
        </w:rPr>
        <w:t>misuse.</w:t>
      </w:r>
    </w:p>
    <w:p w14:paraId="4F494853" w14:textId="77777777" w:rsidR="001B69B0" w:rsidRDefault="001B69B0">
      <w:pPr>
        <w:pStyle w:val="BodyText"/>
        <w:spacing w:line="360" w:lineRule="auto"/>
        <w:jc w:val="both"/>
        <w:rPr>
          <w:rFonts w:ascii="Times New Roman" w:hAnsi="Times New Roman" w:cs="Times New Roman"/>
        </w:rPr>
      </w:pPr>
    </w:p>
    <w:p w14:paraId="24184100" w14:textId="4A629F34" w:rsidR="00646C0A" w:rsidRDefault="00F07733">
      <w:pPr>
        <w:pStyle w:val="BodyText"/>
        <w:spacing w:line="360" w:lineRule="auto"/>
        <w:jc w:val="both"/>
        <w:rPr>
          <w:rFonts w:ascii="Times New Roman" w:hAnsi="Times New Roman" w:cs="Times New Roman"/>
        </w:rPr>
        <w:sectPr w:rsidR="00646C0A"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07733">
        <w:rPr>
          <w:rFonts w:ascii="Times New Roman" w:hAnsi="Times New Roman" w:cs="Times New Roman"/>
          <w:noProof/>
        </w:rPr>
        <w:drawing>
          <wp:inline distT="0" distB="0" distL="0" distR="0" wp14:anchorId="44825E4A" wp14:editId="5765A5B3">
            <wp:extent cx="5840492" cy="3194628"/>
            <wp:effectExtent l="0" t="0" r="8255" b="6350"/>
            <wp:docPr id="144613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9635" name=""/>
                    <pic:cNvPicPr/>
                  </pic:nvPicPr>
                  <pic:blipFill>
                    <a:blip r:embed="rId19"/>
                    <a:stretch>
                      <a:fillRect/>
                    </a:stretch>
                  </pic:blipFill>
                  <pic:spPr>
                    <a:xfrm>
                      <a:off x="0" y="0"/>
                      <a:ext cx="5857556" cy="3203962"/>
                    </a:xfrm>
                    <a:prstGeom prst="rect">
                      <a:avLst/>
                    </a:prstGeom>
                  </pic:spPr>
                </pic:pic>
              </a:graphicData>
            </a:graphic>
          </wp:inline>
        </w:drawing>
      </w:r>
    </w:p>
    <w:p w14:paraId="24184101" w14:textId="77777777" w:rsidR="001B69B0" w:rsidRDefault="00431564">
      <w:pPr>
        <w:pStyle w:val="Heading2"/>
        <w:ind w:left="1910"/>
        <w:rPr>
          <w:rFonts w:ascii="Times New Roman" w:hAnsi="Times New Roman" w:cs="Times New Roman"/>
        </w:rPr>
      </w:pPr>
      <w:r>
        <w:rPr>
          <w:rFonts w:ascii="Times New Roman" w:hAnsi="Times New Roman" w:cs="Times New Roman"/>
        </w:rPr>
        <w:lastRenderedPageBreak/>
        <w:t>Chapter</w:t>
      </w:r>
      <w:r>
        <w:rPr>
          <w:rFonts w:ascii="Times New Roman" w:hAnsi="Times New Roman" w:cs="Times New Roman"/>
          <w:spacing w:val="-8"/>
        </w:rPr>
        <w:t xml:space="preserve"> </w:t>
      </w:r>
      <w:r>
        <w:rPr>
          <w:rFonts w:ascii="Times New Roman" w:hAnsi="Times New Roman" w:cs="Times New Roman"/>
        </w:rPr>
        <w:t>5:</w:t>
      </w:r>
      <w:r>
        <w:rPr>
          <w:rFonts w:ascii="Times New Roman" w:hAnsi="Times New Roman" w:cs="Times New Roman"/>
          <w:spacing w:val="-9"/>
        </w:rPr>
        <w:t xml:space="preserve"> </w:t>
      </w:r>
      <w:r>
        <w:rPr>
          <w:rFonts w:ascii="Times New Roman" w:hAnsi="Times New Roman" w:cs="Times New Roman"/>
        </w:rPr>
        <w:t>Software</w:t>
      </w:r>
      <w:r>
        <w:rPr>
          <w:rFonts w:ascii="Times New Roman" w:hAnsi="Times New Roman" w:cs="Times New Roman"/>
          <w:spacing w:val="-9"/>
        </w:rPr>
        <w:t xml:space="preserve"> </w:t>
      </w:r>
      <w:r>
        <w:rPr>
          <w:rFonts w:ascii="Times New Roman" w:hAnsi="Times New Roman" w:cs="Times New Roman"/>
        </w:rPr>
        <w:t>Requirements</w:t>
      </w:r>
      <w:r>
        <w:rPr>
          <w:rFonts w:ascii="Times New Roman" w:hAnsi="Times New Roman" w:cs="Times New Roman"/>
          <w:spacing w:val="-10"/>
        </w:rPr>
        <w:t xml:space="preserve"> </w:t>
      </w:r>
      <w:r>
        <w:rPr>
          <w:rFonts w:ascii="Times New Roman" w:hAnsi="Times New Roman" w:cs="Times New Roman"/>
          <w:spacing w:val="-2"/>
        </w:rPr>
        <w:t>Analysis</w:t>
      </w:r>
    </w:p>
    <w:p w14:paraId="24184102" w14:textId="77777777" w:rsidR="001B69B0" w:rsidRDefault="00431564">
      <w:pPr>
        <w:pStyle w:val="Heading3"/>
        <w:numPr>
          <w:ilvl w:val="1"/>
          <w:numId w:val="4"/>
        </w:numPr>
        <w:tabs>
          <w:tab w:val="left" w:pos="527"/>
        </w:tabs>
        <w:spacing w:before="242"/>
        <w:ind w:left="527" w:hanging="400"/>
        <w:rPr>
          <w:rFonts w:ascii="Times New Roman" w:hAnsi="Times New Roman" w:cs="Times New Roman"/>
        </w:rPr>
      </w:pPr>
      <w:bookmarkStart w:id="8" w:name="_Toc26610"/>
      <w:r>
        <w:rPr>
          <w:rFonts w:ascii="Times New Roman" w:hAnsi="Times New Roman" w:cs="Times New Roman"/>
        </w:rPr>
        <w:t>Functional</w:t>
      </w:r>
      <w:r>
        <w:rPr>
          <w:rFonts w:ascii="Times New Roman" w:hAnsi="Times New Roman" w:cs="Times New Roman"/>
          <w:spacing w:val="-10"/>
        </w:rPr>
        <w:t xml:space="preserve"> </w:t>
      </w:r>
      <w:r>
        <w:rPr>
          <w:rFonts w:ascii="Times New Roman" w:hAnsi="Times New Roman" w:cs="Times New Roman"/>
          <w:spacing w:val="-2"/>
        </w:rPr>
        <w:t>Requirements</w:t>
      </w:r>
      <w:bookmarkEnd w:id="8"/>
    </w:p>
    <w:p w14:paraId="24184103" w14:textId="77777777" w:rsidR="001B69B0" w:rsidRDefault="00431564">
      <w:pPr>
        <w:pStyle w:val="ListParagraph"/>
        <w:numPr>
          <w:ilvl w:val="2"/>
          <w:numId w:val="4"/>
        </w:numPr>
        <w:tabs>
          <w:tab w:val="left" w:pos="845"/>
          <w:tab w:val="left" w:pos="847"/>
        </w:tabs>
        <w:spacing w:before="62" w:line="319" w:lineRule="auto"/>
        <w:ind w:right="1986"/>
        <w:rPr>
          <w:rFonts w:ascii="Times New Roman" w:hAnsi="Times New Roman"/>
          <w:spacing w:val="-7"/>
        </w:rPr>
      </w:pPr>
      <w:r>
        <w:rPr>
          <w:rFonts w:ascii="Times New Roman" w:hAnsi="Times New Roman"/>
          <w:spacing w:val="-7"/>
        </w:rPr>
        <w:t xml:space="preserve">The </w:t>
      </w:r>
      <w:proofErr w:type="spellStart"/>
      <w:r>
        <w:rPr>
          <w:rFonts w:ascii="Times New Roman" w:hAnsi="Times New Roman"/>
          <w:spacing w:val="-7"/>
        </w:rPr>
        <w:t>CattleAI</w:t>
      </w:r>
      <w:proofErr w:type="spellEnd"/>
      <w:r>
        <w:rPr>
          <w:rFonts w:ascii="Times New Roman" w:hAnsi="Times New Roman"/>
          <w:spacing w:val="-7"/>
        </w:rPr>
        <w:t xml:space="preserve"> system for breed recognition shall have the following functionalities:</w:t>
      </w:r>
    </w:p>
    <w:p w14:paraId="24184104" w14:textId="77777777" w:rsidR="001B69B0" w:rsidRDefault="00431564">
      <w:pPr>
        <w:pStyle w:val="ListParagraph"/>
        <w:numPr>
          <w:ilvl w:val="2"/>
          <w:numId w:val="4"/>
        </w:numPr>
        <w:tabs>
          <w:tab w:val="left" w:pos="845"/>
          <w:tab w:val="left" w:pos="847"/>
        </w:tabs>
        <w:spacing w:before="62" w:line="319" w:lineRule="auto"/>
        <w:ind w:right="1986"/>
        <w:rPr>
          <w:rFonts w:ascii="Times New Roman" w:hAnsi="Times New Roman"/>
          <w:spacing w:val="-7"/>
        </w:rPr>
      </w:pPr>
      <w:r>
        <w:rPr>
          <w:rFonts w:ascii="Times New Roman" w:hAnsi="Times New Roman"/>
          <w:spacing w:val="-7"/>
        </w:rPr>
        <w:t>1.Image input: The system shall allow single or multiple uploads of digital photos in common formats (JPEG, PNG, HEIC) from the phone or gallery.</w:t>
      </w:r>
    </w:p>
    <w:p w14:paraId="24184105" w14:textId="77777777" w:rsidR="001B69B0" w:rsidRDefault="00431564">
      <w:pPr>
        <w:pStyle w:val="ListParagraph"/>
        <w:numPr>
          <w:ilvl w:val="2"/>
          <w:numId w:val="4"/>
        </w:numPr>
        <w:tabs>
          <w:tab w:val="left" w:pos="845"/>
          <w:tab w:val="left" w:pos="847"/>
        </w:tabs>
        <w:spacing w:before="62" w:line="319" w:lineRule="auto"/>
        <w:ind w:right="1986"/>
        <w:rPr>
          <w:rFonts w:ascii="Times New Roman" w:hAnsi="Times New Roman"/>
          <w:spacing w:val="-7"/>
        </w:rPr>
      </w:pPr>
      <w:r>
        <w:rPr>
          <w:rFonts w:ascii="Times New Roman" w:hAnsi="Times New Roman"/>
          <w:spacing w:val="-7"/>
        </w:rPr>
        <w:t>2.Classification: The system shall predict the breed of the uploaded image from a list of 13+ Indian cattle and buffalo breeds and display the predicted breed and confidence.</w:t>
      </w:r>
    </w:p>
    <w:p w14:paraId="24184106" w14:textId="77777777" w:rsidR="001B69B0" w:rsidRDefault="00431564">
      <w:pPr>
        <w:pStyle w:val="ListParagraph"/>
        <w:numPr>
          <w:ilvl w:val="2"/>
          <w:numId w:val="4"/>
        </w:numPr>
        <w:tabs>
          <w:tab w:val="left" w:pos="845"/>
          <w:tab w:val="left" w:pos="847"/>
        </w:tabs>
        <w:spacing w:before="62" w:line="319" w:lineRule="auto"/>
        <w:ind w:right="1986"/>
        <w:rPr>
          <w:rFonts w:ascii="Times New Roman" w:hAnsi="Times New Roman"/>
          <w:spacing w:val="-7"/>
        </w:rPr>
      </w:pPr>
      <w:r>
        <w:rPr>
          <w:rFonts w:ascii="Times New Roman" w:hAnsi="Times New Roman"/>
          <w:spacing w:val="-7"/>
        </w:rPr>
        <w:t>3.Ensemble prediction: The system shall employ a combination of at least three deep learning models for prediction.</w:t>
      </w:r>
    </w:p>
    <w:p w14:paraId="24184107" w14:textId="77777777" w:rsidR="001B69B0" w:rsidRDefault="00431564">
      <w:pPr>
        <w:pStyle w:val="ListParagraph"/>
        <w:numPr>
          <w:ilvl w:val="2"/>
          <w:numId w:val="4"/>
        </w:numPr>
        <w:tabs>
          <w:tab w:val="left" w:pos="845"/>
          <w:tab w:val="left" w:pos="847"/>
        </w:tabs>
        <w:spacing w:before="62" w:line="319" w:lineRule="auto"/>
        <w:ind w:right="1986"/>
        <w:rPr>
          <w:rFonts w:ascii="Times New Roman" w:hAnsi="Times New Roman"/>
          <w:spacing w:val="-7"/>
        </w:rPr>
      </w:pPr>
      <w:r>
        <w:rPr>
          <w:rFonts w:ascii="Times New Roman" w:hAnsi="Times New Roman"/>
          <w:spacing w:val="-7"/>
        </w:rPr>
        <w:t>4.Output depiction: The result shall depict breed name, percentage, breed description, origin, lactation ability and other characteristics.</w:t>
      </w:r>
    </w:p>
    <w:p w14:paraId="24184108" w14:textId="77777777" w:rsidR="001B69B0" w:rsidRDefault="00431564">
      <w:pPr>
        <w:pStyle w:val="ListParagraph"/>
        <w:numPr>
          <w:ilvl w:val="2"/>
          <w:numId w:val="4"/>
        </w:numPr>
        <w:tabs>
          <w:tab w:val="left" w:pos="845"/>
          <w:tab w:val="left" w:pos="847"/>
        </w:tabs>
        <w:spacing w:before="62" w:line="319" w:lineRule="auto"/>
        <w:ind w:right="1986"/>
        <w:rPr>
          <w:rFonts w:ascii="Times New Roman" w:hAnsi="Times New Roman"/>
          <w:spacing w:val="-7"/>
        </w:rPr>
      </w:pPr>
      <w:r>
        <w:rPr>
          <w:rFonts w:ascii="Times New Roman" w:hAnsi="Times New Roman"/>
          <w:spacing w:val="-7"/>
        </w:rPr>
        <w:t>5.History management: The system shall store a searchable and sortable history of predictions for registered users, allowing them to view previous results.</w:t>
      </w:r>
    </w:p>
    <w:p w14:paraId="24184109" w14:textId="77777777" w:rsidR="001B69B0" w:rsidRDefault="00431564">
      <w:pPr>
        <w:pStyle w:val="ListParagraph"/>
        <w:numPr>
          <w:ilvl w:val="2"/>
          <w:numId w:val="4"/>
        </w:numPr>
        <w:tabs>
          <w:tab w:val="left" w:pos="845"/>
          <w:tab w:val="left" w:pos="847"/>
        </w:tabs>
        <w:spacing w:before="62" w:line="319" w:lineRule="auto"/>
        <w:ind w:right="1986"/>
        <w:rPr>
          <w:rFonts w:ascii="Times New Roman" w:hAnsi="Times New Roman"/>
          <w:spacing w:val="-7"/>
        </w:rPr>
      </w:pPr>
      <w:r>
        <w:rPr>
          <w:rFonts w:ascii="Times New Roman" w:hAnsi="Times New Roman"/>
          <w:spacing w:val="-7"/>
        </w:rPr>
        <w:t>6.Encyclopedia module: The system shall include an educational encyclopedia with information on all supported cow, buffalo and goat breeds.</w:t>
      </w:r>
    </w:p>
    <w:p w14:paraId="2418410A" w14:textId="77777777" w:rsidR="001B69B0" w:rsidRDefault="00431564">
      <w:pPr>
        <w:pStyle w:val="ListParagraph"/>
        <w:numPr>
          <w:ilvl w:val="2"/>
          <w:numId w:val="4"/>
        </w:numPr>
        <w:tabs>
          <w:tab w:val="left" w:pos="845"/>
          <w:tab w:val="left" w:pos="847"/>
        </w:tabs>
        <w:spacing w:before="62" w:line="319" w:lineRule="auto"/>
        <w:ind w:right="1986"/>
        <w:rPr>
          <w:rFonts w:ascii="Times New Roman" w:hAnsi="Times New Roman"/>
          <w:spacing w:val="-7"/>
        </w:rPr>
      </w:pPr>
      <w:r>
        <w:rPr>
          <w:rFonts w:ascii="Times New Roman" w:hAnsi="Times New Roman"/>
          <w:spacing w:val="-7"/>
        </w:rPr>
        <w:t>7.PDF reports: The system shall provide downloadable PDF reports of breed identification results for official use.</w:t>
      </w:r>
    </w:p>
    <w:p w14:paraId="2418410B" w14:textId="77777777" w:rsidR="001B69B0" w:rsidRDefault="00431564">
      <w:pPr>
        <w:pStyle w:val="ListParagraph"/>
        <w:numPr>
          <w:ilvl w:val="2"/>
          <w:numId w:val="4"/>
        </w:numPr>
        <w:tabs>
          <w:tab w:val="left" w:pos="845"/>
          <w:tab w:val="left" w:pos="847"/>
        </w:tabs>
        <w:spacing w:before="62" w:line="319" w:lineRule="auto"/>
        <w:ind w:right="1986"/>
        <w:rPr>
          <w:rFonts w:ascii="Times New Roman" w:hAnsi="Times New Roman"/>
          <w:spacing w:val="-7"/>
        </w:rPr>
      </w:pPr>
      <w:r>
        <w:rPr>
          <w:rFonts w:ascii="Times New Roman" w:hAnsi="Times New Roman"/>
          <w:spacing w:val="-7"/>
        </w:rPr>
        <w:t>8.Veterinarian locator: The system shall use a location service to display veterinary practitioners in the user's vicinity.</w:t>
      </w:r>
    </w:p>
    <w:p w14:paraId="2418410C" w14:textId="77777777" w:rsidR="001B69B0" w:rsidRDefault="00431564">
      <w:pPr>
        <w:pStyle w:val="ListParagraph"/>
        <w:numPr>
          <w:ilvl w:val="2"/>
          <w:numId w:val="4"/>
        </w:numPr>
        <w:tabs>
          <w:tab w:val="left" w:pos="845"/>
          <w:tab w:val="left" w:pos="847"/>
        </w:tabs>
        <w:spacing w:before="62" w:line="319" w:lineRule="auto"/>
        <w:ind w:right="1986"/>
        <w:rPr>
          <w:rFonts w:ascii="Times New Roman" w:hAnsi="Times New Roman"/>
          <w:spacing w:val="-7"/>
        </w:rPr>
      </w:pPr>
      <w:r>
        <w:rPr>
          <w:rFonts w:ascii="Times New Roman" w:hAnsi="Times New Roman"/>
          <w:spacing w:val="-7"/>
        </w:rPr>
        <w:t>9.Share via WhatsApp: The system shall provide an option to share the identification results via WhatsApp, facilitating communication with buyers, government authorities or veterinarians.</w:t>
      </w:r>
    </w:p>
    <w:p w14:paraId="2418410D" w14:textId="77777777" w:rsidR="001B69B0" w:rsidRDefault="00431564">
      <w:pPr>
        <w:pStyle w:val="ListParagraph"/>
        <w:numPr>
          <w:ilvl w:val="2"/>
          <w:numId w:val="4"/>
        </w:numPr>
        <w:tabs>
          <w:tab w:val="left" w:pos="845"/>
          <w:tab w:val="left" w:pos="847"/>
        </w:tabs>
        <w:spacing w:before="62" w:line="319" w:lineRule="auto"/>
        <w:ind w:right="1986"/>
        <w:rPr>
          <w:rFonts w:ascii="Times New Roman" w:hAnsi="Times New Roman" w:cs="Times New Roman"/>
          <w:spacing w:val="-7"/>
        </w:rPr>
      </w:pPr>
      <w:r>
        <w:rPr>
          <w:rFonts w:ascii="Times New Roman" w:hAnsi="Times New Roman"/>
          <w:spacing w:val="-7"/>
        </w:rPr>
        <w:t>10.Multi-language interface: The system shall provide English and Hindi language versions, with the ability to support other regional languages.</w:t>
      </w:r>
    </w:p>
    <w:p w14:paraId="2418410E" w14:textId="77777777" w:rsidR="001B69B0" w:rsidRDefault="001B69B0">
      <w:pPr>
        <w:pStyle w:val="BodyText"/>
        <w:ind w:left="0"/>
        <w:rPr>
          <w:rFonts w:ascii="Times New Roman" w:hAnsi="Times New Roman" w:cs="Times New Roman"/>
        </w:rPr>
      </w:pPr>
    </w:p>
    <w:p w14:paraId="2418410F" w14:textId="77777777" w:rsidR="001B69B0" w:rsidRDefault="001B69B0">
      <w:pPr>
        <w:pStyle w:val="BodyText"/>
        <w:spacing w:before="45"/>
        <w:ind w:left="0"/>
        <w:rPr>
          <w:rFonts w:ascii="Times New Roman" w:hAnsi="Times New Roman" w:cs="Times New Roman"/>
        </w:rPr>
      </w:pPr>
    </w:p>
    <w:p w14:paraId="24184110" w14:textId="77777777" w:rsidR="001B69B0" w:rsidRDefault="00431564">
      <w:pPr>
        <w:pStyle w:val="Heading3"/>
        <w:numPr>
          <w:ilvl w:val="1"/>
          <w:numId w:val="4"/>
        </w:numPr>
        <w:tabs>
          <w:tab w:val="left" w:pos="527"/>
        </w:tabs>
        <w:ind w:left="527" w:hanging="400"/>
        <w:rPr>
          <w:rFonts w:ascii="Times New Roman" w:hAnsi="Times New Roman" w:cs="Times New Roman"/>
        </w:rPr>
      </w:pPr>
      <w:r>
        <w:rPr>
          <w:rFonts w:ascii="Times New Roman" w:hAnsi="Times New Roman" w:cs="Times New Roman"/>
        </w:rPr>
        <w:t>Non-Functional</w:t>
      </w:r>
      <w:r>
        <w:rPr>
          <w:rFonts w:ascii="Times New Roman" w:hAnsi="Times New Roman" w:cs="Times New Roman"/>
          <w:spacing w:val="-2"/>
        </w:rPr>
        <w:t xml:space="preserve"> Requirements</w:t>
      </w:r>
    </w:p>
    <w:p w14:paraId="24184111" w14:textId="77777777" w:rsidR="001B69B0" w:rsidRDefault="00431564">
      <w:pPr>
        <w:pStyle w:val="BodyText"/>
        <w:spacing w:before="120"/>
        <w:rPr>
          <w:rFonts w:ascii="Times New Roman" w:hAnsi="Times New Roman" w:cs="Times New Roman"/>
        </w:rPr>
      </w:pPr>
      <w:r>
        <w:rPr>
          <w:rFonts w:ascii="Times New Roman" w:hAnsi="Times New Roman" w:cs="Times New Roman"/>
        </w:rPr>
        <w:t>The</w:t>
      </w:r>
      <w:r>
        <w:rPr>
          <w:rFonts w:ascii="Times New Roman" w:hAnsi="Times New Roman" w:cs="Times New Roman"/>
          <w:spacing w:val="-7"/>
        </w:rPr>
        <w:t xml:space="preserve"> </w:t>
      </w:r>
      <w:r>
        <w:rPr>
          <w:rFonts w:ascii="Times New Roman" w:hAnsi="Times New Roman" w:cs="Times New Roman"/>
        </w:rPr>
        <w:t>system</w:t>
      </w:r>
      <w:r>
        <w:rPr>
          <w:rFonts w:ascii="Times New Roman" w:hAnsi="Times New Roman" w:cs="Times New Roman"/>
          <w:spacing w:val="-6"/>
        </w:rPr>
        <w:t xml:space="preserve"> </w:t>
      </w:r>
      <w:r>
        <w:rPr>
          <w:rFonts w:ascii="Times New Roman" w:hAnsi="Times New Roman" w:cs="Times New Roman"/>
        </w:rPr>
        <w:t>shall</w:t>
      </w:r>
      <w:r>
        <w:rPr>
          <w:rFonts w:ascii="Times New Roman" w:hAnsi="Times New Roman" w:cs="Times New Roman"/>
          <w:spacing w:val="-5"/>
        </w:rPr>
        <w:t xml:space="preserve"> </w:t>
      </w:r>
      <w:r>
        <w:rPr>
          <w:rFonts w:ascii="Times New Roman" w:hAnsi="Times New Roman" w:cs="Times New Roman"/>
        </w:rPr>
        <w:t>meet</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following</w:t>
      </w:r>
      <w:r>
        <w:rPr>
          <w:rFonts w:ascii="Times New Roman" w:hAnsi="Times New Roman" w:cs="Times New Roman"/>
          <w:spacing w:val="-5"/>
        </w:rPr>
        <w:t xml:space="preserve"> </w:t>
      </w:r>
      <w:r>
        <w:rPr>
          <w:rFonts w:ascii="Times New Roman" w:hAnsi="Times New Roman" w:cs="Times New Roman"/>
        </w:rPr>
        <w:t>quality</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rPr>
        <w:t>performance</w:t>
      </w:r>
      <w:r>
        <w:rPr>
          <w:rFonts w:ascii="Times New Roman" w:hAnsi="Times New Roman" w:cs="Times New Roman"/>
          <w:spacing w:val="-6"/>
        </w:rPr>
        <w:t xml:space="preserve"> </w:t>
      </w:r>
      <w:r>
        <w:rPr>
          <w:rFonts w:ascii="Times New Roman" w:hAnsi="Times New Roman" w:cs="Times New Roman"/>
          <w:spacing w:val="-2"/>
        </w:rPr>
        <w:t>requirements:</w:t>
      </w:r>
    </w:p>
    <w:p w14:paraId="24184112" w14:textId="77777777" w:rsidR="001B69B0" w:rsidRDefault="00431564">
      <w:pPr>
        <w:pStyle w:val="ListParagraph"/>
        <w:numPr>
          <w:ilvl w:val="0"/>
          <w:numId w:val="5"/>
        </w:numPr>
        <w:tabs>
          <w:tab w:val="left" w:pos="847"/>
        </w:tabs>
        <w:spacing w:before="210" w:line="319" w:lineRule="auto"/>
        <w:ind w:right="1187"/>
        <w:rPr>
          <w:rFonts w:ascii="Times New Roman" w:hAnsi="Times New Roman" w:cs="Times New Roman"/>
        </w:rPr>
      </w:pPr>
      <w:r>
        <w:rPr>
          <w:rFonts w:ascii="Times New Roman" w:hAnsi="Times New Roman" w:cs="Times New Roman"/>
        </w:rPr>
        <w:t>Accuracy:</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breed</w:t>
      </w:r>
      <w:r>
        <w:rPr>
          <w:rFonts w:ascii="Times New Roman" w:hAnsi="Times New Roman" w:cs="Times New Roman"/>
          <w:spacing w:val="-4"/>
        </w:rPr>
        <w:t xml:space="preserve"> </w:t>
      </w:r>
      <w:r>
        <w:rPr>
          <w:rFonts w:ascii="Times New Roman" w:hAnsi="Times New Roman" w:cs="Times New Roman"/>
        </w:rPr>
        <w:t>classification</w:t>
      </w:r>
      <w:r>
        <w:rPr>
          <w:rFonts w:ascii="Times New Roman" w:hAnsi="Times New Roman" w:cs="Times New Roman"/>
          <w:spacing w:val="-2"/>
        </w:rPr>
        <w:t xml:space="preserve"> </w:t>
      </w:r>
      <w:r>
        <w:rPr>
          <w:rFonts w:ascii="Times New Roman" w:hAnsi="Times New Roman" w:cs="Times New Roman"/>
        </w:rPr>
        <w:t>engine</w:t>
      </w:r>
      <w:r>
        <w:rPr>
          <w:rFonts w:ascii="Times New Roman" w:hAnsi="Times New Roman" w:cs="Times New Roman"/>
          <w:spacing w:val="-2"/>
        </w:rPr>
        <w:t xml:space="preserve"> </w:t>
      </w:r>
      <w:r>
        <w:rPr>
          <w:rFonts w:ascii="Times New Roman" w:hAnsi="Times New Roman" w:cs="Times New Roman"/>
        </w:rPr>
        <w:t>shall</w:t>
      </w:r>
      <w:r>
        <w:rPr>
          <w:rFonts w:ascii="Times New Roman" w:hAnsi="Times New Roman" w:cs="Times New Roman"/>
          <w:spacing w:val="-2"/>
        </w:rPr>
        <w:t xml:space="preserve"> </w:t>
      </w:r>
      <w:r>
        <w:rPr>
          <w:rFonts w:ascii="Times New Roman" w:hAnsi="Times New Roman" w:cs="Times New Roman"/>
        </w:rPr>
        <w:t>achieve</w:t>
      </w:r>
      <w:r>
        <w:rPr>
          <w:rFonts w:ascii="Times New Roman" w:hAnsi="Times New Roman" w:cs="Times New Roman"/>
          <w:spacing w:val="-2"/>
        </w:rPr>
        <w:t xml:space="preserve"> </w:t>
      </w:r>
      <w:r>
        <w:rPr>
          <w:rFonts w:ascii="Times New Roman" w:hAnsi="Times New Roman" w:cs="Times New Roman"/>
        </w:rPr>
        <w:t>at</w:t>
      </w:r>
      <w:r>
        <w:rPr>
          <w:rFonts w:ascii="Times New Roman" w:hAnsi="Times New Roman" w:cs="Times New Roman"/>
          <w:spacing w:val="-3"/>
        </w:rPr>
        <w:t xml:space="preserve"> </w:t>
      </w:r>
      <w:r>
        <w:rPr>
          <w:rFonts w:ascii="Times New Roman" w:hAnsi="Times New Roman" w:cs="Times New Roman"/>
        </w:rPr>
        <w:t>least</w:t>
      </w:r>
      <w:r>
        <w:rPr>
          <w:rFonts w:ascii="Times New Roman" w:hAnsi="Times New Roman" w:cs="Times New Roman"/>
          <w:spacing w:val="-3"/>
        </w:rPr>
        <w:t xml:space="preserve"> </w:t>
      </w:r>
      <w:r>
        <w:rPr>
          <w:rFonts w:ascii="Times New Roman" w:hAnsi="Times New Roman" w:cs="Times New Roman"/>
        </w:rPr>
        <w:t>90%</w:t>
      </w:r>
      <w:r>
        <w:rPr>
          <w:rFonts w:ascii="Times New Roman" w:hAnsi="Times New Roman" w:cs="Times New Roman"/>
          <w:spacing w:val="-3"/>
        </w:rPr>
        <w:t xml:space="preserve"> </w:t>
      </w:r>
      <w:r>
        <w:rPr>
          <w:rFonts w:ascii="Times New Roman" w:hAnsi="Times New Roman" w:cs="Times New Roman"/>
        </w:rPr>
        <w:t>accuracy</w:t>
      </w:r>
      <w:r>
        <w:rPr>
          <w:rFonts w:ascii="Times New Roman" w:hAnsi="Times New Roman" w:cs="Times New Roman"/>
          <w:spacing w:val="-2"/>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field- condition images across all supported breeds.</w:t>
      </w:r>
    </w:p>
    <w:p w14:paraId="24184113" w14:textId="77777777" w:rsidR="001B69B0" w:rsidRDefault="00431564">
      <w:pPr>
        <w:pStyle w:val="ListParagraph"/>
        <w:numPr>
          <w:ilvl w:val="0"/>
          <w:numId w:val="5"/>
        </w:numPr>
        <w:tabs>
          <w:tab w:val="left" w:pos="847"/>
        </w:tabs>
        <w:spacing w:before="62" w:line="319" w:lineRule="auto"/>
        <w:ind w:right="1092"/>
        <w:rPr>
          <w:rFonts w:ascii="Times New Roman" w:hAnsi="Times New Roman" w:cs="Times New Roman"/>
        </w:rPr>
      </w:pPr>
      <w:r>
        <w:rPr>
          <w:rFonts w:ascii="Times New Roman" w:hAnsi="Times New Roman" w:cs="Times New Roman"/>
        </w:rPr>
        <w:t>Latency:</w:t>
      </w:r>
      <w:r>
        <w:rPr>
          <w:rFonts w:ascii="Times New Roman" w:hAnsi="Times New Roman" w:cs="Times New Roman"/>
          <w:spacing w:val="-3"/>
        </w:rPr>
        <w:t xml:space="preserve"> </w:t>
      </w:r>
      <w:r>
        <w:rPr>
          <w:rFonts w:ascii="Times New Roman" w:hAnsi="Times New Roman" w:cs="Times New Roman"/>
        </w:rPr>
        <w:t>End-to-end</w:t>
      </w:r>
      <w:r>
        <w:rPr>
          <w:rFonts w:ascii="Times New Roman" w:hAnsi="Times New Roman" w:cs="Times New Roman"/>
          <w:spacing w:val="-4"/>
        </w:rPr>
        <w:t xml:space="preserve"> </w:t>
      </w:r>
      <w:r>
        <w:rPr>
          <w:rFonts w:ascii="Times New Roman" w:hAnsi="Times New Roman" w:cs="Times New Roman"/>
        </w:rPr>
        <w:t>inference</w:t>
      </w:r>
      <w:r>
        <w:rPr>
          <w:rFonts w:ascii="Times New Roman" w:hAnsi="Times New Roman" w:cs="Times New Roman"/>
          <w:spacing w:val="-4"/>
        </w:rPr>
        <w:t xml:space="preserve"> </w:t>
      </w:r>
      <w:r>
        <w:rPr>
          <w:rFonts w:ascii="Times New Roman" w:hAnsi="Times New Roman" w:cs="Times New Roman"/>
        </w:rPr>
        <w:t>time</w:t>
      </w:r>
      <w:r>
        <w:rPr>
          <w:rFonts w:ascii="Times New Roman" w:hAnsi="Times New Roman" w:cs="Times New Roman"/>
          <w:spacing w:val="-4"/>
        </w:rPr>
        <w:t xml:space="preserve"> </w:t>
      </w:r>
      <w:r>
        <w:rPr>
          <w:rFonts w:ascii="Times New Roman" w:hAnsi="Times New Roman" w:cs="Times New Roman"/>
        </w:rPr>
        <w:t>from</w:t>
      </w:r>
      <w:r>
        <w:rPr>
          <w:rFonts w:ascii="Times New Roman" w:hAnsi="Times New Roman" w:cs="Times New Roman"/>
          <w:spacing w:val="-3"/>
        </w:rPr>
        <w:t xml:space="preserve"> </w:t>
      </w:r>
      <w:r>
        <w:rPr>
          <w:rFonts w:ascii="Times New Roman" w:hAnsi="Times New Roman" w:cs="Times New Roman"/>
        </w:rPr>
        <w:t>image</w:t>
      </w:r>
      <w:r>
        <w:rPr>
          <w:rFonts w:ascii="Times New Roman" w:hAnsi="Times New Roman" w:cs="Times New Roman"/>
          <w:spacing w:val="-4"/>
        </w:rPr>
        <w:t xml:space="preserve"> </w:t>
      </w:r>
      <w:r>
        <w:rPr>
          <w:rFonts w:ascii="Times New Roman" w:hAnsi="Times New Roman" w:cs="Times New Roman"/>
        </w:rPr>
        <w:t>upload</w:t>
      </w:r>
      <w:r>
        <w:rPr>
          <w:rFonts w:ascii="Times New Roman" w:hAnsi="Times New Roman" w:cs="Times New Roman"/>
          <w:spacing w:val="-2"/>
        </w:rPr>
        <w:t xml:space="preserve"> </w:t>
      </w:r>
      <w:r>
        <w:rPr>
          <w:rFonts w:ascii="Times New Roman" w:hAnsi="Times New Roman" w:cs="Times New Roman"/>
        </w:rPr>
        <w:t>to</w:t>
      </w:r>
      <w:r>
        <w:rPr>
          <w:rFonts w:ascii="Times New Roman" w:hAnsi="Times New Roman" w:cs="Times New Roman"/>
          <w:spacing w:val="-4"/>
        </w:rPr>
        <w:t xml:space="preserve"> </w:t>
      </w:r>
      <w:r>
        <w:rPr>
          <w:rFonts w:ascii="Times New Roman" w:hAnsi="Times New Roman" w:cs="Times New Roman"/>
        </w:rPr>
        <w:t>result</w:t>
      </w:r>
      <w:r>
        <w:rPr>
          <w:rFonts w:ascii="Times New Roman" w:hAnsi="Times New Roman" w:cs="Times New Roman"/>
          <w:spacing w:val="-3"/>
        </w:rPr>
        <w:t xml:space="preserve"> </w:t>
      </w:r>
      <w:r>
        <w:rPr>
          <w:rFonts w:ascii="Times New Roman" w:hAnsi="Times New Roman" w:cs="Times New Roman"/>
        </w:rPr>
        <w:t>display</w:t>
      </w:r>
      <w:r>
        <w:rPr>
          <w:rFonts w:ascii="Times New Roman" w:hAnsi="Times New Roman" w:cs="Times New Roman"/>
          <w:spacing w:val="-2"/>
        </w:rPr>
        <w:t xml:space="preserve"> </w:t>
      </w:r>
      <w:r>
        <w:rPr>
          <w:rFonts w:ascii="Times New Roman" w:hAnsi="Times New Roman" w:cs="Times New Roman"/>
        </w:rPr>
        <w:t>shall</w:t>
      </w:r>
      <w:r>
        <w:rPr>
          <w:rFonts w:ascii="Times New Roman" w:hAnsi="Times New Roman" w:cs="Times New Roman"/>
          <w:spacing w:val="-2"/>
        </w:rPr>
        <w:t xml:space="preserve"> </w:t>
      </w:r>
      <w:r>
        <w:rPr>
          <w:rFonts w:ascii="Times New Roman" w:hAnsi="Times New Roman" w:cs="Times New Roman"/>
        </w:rPr>
        <w:t>not exceed 3 seconds on a standard 4G mobile connection.</w:t>
      </w:r>
    </w:p>
    <w:p w14:paraId="24184114" w14:textId="77777777" w:rsidR="001B69B0" w:rsidRDefault="00431564">
      <w:pPr>
        <w:pStyle w:val="ListParagraph"/>
        <w:numPr>
          <w:ilvl w:val="0"/>
          <w:numId w:val="5"/>
        </w:numPr>
        <w:tabs>
          <w:tab w:val="left" w:pos="847"/>
        </w:tabs>
        <w:spacing w:before="62" w:line="321" w:lineRule="auto"/>
        <w:ind w:right="1428"/>
        <w:rPr>
          <w:rFonts w:ascii="Times New Roman" w:hAnsi="Times New Roman" w:cs="Times New Roman"/>
        </w:rPr>
      </w:pPr>
      <w:r>
        <w:rPr>
          <w:rFonts w:ascii="Times New Roman" w:hAnsi="Times New Roman" w:cs="Times New Roman"/>
        </w:rPr>
        <w:t>Availability:</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web</w:t>
      </w:r>
      <w:r>
        <w:rPr>
          <w:rFonts w:ascii="Times New Roman" w:hAnsi="Times New Roman" w:cs="Times New Roman"/>
          <w:spacing w:val="-4"/>
        </w:rPr>
        <w:t xml:space="preserve"> </w:t>
      </w:r>
      <w:r>
        <w:rPr>
          <w:rFonts w:ascii="Times New Roman" w:hAnsi="Times New Roman" w:cs="Times New Roman"/>
        </w:rPr>
        <w:t>service</w:t>
      </w:r>
      <w:r>
        <w:rPr>
          <w:rFonts w:ascii="Times New Roman" w:hAnsi="Times New Roman" w:cs="Times New Roman"/>
          <w:spacing w:val="-4"/>
        </w:rPr>
        <w:t xml:space="preserve"> </w:t>
      </w:r>
      <w:r>
        <w:rPr>
          <w:rFonts w:ascii="Times New Roman" w:hAnsi="Times New Roman" w:cs="Times New Roman"/>
        </w:rPr>
        <w:t>shall</w:t>
      </w:r>
      <w:r>
        <w:rPr>
          <w:rFonts w:ascii="Times New Roman" w:hAnsi="Times New Roman" w:cs="Times New Roman"/>
          <w:spacing w:val="-4"/>
        </w:rPr>
        <w:t xml:space="preserve"> </w:t>
      </w:r>
      <w:r>
        <w:rPr>
          <w:rFonts w:ascii="Times New Roman" w:hAnsi="Times New Roman" w:cs="Times New Roman"/>
        </w:rPr>
        <w:t>maintain</w:t>
      </w:r>
      <w:r>
        <w:rPr>
          <w:rFonts w:ascii="Times New Roman" w:hAnsi="Times New Roman" w:cs="Times New Roman"/>
          <w:spacing w:val="-6"/>
        </w:rPr>
        <w:t xml:space="preserve"> </w:t>
      </w:r>
      <w:r>
        <w:rPr>
          <w:rFonts w:ascii="Times New Roman" w:hAnsi="Times New Roman" w:cs="Times New Roman"/>
        </w:rPr>
        <w:t>99.5%</w:t>
      </w:r>
      <w:r>
        <w:rPr>
          <w:rFonts w:ascii="Times New Roman" w:hAnsi="Times New Roman" w:cs="Times New Roman"/>
          <w:spacing w:val="-3"/>
        </w:rPr>
        <w:t xml:space="preserve"> </w:t>
      </w:r>
      <w:r>
        <w:rPr>
          <w:rFonts w:ascii="Times New Roman" w:hAnsi="Times New Roman" w:cs="Times New Roman"/>
        </w:rPr>
        <w:t>uptime</w:t>
      </w:r>
      <w:r>
        <w:rPr>
          <w:rFonts w:ascii="Times New Roman" w:hAnsi="Times New Roman" w:cs="Times New Roman"/>
          <w:spacing w:val="-4"/>
        </w:rPr>
        <w:t xml:space="preserve"> </w:t>
      </w:r>
      <w:r>
        <w:rPr>
          <w:rFonts w:ascii="Times New Roman" w:hAnsi="Times New Roman" w:cs="Times New Roman"/>
        </w:rPr>
        <w:t>with</w:t>
      </w:r>
      <w:r>
        <w:rPr>
          <w:rFonts w:ascii="Times New Roman" w:hAnsi="Times New Roman" w:cs="Times New Roman"/>
          <w:spacing w:val="-6"/>
        </w:rPr>
        <w:t xml:space="preserve"> </w:t>
      </w:r>
      <w:r>
        <w:rPr>
          <w:rFonts w:ascii="Times New Roman" w:hAnsi="Times New Roman" w:cs="Times New Roman"/>
        </w:rPr>
        <w:t>automated</w:t>
      </w:r>
      <w:r>
        <w:rPr>
          <w:rFonts w:ascii="Times New Roman" w:hAnsi="Times New Roman" w:cs="Times New Roman"/>
          <w:spacing w:val="-4"/>
        </w:rPr>
        <w:t xml:space="preserve"> </w:t>
      </w:r>
      <w:r>
        <w:rPr>
          <w:rFonts w:ascii="Times New Roman" w:hAnsi="Times New Roman" w:cs="Times New Roman"/>
        </w:rPr>
        <w:t>failover</w:t>
      </w:r>
      <w:r>
        <w:rPr>
          <w:rFonts w:ascii="Times New Roman" w:hAnsi="Times New Roman" w:cs="Times New Roman"/>
          <w:spacing w:val="-5"/>
        </w:rPr>
        <w:t xml:space="preserve"> </w:t>
      </w:r>
      <w:r>
        <w:rPr>
          <w:rFonts w:ascii="Times New Roman" w:hAnsi="Times New Roman" w:cs="Times New Roman"/>
        </w:rPr>
        <w:t>for critical classification services.</w:t>
      </w:r>
    </w:p>
    <w:p w14:paraId="24184115" w14:textId="77777777" w:rsidR="001B69B0" w:rsidRDefault="00431564">
      <w:pPr>
        <w:pStyle w:val="ListParagraph"/>
        <w:numPr>
          <w:ilvl w:val="0"/>
          <w:numId w:val="5"/>
        </w:numPr>
        <w:tabs>
          <w:tab w:val="left" w:pos="847"/>
        </w:tabs>
        <w:spacing w:before="56" w:line="321" w:lineRule="auto"/>
        <w:ind w:right="1214"/>
        <w:rPr>
          <w:rFonts w:ascii="Times New Roman" w:hAnsi="Times New Roman" w:cs="Times New Roman"/>
        </w:rPr>
      </w:pPr>
      <w:r>
        <w:rPr>
          <w:rFonts w:ascii="Times New Roman" w:hAnsi="Times New Roman" w:cs="Times New Roman"/>
        </w:rPr>
        <w:t>Scalability:</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backend</w:t>
      </w:r>
      <w:r>
        <w:rPr>
          <w:rFonts w:ascii="Times New Roman" w:hAnsi="Times New Roman" w:cs="Times New Roman"/>
          <w:spacing w:val="-7"/>
        </w:rPr>
        <w:t xml:space="preserve"> </w:t>
      </w:r>
      <w:r>
        <w:rPr>
          <w:rFonts w:ascii="Times New Roman" w:hAnsi="Times New Roman" w:cs="Times New Roman"/>
        </w:rPr>
        <w:t>shall</w:t>
      </w:r>
      <w:r>
        <w:rPr>
          <w:rFonts w:ascii="Times New Roman" w:hAnsi="Times New Roman" w:cs="Times New Roman"/>
          <w:spacing w:val="-3"/>
        </w:rPr>
        <w:t xml:space="preserve"> </w:t>
      </w:r>
      <w:r>
        <w:rPr>
          <w:rFonts w:ascii="Times New Roman" w:hAnsi="Times New Roman" w:cs="Times New Roman"/>
        </w:rPr>
        <w:t>support</w:t>
      </w:r>
      <w:r>
        <w:rPr>
          <w:rFonts w:ascii="Times New Roman" w:hAnsi="Times New Roman" w:cs="Times New Roman"/>
          <w:spacing w:val="-4"/>
        </w:rPr>
        <w:t xml:space="preserve"> </w:t>
      </w:r>
      <w:r>
        <w:rPr>
          <w:rFonts w:ascii="Times New Roman" w:hAnsi="Times New Roman" w:cs="Times New Roman"/>
        </w:rPr>
        <w:t>horizontal</w:t>
      </w:r>
      <w:r>
        <w:rPr>
          <w:rFonts w:ascii="Times New Roman" w:hAnsi="Times New Roman" w:cs="Times New Roman"/>
          <w:spacing w:val="-4"/>
        </w:rPr>
        <w:t xml:space="preserve"> </w:t>
      </w:r>
      <w:r>
        <w:rPr>
          <w:rFonts w:ascii="Times New Roman" w:hAnsi="Times New Roman" w:cs="Times New Roman"/>
        </w:rPr>
        <w:t>scaling</w:t>
      </w:r>
      <w:r>
        <w:rPr>
          <w:rFonts w:ascii="Times New Roman" w:hAnsi="Times New Roman" w:cs="Times New Roman"/>
          <w:spacing w:val="-3"/>
        </w:rPr>
        <w:t xml:space="preserve"> </w:t>
      </w:r>
      <w:r>
        <w:rPr>
          <w:rFonts w:ascii="Times New Roman" w:hAnsi="Times New Roman" w:cs="Times New Roman"/>
        </w:rPr>
        <w:t>to</w:t>
      </w:r>
      <w:r>
        <w:rPr>
          <w:rFonts w:ascii="Times New Roman" w:hAnsi="Times New Roman" w:cs="Times New Roman"/>
          <w:spacing w:val="-3"/>
        </w:rPr>
        <w:t xml:space="preserve"> </w:t>
      </w:r>
      <w:r>
        <w:rPr>
          <w:rFonts w:ascii="Times New Roman" w:hAnsi="Times New Roman" w:cs="Times New Roman"/>
        </w:rPr>
        <w:t>handle</w:t>
      </w:r>
      <w:r>
        <w:rPr>
          <w:rFonts w:ascii="Times New Roman" w:hAnsi="Times New Roman" w:cs="Times New Roman"/>
          <w:spacing w:val="-3"/>
        </w:rPr>
        <w:t xml:space="preserve"> </w:t>
      </w:r>
      <w:r>
        <w:rPr>
          <w:rFonts w:ascii="Times New Roman" w:hAnsi="Times New Roman" w:cs="Times New Roman"/>
        </w:rPr>
        <w:t>concurrent</w:t>
      </w:r>
      <w:r>
        <w:rPr>
          <w:rFonts w:ascii="Times New Roman" w:hAnsi="Times New Roman" w:cs="Times New Roman"/>
          <w:spacing w:val="-4"/>
        </w:rPr>
        <w:t xml:space="preserve"> </w:t>
      </w:r>
      <w:r>
        <w:rPr>
          <w:rFonts w:ascii="Times New Roman" w:hAnsi="Times New Roman" w:cs="Times New Roman"/>
        </w:rPr>
        <w:t>requests from up to 10,000 simultaneous users during peak usage periods.</w:t>
      </w:r>
    </w:p>
    <w:p w14:paraId="24184116" w14:textId="77777777" w:rsidR="001B69B0" w:rsidRDefault="001B69B0">
      <w:pPr>
        <w:pStyle w:val="ListParagraph"/>
        <w:spacing w:line="321" w:lineRule="auto"/>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117" w14:textId="77777777" w:rsidR="001B69B0" w:rsidRDefault="00431564">
      <w:pPr>
        <w:pStyle w:val="ListParagraph"/>
        <w:numPr>
          <w:ilvl w:val="0"/>
          <w:numId w:val="5"/>
        </w:numPr>
        <w:tabs>
          <w:tab w:val="left" w:pos="847"/>
        </w:tabs>
        <w:spacing w:before="64" w:line="321" w:lineRule="auto"/>
        <w:ind w:right="1658"/>
        <w:rPr>
          <w:rFonts w:ascii="Times New Roman" w:hAnsi="Times New Roman" w:cs="Times New Roman"/>
        </w:rPr>
      </w:pPr>
      <w:r>
        <w:rPr>
          <w:rFonts w:ascii="Times New Roman" w:hAnsi="Times New Roman" w:cs="Times New Roman"/>
        </w:rPr>
        <w:lastRenderedPageBreak/>
        <w:t>Security:</w:t>
      </w:r>
      <w:r>
        <w:rPr>
          <w:rFonts w:ascii="Times New Roman" w:hAnsi="Times New Roman" w:cs="Times New Roman"/>
          <w:spacing w:val="-4"/>
        </w:rPr>
        <w:t xml:space="preserve"> </w:t>
      </w:r>
      <w:r>
        <w:rPr>
          <w:rFonts w:ascii="Times New Roman" w:hAnsi="Times New Roman" w:cs="Times New Roman"/>
        </w:rPr>
        <w:t>All</w:t>
      </w:r>
      <w:r>
        <w:rPr>
          <w:rFonts w:ascii="Times New Roman" w:hAnsi="Times New Roman" w:cs="Times New Roman"/>
          <w:spacing w:val="-3"/>
        </w:rPr>
        <w:t xml:space="preserve"> </w:t>
      </w:r>
      <w:r>
        <w:rPr>
          <w:rFonts w:ascii="Times New Roman" w:hAnsi="Times New Roman" w:cs="Times New Roman"/>
        </w:rPr>
        <w:t>user</w:t>
      </w:r>
      <w:r>
        <w:rPr>
          <w:rFonts w:ascii="Times New Roman" w:hAnsi="Times New Roman" w:cs="Times New Roman"/>
          <w:spacing w:val="-4"/>
        </w:rPr>
        <w:t xml:space="preserve"> </w:t>
      </w:r>
      <w:r>
        <w:rPr>
          <w:rFonts w:ascii="Times New Roman" w:hAnsi="Times New Roman" w:cs="Times New Roman"/>
        </w:rPr>
        <w:t>data,</w:t>
      </w:r>
      <w:r>
        <w:rPr>
          <w:rFonts w:ascii="Times New Roman" w:hAnsi="Times New Roman" w:cs="Times New Roman"/>
          <w:spacing w:val="-2"/>
        </w:rPr>
        <w:t xml:space="preserve"> </w:t>
      </w:r>
      <w:r>
        <w:rPr>
          <w:rFonts w:ascii="Times New Roman" w:hAnsi="Times New Roman" w:cs="Times New Roman"/>
        </w:rPr>
        <w:t>including</w:t>
      </w:r>
      <w:r>
        <w:rPr>
          <w:rFonts w:ascii="Times New Roman" w:hAnsi="Times New Roman" w:cs="Times New Roman"/>
          <w:spacing w:val="-3"/>
        </w:rPr>
        <w:t xml:space="preserve"> </w:t>
      </w:r>
      <w:r>
        <w:rPr>
          <w:rFonts w:ascii="Times New Roman" w:hAnsi="Times New Roman" w:cs="Times New Roman"/>
        </w:rPr>
        <w:t>uploaded</w:t>
      </w:r>
      <w:r>
        <w:rPr>
          <w:rFonts w:ascii="Times New Roman" w:hAnsi="Times New Roman" w:cs="Times New Roman"/>
          <w:spacing w:val="-3"/>
        </w:rPr>
        <w:t xml:space="preserve"> </w:t>
      </w:r>
      <w:r>
        <w:rPr>
          <w:rFonts w:ascii="Times New Roman" w:hAnsi="Times New Roman" w:cs="Times New Roman"/>
        </w:rPr>
        <w:t>images</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rPr>
        <w:t>profile</w:t>
      </w:r>
      <w:r>
        <w:rPr>
          <w:rFonts w:ascii="Times New Roman" w:hAnsi="Times New Roman" w:cs="Times New Roman"/>
          <w:spacing w:val="-3"/>
        </w:rPr>
        <w:t xml:space="preserve"> </w:t>
      </w:r>
      <w:r>
        <w:rPr>
          <w:rFonts w:ascii="Times New Roman" w:hAnsi="Times New Roman" w:cs="Times New Roman"/>
        </w:rPr>
        <w:t>information,</w:t>
      </w:r>
      <w:r>
        <w:rPr>
          <w:rFonts w:ascii="Times New Roman" w:hAnsi="Times New Roman" w:cs="Times New Roman"/>
          <w:spacing w:val="-6"/>
        </w:rPr>
        <w:t xml:space="preserve"> </w:t>
      </w:r>
      <w:r>
        <w:rPr>
          <w:rFonts w:ascii="Times New Roman" w:hAnsi="Times New Roman" w:cs="Times New Roman"/>
        </w:rPr>
        <w:t>shall</w:t>
      </w:r>
      <w:r>
        <w:rPr>
          <w:rFonts w:ascii="Times New Roman" w:hAnsi="Times New Roman" w:cs="Times New Roman"/>
          <w:spacing w:val="-3"/>
        </w:rPr>
        <w:t xml:space="preserve"> </w:t>
      </w:r>
      <w:r>
        <w:rPr>
          <w:rFonts w:ascii="Times New Roman" w:hAnsi="Times New Roman" w:cs="Times New Roman"/>
        </w:rPr>
        <w:t>be encrypted in transit (TLS 1.3) and at rest (AES-256).</w:t>
      </w:r>
    </w:p>
    <w:p w14:paraId="24184118" w14:textId="77777777" w:rsidR="001B69B0" w:rsidRDefault="00431564">
      <w:pPr>
        <w:pStyle w:val="ListParagraph"/>
        <w:numPr>
          <w:ilvl w:val="0"/>
          <w:numId w:val="5"/>
        </w:numPr>
        <w:tabs>
          <w:tab w:val="left" w:pos="847"/>
        </w:tabs>
        <w:spacing w:before="57" w:line="321" w:lineRule="auto"/>
        <w:ind w:right="1255"/>
        <w:rPr>
          <w:rFonts w:ascii="Times New Roman" w:hAnsi="Times New Roman" w:cs="Times New Roman"/>
        </w:rPr>
      </w:pPr>
      <w:r>
        <w:rPr>
          <w:rFonts w:ascii="Times New Roman" w:hAnsi="Times New Roman" w:cs="Times New Roman"/>
        </w:rPr>
        <w:t>Usability:</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user</w:t>
      </w:r>
      <w:r>
        <w:rPr>
          <w:rFonts w:ascii="Times New Roman" w:hAnsi="Times New Roman" w:cs="Times New Roman"/>
          <w:spacing w:val="-2"/>
        </w:rPr>
        <w:t xml:space="preserve"> </w:t>
      </w:r>
      <w:r>
        <w:rPr>
          <w:rFonts w:ascii="Times New Roman" w:hAnsi="Times New Roman" w:cs="Times New Roman"/>
        </w:rPr>
        <w:t>interface</w:t>
      </w:r>
      <w:r>
        <w:rPr>
          <w:rFonts w:ascii="Times New Roman" w:hAnsi="Times New Roman" w:cs="Times New Roman"/>
          <w:spacing w:val="-3"/>
        </w:rPr>
        <w:t xml:space="preserve"> </w:t>
      </w:r>
      <w:r>
        <w:rPr>
          <w:rFonts w:ascii="Times New Roman" w:hAnsi="Times New Roman" w:cs="Times New Roman"/>
        </w:rPr>
        <w:t>shall</w:t>
      </w:r>
      <w:r>
        <w:rPr>
          <w:rFonts w:ascii="Times New Roman" w:hAnsi="Times New Roman" w:cs="Times New Roman"/>
          <w:spacing w:val="-3"/>
        </w:rPr>
        <w:t xml:space="preserve"> </w:t>
      </w:r>
      <w:r>
        <w:rPr>
          <w:rFonts w:ascii="Times New Roman" w:hAnsi="Times New Roman" w:cs="Times New Roman"/>
        </w:rPr>
        <w:t>be</w:t>
      </w:r>
      <w:r>
        <w:rPr>
          <w:rFonts w:ascii="Times New Roman" w:hAnsi="Times New Roman" w:cs="Times New Roman"/>
          <w:spacing w:val="-3"/>
        </w:rPr>
        <w:t xml:space="preserve"> </w:t>
      </w:r>
      <w:r>
        <w:rPr>
          <w:rFonts w:ascii="Times New Roman" w:hAnsi="Times New Roman" w:cs="Times New Roman"/>
        </w:rPr>
        <w:t>operable</w:t>
      </w:r>
      <w:r>
        <w:rPr>
          <w:rFonts w:ascii="Times New Roman" w:hAnsi="Times New Roman" w:cs="Times New Roman"/>
          <w:spacing w:val="-3"/>
        </w:rPr>
        <w:t xml:space="preserve"> </w:t>
      </w:r>
      <w:r>
        <w:rPr>
          <w:rFonts w:ascii="Times New Roman" w:hAnsi="Times New Roman" w:cs="Times New Roman"/>
        </w:rPr>
        <w:t>by</w:t>
      </w:r>
      <w:r>
        <w:rPr>
          <w:rFonts w:ascii="Times New Roman" w:hAnsi="Times New Roman" w:cs="Times New Roman"/>
          <w:spacing w:val="-7"/>
        </w:rPr>
        <w:t xml:space="preserve"> </w:t>
      </w:r>
      <w:r>
        <w:rPr>
          <w:rFonts w:ascii="Times New Roman" w:hAnsi="Times New Roman" w:cs="Times New Roman"/>
        </w:rPr>
        <w:t>users</w:t>
      </w:r>
      <w:r>
        <w:rPr>
          <w:rFonts w:ascii="Times New Roman" w:hAnsi="Times New Roman" w:cs="Times New Roman"/>
          <w:spacing w:val="-2"/>
        </w:rPr>
        <w:t xml:space="preserve"> </w:t>
      </w:r>
      <w:r>
        <w:rPr>
          <w:rFonts w:ascii="Times New Roman" w:hAnsi="Times New Roman" w:cs="Times New Roman"/>
        </w:rPr>
        <w:t>with</w:t>
      </w:r>
      <w:r>
        <w:rPr>
          <w:rFonts w:ascii="Times New Roman" w:hAnsi="Times New Roman" w:cs="Times New Roman"/>
          <w:spacing w:val="-5"/>
        </w:rPr>
        <w:t xml:space="preserve"> </w:t>
      </w:r>
      <w:r>
        <w:rPr>
          <w:rFonts w:ascii="Times New Roman" w:hAnsi="Times New Roman" w:cs="Times New Roman"/>
        </w:rPr>
        <w:t>no</w:t>
      </w:r>
      <w:r>
        <w:rPr>
          <w:rFonts w:ascii="Times New Roman" w:hAnsi="Times New Roman" w:cs="Times New Roman"/>
          <w:spacing w:val="-3"/>
        </w:rPr>
        <w:t xml:space="preserve"> </w:t>
      </w:r>
      <w:r>
        <w:rPr>
          <w:rFonts w:ascii="Times New Roman" w:hAnsi="Times New Roman" w:cs="Times New Roman"/>
        </w:rPr>
        <w:t>prior</w:t>
      </w:r>
      <w:r>
        <w:rPr>
          <w:rFonts w:ascii="Times New Roman" w:hAnsi="Times New Roman" w:cs="Times New Roman"/>
          <w:spacing w:val="-4"/>
        </w:rPr>
        <w:t xml:space="preserve"> </w:t>
      </w:r>
      <w:r>
        <w:rPr>
          <w:rFonts w:ascii="Times New Roman" w:hAnsi="Times New Roman" w:cs="Times New Roman"/>
        </w:rPr>
        <w:t>technical</w:t>
      </w:r>
      <w:r>
        <w:rPr>
          <w:rFonts w:ascii="Times New Roman" w:hAnsi="Times New Roman" w:cs="Times New Roman"/>
          <w:spacing w:val="-4"/>
        </w:rPr>
        <w:t xml:space="preserve"> </w:t>
      </w:r>
      <w:r>
        <w:rPr>
          <w:rFonts w:ascii="Times New Roman" w:hAnsi="Times New Roman" w:cs="Times New Roman"/>
        </w:rPr>
        <w:t>training, with completion of core tasks achievable within 3 taps or clicks.</w:t>
      </w:r>
    </w:p>
    <w:p w14:paraId="24184119" w14:textId="77777777" w:rsidR="001B69B0" w:rsidRDefault="00431564">
      <w:pPr>
        <w:pStyle w:val="ListParagraph"/>
        <w:numPr>
          <w:ilvl w:val="0"/>
          <w:numId w:val="5"/>
        </w:numPr>
        <w:tabs>
          <w:tab w:val="left" w:pos="847"/>
        </w:tabs>
        <w:spacing w:before="56" w:line="321" w:lineRule="auto"/>
        <w:ind w:right="1714"/>
        <w:rPr>
          <w:rFonts w:ascii="Times New Roman" w:hAnsi="Times New Roman" w:cs="Times New Roman"/>
        </w:rPr>
      </w:pPr>
      <w:r>
        <w:rPr>
          <w:rFonts w:ascii="Times New Roman" w:hAnsi="Times New Roman" w:cs="Times New Roman"/>
        </w:rPr>
        <w:t>Offline</w:t>
      </w:r>
      <w:r>
        <w:rPr>
          <w:rFonts w:ascii="Times New Roman" w:hAnsi="Times New Roman" w:cs="Times New Roman"/>
          <w:spacing w:val="-3"/>
        </w:rPr>
        <w:t xml:space="preserve"> </w:t>
      </w:r>
      <w:r>
        <w:rPr>
          <w:rFonts w:ascii="Times New Roman" w:hAnsi="Times New Roman" w:cs="Times New Roman"/>
        </w:rPr>
        <w:t>capability:</w:t>
      </w:r>
      <w:r>
        <w:rPr>
          <w:rFonts w:ascii="Times New Roman" w:hAnsi="Times New Roman" w:cs="Times New Roman"/>
          <w:spacing w:val="-1"/>
        </w:rPr>
        <w:t xml:space="preserve"> </w:t>
      </w:r>
      <w:r>
        <w:rPr>
          <w:rFonts w:ascii="Times New Roman" w:hAnsi="Times New Roman" w:cs="Times New Roman"/>
        </w:rPr>
        <w:t>A</w:t>
      </w:r>
      <w:r>
        <w:rPr>
          <w:rFonts w:ascii="Times New Roman" w:hAnsi="Times New Roman" w:cs="Times New Roman"/>
          <w:spacing w:val="-6"/>
        </w:rPr>
        <w:t xml:space="preserve"> </w:t>
      </w:r>
      <w:r>
        <w:rPr>
          <w:rFonts w:ascii="Times New Roman" w:hAnsi="Times New Roman" w:cs="Times New Roman"/>
        </w:rPr>
        <w:t>lightweight</w:t>
      </w:r>
      <w:r>
        <w:rPr>
          <w:rFonts w:ascii="Times New Roman" w:hAnsi="Times New Roman" w:cs="Times New Roman"/>
          <w:spacing w:val="-1"/>
        </w:rPr>
        <w:t xml:space="preserve"> </w:t>
      </w:r>
      <w:r>
        <w:rPr>
          <w:rFonts w:ascii="Times New Roman" w:hAnsi="Times New Roman" w:cs="Times New Roman"/>
        </w:rPr>
        <w:t>on-device</w:t>
      </w:r>
      <w:r>
        <w:rPr>
          <w:rFonts w:ascii="Times New Roman" w:hAnsi="Times New Roman" w:cs="Times New Roman"/>
          <w:spacing w:val="-5"/>
        </w:rPr>
        <w:t xml:space="preserve"> </w:t>
      </w:r>
      <w:r>
        <w:rPr>
          <w:rFonts w:ascii="Times New Roman" w:hAnsi="Times New Roman" w:cs="Times New Roman"/>
        </w:rPr>
        <w:t>model</w:t>
      </w:r>
      <w:r>
        <w:rPr>
          <w:rFonts w:ascii="Times New Roman" w:hAnsi="Times New Roman" w:cs="Times New Roman"/>
          <w:spacing w:val="-6"/>
        </w:rPr>
        <w:t xml:space="preserve"> </w:t>
      </w:r>
      <w:r>
        <w:rPr>
          <w:rFonts w:ascii="Times New Roman" w:hAnsi="Times New Roman" w:cs="Times New Roman"/>
        </w:rPr>
        <w:t>shall</w:t>
      </w:r>
      <w:r>
        <w:rPr>
          <w:rFonts w:ascii="Times New Roman" w:hAnsi="Times New Roman" w:cs="Times New Roman"/>
          <w:spacing w:val="-3"/>
        </w:rPr>
        <w:t xml:space="preserve"> </w:t>
      </w:r>
      <w:r>
        <w:rPr>
          <w:rFonts w:ascii="Times New Roman" w:hAnsi="Times New Roman" w:cs="Times New Roman"/>
        </w:rPr>
        <w:t>be</w:t>
      </w:r>
      <w:r>
        <w:rPr>
          <w:rFonts w:ascii="Times New Roman" w:hAnsi="Times New Roman" w:cs="Times New Roman"/>
          <w:spacing w:val="-3"/>
        </w:rPr>
        <w:t xml:space="preserve"> </w:t>
      </w:r>
      <w:r>
        <w:rPr>
          <w:rFonts w:ascii="Times New Roman" w:hAnsi="Times New Roman" w:cs="Times New Roman"/>
        </w:rPr>
        <w:t>available</w:t>
      </w:r>
      <w:r>
        <w:rPr>
          <w:rFonts w:ascii="Times New Roman" w:hAnsi="Times New Roman" w:cs="Times New Roman"/>
          <w:spacing w:val="-3"/>
        </w:rPr>
        <w:t xml:space="preserve"> </w:t>
      </w:r>
      <w:r>
        <w:rPr>
          <w:rFonts w:ascii="Times New Roman" w:hAnsi="Times New Roman" w:cs="Times New Roman"/>
        </w:rPr>
        <w:t>for</w:t>
      </w:r>
      <w:r>
        <w:rPr>
          <w:rFonts w:ascii="Times New Roman" w:hAnsi="Times New Roman" w:cs="Times New Roman"/>
          <w:spacing w:val="-4"/>
        </w:rPr>
        <w:t xml:space="preserve"> </w:t>
      </w:r>
      <w:r>
        <w:rPr>
          <w:rFonts w:ascii="Times New Roman" w:hAnsi="Times New Roman" w:cs="Times New Roman"/>
        </w:rPr>
        <w:t>basic</w:t>
      </w:r>
      <w:r>
        <w:rPr>
          <w:rFonts w:ascii="Times New Roman" w:hAnsi="Times New Roman" w:cs="Times New Roman"/>
          <w:spacing w:val="-2"/>
        </w:rPr>
        <w:t xml:space="preserve"> </w:t>
      </w:r>
      <w:r>
        <w:rPr>
          <w:rFonts w:ascii="Times New Roman" w:hAnsi="Times New Roman" w:cs="Times New Roman"/>
        </w:rPr>
        <w:t>breed identification without internet connectivity.</w:t>
      </w:r>
    </w:p>
    <w:p w14:paraId="2418411A" w14:textId="77777777" w:rsidR="001B69B0" w:rsidRDefault="001B69B0">
      <w:pPr>
        <w:pStyle w:val="BodyText"/>
        <w:ind w:left="0"/>
        <w:rPr>
          <w:rFonts w:ascii="Times New Roman" w:hAnsi="Times New Roman" w:cs="Times New Roman"/>
        </w:rPr>
      </w:pPr>
    </w:p>
    <w:p w14:paraId="2418411B" w14:textId="77777777" w:rsidR="001B69B0" w:rsidRDefault="001B69B0">
      <w:pPr>
        <w:pStyle w:val="BodyText"/>
        <w:spacing w:before="43"/>
        <w:ind w:left="0"/>
        <w:rPr>
          <w:rFonts w:ascii="Times New Roman" w:hAnsi="Times New Roman" w:cs="Times New Roman"/>
        </w:rPr>
      </w:pPr>
    </w:p>
    <w:p w14:paraId="2418411C" w14:textId="77777777" w:rsidR="001B69B0" w:rsidRDefault="00431564">
      <w:pPr>
        <w:pStyle w:val="Heading3"/>
        <w:numPr>
          <w:ilvl w:val="1"/>
          <w:numId w:val="4"/>
        </w:numPr>
        <w:tabs>
          <w:tab w:val="left" w:pos="527"/>
        </w:tabs>
        <w:ind w:left="527" w:hanging="400"/>
        <w:rPr>
          <w:rFonts w:ascii="Times New Roman" w:hAnsi="Times New Roman" w:cs="Times New Roman"/>
        </w:rPr>
      </w:pPr>
      <w:bookmarkStart w:id="9" w:name="_Toc6710"/>
      <w:r>
        <w:rPr>
          <w:rFonts w:ascii="Times New Roman" w:hAnsi="Times New Roman" w:cs="Times New Roman"/>
        </w:rPr>
        <w:t>Hardware</w:t>
      </w:r>
      <w:r>
        <w:rPr>
          <w:rFonts w:ascii="Times New Roman" w:hAnsi="Times New Roman" w:cs="Times New Roman"/>
          <w:spacing w:val="-7"/>
        </w:rPr>
        <w:t xml:space="preserve"> </w:t>
      </w:r>
      <w:r>
        <w:rPr>
          <w:rFonts w:ascii="Times New Roman" w:hAnsi="Times New Roman" w:cs="Times New Roman"/>
          <w:spacing w:val="-2"/>
        </w:rPr>
        <w:t>Requirements</w:t>
      </w:r>
      <w:bookmarkEnd w:id="9"/>
    </w:p>
    <w:p w14:paraId="2418411D" w14:textId="77777777" w:rsidR="001B69B0" w:rsidRDefault="00431564">
      <w:pPr>
        <w:pStyle w:val="BodyText"/>
        <w:spacing w:before="119" w:line="360" w:lineRule="auto"/>
        <w:ind w:right="971"/>
        <w:jc w:val="both"/>
        <w:rPr>
          <w:rFonts w:ascii="Times New Roman" w:hAnsi="Times New Roman" w:cs="Times New Roman"/>
        </w:rPr>
      </w:pPr>
      <w:r>
        <w:rPr>
          <w:rFonts w:ascii="Times New Roman" w:hAnsi="Times New Roman" w:cs="Times New Roman"/>
        </w:rPr>
        <w:t>For server deployment, the recommended configuration includes multi-core processors (Intel Xeon</w:t>
      </w:r>
      <w:r>
        <w:rPr>
          <w:rFonts w:ascii="Times New Roman" w:hAnsi="Times New Roman" w:cs="Times New Roman"/>
          <w:spacing w:val="-6"/>
        </w:rPr>
        <w:t xml:space="preserve"> </w:t>
      </w:r>
      <w:r>
        <w:rPr>
          <w:rFonts w:ascii="Times New Roman" w:hAnsi="Times New Roman" w:cs="Times New Roman"/>
        </w:rPr>
        <w:t>Silver</w:t>
      </w:r>
      <w:r>
        <w:rPr>
          <w:rFonts w:ascii="Times New Roman" w:hAnsi="Times New Roman" w:cs="Times New Roman"/>
          <w:spacing w:val="-6"/>
        </w:rPr>
        <w:t xml:space="preserve"> </w:t>
      </w:r>
      <w:r>
        <w:rPr>
          <w:rFonts w:ascii="Times New Roman" w:hAnsi="Times New Roman" w:cs="Times New Roman"/>
        </w:rPr>
        <w:t>or</w:t>
      </w:r>
      <w:r>
        <w:rPr>
          <w:rFonts w:ascii="Times New Roman" w:hAnsi="Times New Roman" w:cs="Times New Roman"/>
          <w:spacing w:val="-6"/>
        </w:rPr>
        <w:t xml:space="preserve"> </w:t>
      </w:r>
      <w:r>
        <w:rPr>
          <w:rFonts w:ascii="Times New Roman" w:hAnsi="Times New Roman" w:cs="Times New Roman"/>
        </w:rPr>
        <w:t>equivalent),</w:t>
      </w:r>
      <w:r>
        <w:rPr>
          <w:rFonts w:ascii="Times New Roman" w:hAnsi="Times New Roman" w:cs="Times New Roman"/>
          <w:spacing w:val="-7"/>
        </w:rPr>
        <w:t xml:space="preserve"> </w:t>
      </w:r>
      <w:r>
        <w:rPr>
          <w:rFonts w:ascii="Times New Roman" w:hAnsi="Times New Roman" w:cs="Times New Roman"/>
        </w:rPr>
        <w:t>minimum</w:t>
      </w:r>
      <w:r>
        <w:rPr>
          <w:rFonts w:ascii="Times New Roman" w:hAnsi="Times New Roman" w:cs="Times New Roman"/>
          <w:spacing w:val="-8"/>
        </w:rPr>
        <w:t xml:space="preserve"> </w:t>
      </w:r>
      <w:r>
        <w:rPr>
          <w:rFonts w:ascii="Times New Roman" w:hAnsi="Times New Roman" w:cs="Times New Roman"/>
        </w:rPr>
        <w:t>32GB</w:t>
      </w:r>
      <w:r>
        <w:rPr>
          <w:rFonts w:ascii="Times New Roman" w:hAnsi="Times New Roman" w:cs="Times New Roman"/>
          <w:spacing w:val="-9"/>
        </w:rPr>
        <w:t xml:space="preserve"> </w:t>
      </w:r>
      <w:r>
        <w:rPr>
          <w:rFonts w:ascii="Times New Roman" w:hAnsi="Times New Roman" w:cs="Times New Roman"/>
        </w:rPr>
        <w:t>RAM,</w:t>
      </w:r>
      <w:r>
        <w:rPr>
          <w:rFonts w:ascii="Times New Roman" w:hAnsi="Times New Roman" w:cs="Times New Roman"/>
          <w:spacing w:val="-10"/>
        </w:rPr>
        <w:t xml:space="preserve"> </w:t>
      </w:r>
      <w:r>
        <w:rPr>
          <w:rFonts w:ascii="Times New Roman" w:hAnsi="Times New Roman" w:cs="Times New Roman"/>
        </w:rPr>
        <w:t>GPU</w:t>
      </w:r>
      <w:r>
        <w:rPr>
          <w:rFonts w:ascii="Times New Roman" w:hAnsi="Times New Roman" w:cs="Times New Roman"/>
          <w:spacing w:val="-7"/>
        </w:rPr>
        <w:t xml:space="preserve"> </w:t>
      </w:r>
      <w:r>
        <w:rPr>
          <w:rFonts w:ascii="Times New Roman" w:hAnsi="Times New Roman" w:cs="Times New Roman"/>
        </w:rPr>
        <w:t>acceleration</w:t>
      </w:r>
      <w:r>
        <w:rPr>
          <w:rFonts w:ascii="Times New Roman" w:hAnsi="Times New Roman" w:cs="Times New Roman"/>
          <w:spacing w:val="-7"/>
        </w:rPr>
        <w:t xml:space="preserve"> </w:t>
      </w:r>
      <w:r>
        <w:rPr>
          <w:rFonts w:ascii="Times New Roman" w:hAnsi="Times New Roman" w:cs="Times New Roman"/>
        </w:rPr>
        <w:t>with</w:t>
      </w:r>
      <w:r>
        <w:rPr>
          <w:rFonts w:ascii="Times New Roman" w:hAnsi="Times New Roman" w:cs="Times New Roman"/>
          <w:spacing w:val="-6"/>
        </w:rPr>
        <w:t xml:space="preserve"> </w:t>
      </w:r>
      <w:r>
        <w:rPr>
          <w:rFonts w:ascii="Times New Roman" w:hAnsi="Times New Roman" w:cs="Times New Roman"/>
        </w:rPr>
        <w:t>NVIDIA</w:t>
      </w:r>
      <w:r>
        <w:rPr>
          <w:rFonts w:ascii="Times New Roman" w:hAnsi="Times New Roman" w:cs="Times New Roman"/>
          <w:spacing w:val="-7"/>
        </w:rPr>
        <w:t xml:space="preserve"> </w:t>
      </w:r>
      <w:r>
        <w:rPr>
          <w:rFonts w:ascii="Times New Roman" w:hAnsi="Times New Roman" w:cs="Times New Roman"/>
        </w:rPr>
        <w:t>T4</w:t>
      </w:r>
      <w:r>
        <w:rPr>
          <w:rFonts w:ascii="Times New Roman" w:hAnsi="Times New Roman" w:cs="Times New Roman"/>
          <w:spacing w:val="-7"/>
        </w:rPr>
        <w:t xml:space="preserve"> </w:t>
      </w:r>
      <w:r>
        <w:rPr>
          <w:rFonts w:ascii="Times New Roman" w:hAnsi="Times New Roman" w:cs="Times New Roman"/>
        </w:rPr>
        <w:t>or</w:t>
      </w:r>
      <w:r>
        <w:rPr>
          <w:rFonts w:ascii="Times New Roman" w:hAnsi="Times New Roman" w:cs="Times New Roman"/>
          <w:spacing w:val="-5"/>
        </w:rPr>
        <w:t xml:space="preserve"> </w:t>
      </w:r>
      <w:r>
        <w:rPr>
          <w:rFonts w:ascii="Times New Roman" w:hAnsi="Times New Roman" w:cs="Times New Roman"/>
        </w:rPr>
        <w:t>equivalent for model inference, high-performance SSD storage with minimum 500GB capacity, and 1Gbps network</w:t>
      </w:r>
      <w:r>
        <w:rPr>
          <w:rFonts w:ascii="Times New Roman" w:hAnsi="Times New Roman" w:cs="Times New Roman"/>
          <w:spacing w:val="-16"/>
        </w:rPr>
        <w:t xml:space="preserve"> </w:t>
      </w:r>
      <w:r>
        <w:rPr>
          <w:rFonts w:ascii="Times New Roman" w:hAnsi="Times New Roman" w:cs="Times New Roman"/>
        </w:rPr>
        <w:t>interface.</w:t>
      </w:r>
      <w:r>
        <w:rPr>
          <w:rFonts w:ascii="Times New Roman" w:hAnsi="Times New Roman" w:cs="Times New Roman"/>
          <w:spacing w:val="-15"/>
        </w:rPr>
        <w:t xml:space="preserve"> </w:t>
      </w:r>
      <w:r>
        <w:rPr>
          <w:rFonts w:ascii="Times New Roman" w:hAnsi="Times New Roman" w:cs="Times New Roman"/>
        </w:rPr>
        <w:t>For</w:t>
      </w:r>
      <w:r>
        <w:rPr>
          <w:rFonts w:ascii="Times New Roman" w:hAnsi="Times New Roman" w:cs="Times New Roman"/>
          <w:spacing w:val="-15"/>
        </w:rPr>
        <w:t xml:space="preserve"> </w:t>
      </w:r>
      <w:r>
        <w:rPr>
          <w:rFonts w:ascii="Times New Roman" w:hAnsi="Times New Roman" w:cs="Times New Roman"/>
        </w:rPr>
        <w:t>development</w:t>
      </w:r>
      <w:r>
        <w:rPr>
          <w:rFonts w:ascii="Times New Roman" w:hAnsi="Times New Roman" w:cs="Times New Roman"/>
          <w:spacing w:val="-14"/>
        </w:rPr>
        <w:t xml:space="preserve"> </w:t>
      </w:r>
      <w:r>
        <w:rPr>
          <w:rFonts w:ascii="Times New Roman" w:hAnsi="Times New Roman" w:cs="Times New Roman"/>
        </w:rPr>
        <w:t>and</w:t>
      </w:r>
      <w:r>
        <w:rPr>
          <w:rFonts w:ascii="Times New Roman" w:hAnsi="Times New Roman" w:cs="Times New Roman"/>
          <w:spacing w:val="-16"/>
        </w:rPr>
        <w:t xml:space="preserve"> </w:t>
      </w:r>
      <w:r>
        <w:rPr>
          <w:rFonts w:ascii="Times New Roman" w:hAnsi="Times New Roman" w:cs="Times New Roman"/>
        </w:rPr>
        <w:t>training</w:t>
      </w:r>
      <w:r>
        <w:rPr>
          <w:rFonts w:ascii="Times New Roman" w:hAnsi="Times New Roman" w:cs="Times New Roman"/>
          <w:spacing w:val="-14"/>
        </w:rPr>
        <w:t xml:space="preserve"> </w:t>
      </w:r>
      <w:r>
        <w:rPr>
          <w:rFonts w:ascii="Times New Roman" w:hAnsi="Times New Roman" w:cs="Times New Roman"/>
        </w:rPr>
        <w:t>environments,</w:t>
      </w:r>
      <w:r>
        <w:rPr>
          <w:rFonts w:ascii="Times New Roman" w:hAnsi="Times New Roman" w:cs="Times New Roman"/>
          <w:spacing w:val="-15"/>
        </w:rPr>
        <w:t xml:space="preserve"> </w:t>
      </w:r>
      <w:r>
        <w:rPr>
          <w:rFonts w:ascii="Times New Roman" w:hAnsi="Times New Roman" w:cs="Times New Roman"/>
        </w:rPr>
        <w:t>NVIDIA</w:t>
      </w:r>
      <w:r>
        <w:rPr>
          <w:rFonts w:ascii="Times New Roman" w:hAnsi="Times New Roman" w:cs="Times New Roman"/>
          <w:spacing w:val="-15"/>
        </w:rPr>
        <w:t xml:space="preserve"> </w:t>
      </w:r>
      <w:r>
        <w:rPr>
          <w:rFonts w:ascii="Times New Roman" w:hAnsi="Times New Roman" w:cs="Times New Roman"/>
        </w:rPr>
        <w:t>RTX</w:t>
      </w:r>
      <w:r>
        <w:rPr>
          <w:rFonts w:ascii="Times New Roman" w:hAnsi="Times New Roman" w:cs="Times New Roman"/>
          <w:spacing w:val="-14"/>
        </w:rPr>
        <w:t xml:space="preserve"> </w:t>
      </w:r>
      <w:r>
        <w:rPr>
          <w:rFonts w:ascii="Times New Roman" w:hAnsi="Times New Roman" w:cs="Times New Roman"/>
        </w:rPr>
        <w:t>series</w:t>
      </w:r>
      <w:r>
        <w:rPr>
          <w:rFonts w:ascii="Times New Roman" w:hAnsi="Times New Roman" w:cs="Times New Roman"/>
          <w:spacing w:val="-16"/>
        </w:rPr>
        <w:t xml:space="preserve"> </w:t>
      </w:r>
      <w:r>
        <w:rPr>
          <w:rFonts w:ascii="Times New Roman" w:hAnsi="Times New Roman" w:cs="Times New Roman"/>
        </w:rPr>
        <w:t>GPUs</w:t>
      </w:r>
      <w:r>
        <w:rPr>
          <w:rFonts w:ascii="Times New Roman" w:hAnsi="Times New Roman" w:cs="Times New Roman"/>
          <w:spacing w:val="-15"/>
        </w:rPr>
        <w:t xml:space="preserve"> </w:t>
      </w:r>
      <w:r>
        <w:rPr>
          <w:rFonts w:ascii="Times New Roman" w:hAnsi="Times New Roman" w:cs="Times New Roman"/>
        </w:rPr>
        <w:t>(24GB+ VRAM) are recommended. Client-side requirements are minimal: any smartphone running Android 8.0+ or iOS 13+ with a rear-facing camera of at least 8 megapixels.</w:t>
      </w:r>
    </w:p>
    <w:p w14:paraId="2418411E" w14:textId="77777777" w:rsidR="001B69B0" w:rsidRDefault="001B69B0">
      <w:pPr>
        <w:pStyle w:val="BodyText"/>
        <w:ind w:left="0"/>
        <w:rPr>
          <w:rFonts w:ascii="Times New Roman" w:hAnsi="Times New Roman" w:cs="Times New Roman"/>
        </w:rPr>
      </w:pPr>
    </w:p>
    <w:p w14:paraId="2418411F" w14:textId="77777777" w:rsidR="001B69B0" w:rsidRDefault="001B69B0">
      <w:pPr>
        <w:pStyle w:val="BodyText"/>
        <w:spacing w:before="67"/>
        <w:ind w:left="0"/>
        <w:rPr>
          <w:rFonts w:ascii="Times New Roman" w:hAnsi="Times New Roman" w:cs="Times New Roman"/>
        </w:rPr>
      </w:pPr>
    </w:p>
    <w:p w14:paraId="24184120" w14:textId="77777777" w:rsidR="001B69B0" w:rsidRDefault="00431564">
      <w:pPr>
        <w:pStyle w:val="Heading3"/>
        <w:numPr>
          <w:ilvl w:val="1"/>
          <w:numId w:val="4"/>
        </w:numPr>
        <w:tabs>
          <w:tab w:val="left" w:pos="527"/>
        </w:tabs>
        <w:spacing w:before="1"/>
        <w:ind w:left="527" w:hanging="400"/>
        <w:rPr>
          <w:rFonts w:ascii="Times New Roman" w:hAnsi="Times New Roman" w:cs="Times New Roman"/>
        </w:rPr>
      </w:pPr>
      <w:bookmarkStart w:id="10" w:name="_Toc6559"/>
      <w:r>
        <w:rPr>
          <w:rFonts w:ascii="Times New Roman" w:hAnsi="Times New Roman" w:cs="Times New Roman"/>
        </w:rPr>
        <w:t>Software</w:t>
      </w:r>
      <w:r>
        <w:rPr>
          <w:rFonts w:ascii="Times New Roman" w:hAnsi="Times New Roman" w:cs="Times New Roman"/>
          <w:spacing w:val="-6"/>
        </w:rPr>
        <w:t xml:space="preserve"> </w:t>
      </w:r>
      <w:r>
        <w:rPr>
          <w:rFonts w:ascii="Times New Roman" w:hAnsi="Times New Roman" w:cs="Times New Roman"/>
          <w:spacing w:val="-2"/>
        </w:rPr>
        <w:t>Requirements</w:t>
      </w:r>
      <w:bookmarkEnd w:id="10"/>
    </w:p>
    <w:p w14:paraId="24184121" w14:textId="77777777" w:rsidR="001B69B0" w:rsidRDefault="00431564">
      <w:pPr>
        <w:pStyle w:val="BodyText"/>
        <w:spacing w:before="119"/>
        <w:jc w:val="both"/>
        <w:rPr>
          <w:rFonts w:ascii="Times New Roman" w:hAnsi="Times New Roman" w:cs="Times New Roman"/>
        </w:rPr>
      </w:pPr>
      <w:r>
        <w:rPr>
          <w:rFonts w:ascii="Times New Roman" w:hAnsi="Times New Roman" w:cs="Times New Roman"/>
        </w:rPr>
        <w:t>Core</w:t>
      </w:r>
      <w:r>
        <w:rPr>
          <w:rFonts w:ascii="Times New Roman" w:hAnsi="Times New Roman" w:cs="Times New Roman"/>
          <w:spacing w:val="-3"/>
        </w:rPr>
        <w:t xml:space="preserve"> </w:t>
      </w:r>
      <w:r>
        <w:rPr>
          <w:rFonts w:ascii="Times New Roman" w:hAnsi="Times New Roman" w:cs="Times New Roman"/>
          <w:spacing w:val="-2"/>
        </w:rPr>
        <w:t>Framework:</w:t>
      </w:r>
    </w:p>
    <w:p w14:paraId="24184122" w14:textId="77777777" w:rsidR="001B69B0" w:rsidRDefault="00431564">
      <w:pPr>
        <w:pStyle w:val="ListParagraph"/>
        <w:numPr>
          <w:ilvl w:val="0"/>
          <w:numId w:val="6"/>
        </w:numPr>
        <w:tabs>
          <w:tab w:val="left" w:pos="847"/>
        </w:tabs>
        <w:spacing w:before="210"/>
        <w:ind w:left="847"/>
        <w:rPr>
          <w:rFonts w:ascii="Times New Roman" w:hAnsi="Times New Roman" w:cs="Times New Roman"/>
        </w:rPr>
      </w:pPr>
      <w:r>
        <w:rPr>
          <w:rFonts w:ascii="Times New Roman" w:hAnsi="Times New Roman" w:cs="Times New Roman"/>
        </w:rPr>
        <w:t>Python</w:t>
      </w:r>
      <w:r>
        <w:rPr>
          <w:rFonts w:ascii="Times New Roman" w:hAnsi="Times New Roman" w:cs="Times New Roman"/>
          <w:spacing w:val="-7"/>
        </w:rPr>
        <w:t xml:space="preserve"> </w:t>
      </w:r>
      <w:r>
        <w:rPr>
          <w:rFonts w:ascii="Times New Roman" w:hAnsi="Times New Roman" w:cs="Times New Roman"/>
        </w:rPr>
        <w:t>3.10+</w:t>
      </w:r>
      <w:r>
        <w:rPr>
          <w:rFonts w:ascii="Times New Roman" w:hAnsi="Times New Roman" w:cs="Times New Roman"/>
          <w:spacing w:val="-6"/>
        </w:rPr>
        <w:t xml:space="preserve"> </w:t>
      </w:r>
      <w:r>
        <w:rPr>
          <w:rFonts w:ascii="Times New Roman" w:hAnsi="Times New Roman" w:cs="Times New Roman"/>
        </w:rPr>
        <w:t>with</w:t>
      </w:r>
      <w:r>
        <w:rPr>
          <w:rFonts w:ascii="Times New Roman" w:hAnsi="Times New Roman" w:cs="Times New Roman"/>
          <w:spacing w:val="-4"/>
        </w:rPr>
        <w:t xml:space="preserve"> </w:t>
      </w:r>
      <w:proofErr w:type="spellStart"/>
      <w:r>
        <w:rPr>
          <w:rFonts w:ascii="Times New Roman" w:hAnsi="Times New Roman" w:cs="Times New Roman"/>
        </w:rPr>
        <w:t>FastAPI</w:t>
      </w:r>
      <w:proofErr w:type="spellEnd"/>
      <w:r>
        <w:rPr>
          <w:rFonts w:ascii="Times New Roman" w:hAnsi="Times New Roman" w:cs="Times New Roman"/>
          <w:spacing w:val="-3"/>
        </w:rPr>
        <w:t xml:space="preserve"> </w:t>
      </w:r>
      <w:r>
        <w:rPr>
          <w:rFonts w:ascii="Times New Roman" w:hAnsi="Times New Roman" w:cs="Times New Roman"/>
        </w:rPr>
        <w:t>0.100+</w:t>
      </w:r>
      <w:r>
        <w:rPr>
          <w:rFonts w:ascii="Times New Roman" w:hAnsi="Times New Roman" w:cs="Times New Roman"/>
          <w:spacing w:val="-6"/>
        </w:rPr>
        <w:t xml:space="preserve"> </w:t>
      </w:r>
      <w:r>
        <w:rPr>
          <w:rFonts w:ascii="Times New Roman" w:hAnsi="Times New Roman" w:cs="Times New Roman"/>
        </w:rPr>
        <w:t>as</w:t>
      </w:r>
      <w:r>
        <w:rPr>
          <w:rFonts w:ascii="Times New Roman" w:hAnsi="Times New Roman" w:cs="Times New Roman"/>
          <w:spacing w:val="-7"/>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inference</w:t>
      </w:r>
      <w:r>
        <w:rPr>
          <w:rFonts w:ascii="Times New Roman" w:hAnsi="Times New Roman" w:cs="Times New Roman"/>
          <w:spacing w:val="-5"/>
        </w:rPr>
        <w:t xml:space="preserve"> </w:t>
      </w:r>
      <w:r>
        <w:rPr>
          <w:rFonts w:ascii="Times New Roman" w:hAnsi="Times New Roman" w:cs="Times New Roman"/>
        </w:rPr>
        <w:t>API</w:t>
      </w:r>
      <w:r>
        <w:rPr>
          <w:rFonts w:ascii="Times New Roman" w:hAnsi="Times New Roman" w:cs="Times New Roman"/>
          <w:spacing w:val="-5"/>
        </w:rPr>
        <w:t xml:space="preserve"> </w:t>
      </w:r>
      <w:r>
        <w:rPr>
          <w:rFonts w:ascii="Times New Roman" w:hAnsi="Times New Roman" w:cs="Times New Roman"/>
          <w:spacing w:val="-2"/>
        </w:rPr>
        <w:t>framework</w:t>
      </w:r>
    </w:p>
    <w:p w14:paraId="24184123" w14:textId="77777777" w:rsidR="001B69B0" w:rsidRDefault="00431564">
      <w:pPr>
        <w:pStyle w:val="ListParagraph"/>
        <w:numPr>
          <w:ilvl w:val="0"/>
          <w:numId w:val="6"/>
        </w:numPr>
        <w:tabs>
          <w:tab w:val="left" w:pos="847"/>
        </w:tabs>
        <w:spacing w:before="143"/>
        <w:ind w:left="847"/>
        <w:rPr>
          <w:rFonts w:ascii="Times New Roman" w:hAnsi="Times New Roman" w:cs="Times New Roman"/>
        </w:rPr>
      </w:pPr>
      <w:r>
        <w:rPr>
          <w:rFonts w:ascii="Times New Roman" w:hAnsi="Times New Roman" w:cs="Times New Roman"/>
        </w:rPr>
        <w:t>Next.js</w:t>
      </w:r>
      <w:r>
        <w:rPr>
          <w:rFonts w:ascii="Times New Roman" w:hAnsi="Times New Roman" w:cs="Times New Roman"/>
          <w:spacing w:val="-3"/>
        </w:rPr>
        <w:t xml:space="preserve"> </w:t>
      </w:r>
      <w:r>
        <w:rPr>
          <w:rFonts w:ascii="Times New Roman" w:hAnsi="Times New Roman" w:cs="Times New Roman"/>
        </w:rPr>
        <w:t>14+</w:t>
      </w:r>
      <w:r>
        <w:rPr>
          <w:rFonts w:ascii="Times New Roman" w:hAnsi="Times New Roman" w:cs="Times New Roman"/>
          <w:spacing w:val="-4"/>
        </w:rPr>
        <w:t xml:space="preserve"> </w:t>
      </w:r>
      <w:r>
        <w:rPr>
          <w:rFonts w:ascii="Times New Roman" w:hAnsi="Times New Roman" w:cs="Times New Roman"/>
        </w:rPr>
        <w:t>for</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8"/>
        </w:rPr>
        <w:t xml:space="preserve"> </w:t>
      </w:r>
      <w:r>
        <w:rPr>
          <w:rFonts w:ascii="Times New Roman" w:hAnsi="Times New Roman" w:cs="Times New Roman"/>
        </w:rPr>
        <w:t>frontend</w:t>
      </w:r>
      <w:r>
        <w:rPr>
          <w:rFonts w:ascii="Times New Roman" w:hAnsi="Times New Roman" w:cs="Times New Roman"/>
          <w:spacing w:val="-3"/>
        </w:rPr>
        <w:t xml:space="preserve"> </w:t>
      </w:r>
      <w:r>
        <w:rPr>
          <w:rFonts w:ascii="Times New Roman" w:hAnsi="Times New Roman" w:cs="Times New Roman"/>
        </w:rPr>
        <w:t>web</w:t>
      </w:r>
      <w:r>
        <w:rPr>
          <w:rFonts w:ascii="Times New Roman" w:hAnsi="Times New Roman" w:cs="Times New Roman"/>
          <w:spacing w:val="-3"/>
        </w:rPr>
        <w:t xml:space="preserve"> </w:t>
      </w:r>
      <w:r>
        <w:rPr>
          <w:rFonts w:ascii="Times New Roman" w:hAnsi="Times New Roman" w:cs="Times New Roman"/>
          <w:spacing w:val="-2"/>
        </w:rPr>
        <w:t>application</w:t>
      </w:r>
    </w:p>
    <w:p w14:paraId="24184124" w14:textId="77777777" w:rsidR="001B69B0" w:rsidRDefault="00431564">
      <w:pPr>
        <w:pStyle w:val="ListParagraph"/>
        <w:numPr>
          <w:ilvl w:val="0"/>
          <w:numId w:val="6"/>
        </w:numPr>
        <w:tabs>
          <w:tab w:val="left" w:pos="847"/>
        </w:tabs>
        <w:spacing w:before="146"/>
        <w:ind w:left="847"/>
        <w:rPr>
          <w:rFonts w:ascii="Times New Roman" w:hAnsi="Times New Roman" w:cs="Times New Roman"/>
        </w:rPr>
      </w:pPr>
      <w:r>
        <w:rPr>
          <w:rFonts w:ascii="Times New Roman" w:hAnsi="Times New Roman" w:cs="Times New Roman"/>
        </w:rPr>
        <w:t>PostgreSQL</w:t>
      </w:r>
      <w:r>
        <w:rPr>
          <w:rFonts w:ascii="Times New Roman" w:hAnsi="Times New Roman" w:cs="Times New Roman"/>
          <w:spacing w:val="-7"/>
        </w:rPr>
        <w:t xml:space="preserve"> </w:t>
      </w:r>
      <w:r>
        <w:rPr>
          <w:rFonts w:ascii="Times New Roman" w:hAnsi="Times New Roman" w:cs="Times New Roman"/>
        </w:rPr>
        <w:t>15+</w:t>
      </w:r>
      <w:r>
        <w:rPr>
          <w:rFonts w:ascii="Times New Roman" w:hAnsi="Times New Roman" w:cs="Times New Roman"/>
          <w:spacing w:val="-5"/>
        </w:rPr>
        <w:t xml:space="preserve"> </w:t>
      </w:r>
      <w:r>
        <w:rPr>
          <w:rFonts w:ascii="Times New Roman" w:hAnsi="Times New Roman" w:cs="Times New Roman"/>
        </w:rPr>
        <w:t>for</w:t>
      </w:r>
      <w:r>
        <w:rPr>
          <w:rFonts w:ascii="Times New Roman" w:hAnsi="Times New Roman" w:cs="Times New Roman"/>
          <w:spacing w:val="-5"/>
        </w:rPr>
        <w:t xml:space="preserve"> </w:t>
      </w:r>
      <w:r>
        <w:rPr>
          <w:rFonts w:ascii="Times New Roman" w:hAnsi="Times New Roman" w:cs="Times New Roman"/>
        </w:rPr>
        <w:t>user</w:t>
      </w:r>
      <w:r>
        <w:rPr>
          <w:rFonts w:ascii="Times New Roman" w:hAnsi="Times New Roman" w:cs="Times New Roman"/>
          <w:spacing w:val="-5"/>
        </w:rPr>
        <w:t xml:space="preserve"> </w:t>
      </w:r>
      <w:r>
        <w:rPr>
          <w:rFonts w:ascii="Times New Roman" w:hAnsi="Times New Roman" w:cs="Times New Roman"/>
        </w:rPr>
        <w:t>data</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prediction</w:t>
      </w:r>
      <w:r>
        <w:rPr>
          <w:rFonts w:ascii="Times New Roman" w:hAnsi="Times New Roman" w:cs="Times New Roman"/>
          <w:spacing w:val="-4"/>
        </w:rPr>
        <w:t xml:space="preserve"> </w:t>
      </w:r>
      <w:r>
        <w:rPr>
          <w:rFonts w:ascii="Times New Roman" w:hAnsi="Times New Roman" w:cs="Times New Roman"/>
        </w:rPr>
        <w:t>history</w:t>
      </w:r>
      <w:r>
        <w:rPr>
          <w:rFonts w:ascii="Times New Roman" w:hAnsi="Times New Roman" w:cs="Times New Roman"/>
          <w:spacing w:val="-3"/>
        </w:rPr>
        <w:t xml:space="preserve"> </w:t>
      </w:r>
      <w:r>
        <w:rPr>
          <w:rFonts w:ascii="Times New Roman" w:hAnsi="Times New Roman" w:cs="Times New Roman"/>
          <w:spacing w:val="-2"/>
        </w:rPr>
        <w:t>storage</w:t>
      </w:r>
    </w:p>
    <w:p w14:paraId="24184125" w14:textId="77777777" w:rsidR="001B69B0" w:rsidRDefault="00431564">
      <w:pPr>
        <w:pStyle w:val="ListParagraph"/>
        <w:numPr>
          <w:ilvl w:val="0"/>
          <w:numId w:val="6"/>
        </w:numPr>
        <w:tabs>
          <w:tab w:val="left" w:pos="847"/>
        </w:tabs>
        <w:spacing w:before="143" w:line="396" w:lineRule="auto"/>
        <w:ind w:right="4865" w:firstLine="360"/>
        <w:rPr>
          <w:rFonts w:ascii="Times New Roman" w:hAnsi="Times New Roman" w:cs="Times New Roman"/>
        </w:rPr>
      </w:pPr>
      <w:r>
        <w:rPr>
          <w:rFonts w:ascii="Times New Roman" w:hAnsi="Times New Roman" w:cs="Times New Roman"/>
        </w:rPr>
        <w:t>Redis</w:t>
      </w:r>
      <w:r>
        <w:rPr>
          <w:rFonts w:ascii="Times New Roman" w:hAnsi="Times New Roman" w:cs="Times New Roman"/>
          <w:spacing w:val="-5"/>
        </w:rPr>
        <w:t xml:space="preserve"> </w:t>
      </w:r>
      <w:r>
        <w:rPr>
          <w:rFonts w:ascii="Times New Roman" w:hAnsi="Times New Roman" w:cs="Times New Roman"/>
        </w:rPr>
        <w:t>7.0+</w:t>
      </w:r>
      <w:r>
        <w:rPr>
          <w:rFonts w:ascii="Times New Roman" w:hAnsi="Times New Roman" w:cs="Times New Roman"/>
          <w:spacing w:val="-7"/>
        </w:rPr>
        <w:t xml:space="preserve"> </w:t>
      </w:r>
      <w:r>
        <w:rPr>
          <w:rFonts w:ascii="Times New Roman" w:hAnsi="Times New Roman" w:cs="Times New Roman"/>
        </w:rPr>
        <w:t>for</w:t>
      </w:r>
      <w:r>
        <w:rPr>
          <w:rFonts w:ascii="Times New Roman" w:hAnsi="Times New Roman" w:cs="Times New Roman"/>
          <w:spacing w:val="-5"/>
        </w:rPr>
        <w:t xml:space="preserve"> </w:t>
      </w:r>
      <w:r>
        <w:rPr>
          <w:rFonts w:ascii="Times New Roman" w:hAnsi="Times New Roman" w:cs="Times New Roman"/>
        </w:rPr>
        <w:t>caching</w:t>
      </w:r>
      <w:r>
        <w:rPr>
          <w:rFonts w:ascii="Times New Roman" w:hAnsi="Times New Roman" w:cs="Times New Roman"/>
          <w:spacing w:val="-6"/>
        </w:rPr>
        <w:t xml:space="preserve"> </w:t>
      </w:r>
      <w:r>
        <w:rPr>
          <w:rFonts w:ascii="Times New Roman" w:hAnsi="Times New Roman" w:cs="Times New Roman"/>
        </w:rPr>
        <w:t>and</w:t>
      </w:r>
      <w:r>
        <w:rPr>
          <w:rFonts w:ascii="Times New Roman" w:hAnsi="Times New Roman" w:cs="Times New Roman"/>
          <w:spacing w:val="-6"/>
        </w:rPr>
        <w:t xml:space="preserve"> </w:t>
      </w:r>
      <w:r>
        <w:rPr>
          <w:rFonts w:ascii="Times New Roman" w:hAnsi="Times New Roman" w:cs="Times New Roman"/>
        </w:rPr>
        <w:t>session</w:t>
      </w:r>
      <w:r>
        <w:rPr>
          <w:rFonts w:ascii="Times New Roman" w:hAnsi="Times New Roman" w:cs="Times New Roman"/>
          <w:spacing w:val="-8"/>
        </w:rPr>
        <w:t xml:space="preserve"> </w:t>
      </w:r>
      <w:r>
        <w:rPr>
          <w:rFonts w:ascii="Times New Roman" w:hAnsi="Times New Roman" w:cs="Times New Roman"/>
        </w:rPr>
        <w:t>management Machine Learning Stack:</w:t>
      </w:r>
    </w:p>
    <w:p w14:paraId="24184126" w14:textId="77777777" w:rsidR="001B69B0" w:rsidRDefault="00431564">
      <w:pPr>
        <w:pStyle w:val="ListParagraph"/>
        <w:numPr>
          <w:ilvl w:val="0"/>
          <w:numId w:val="6"/>
        </w:numPr>
        <w:tabs>
          <w:tab w:val="left" w:pos="847"/>
        </w:tabs>
        <w:spacing w:before="41"/>
        <w:ind w:left="847"/>
        <w:rPr>
          <w:rFonts w:ascii="Times New Roman" w:hAnsi="Times New Roman" w:cs="Times New Roman"/>
        </w:rPr>
      </w:pPr>
      <w:proofErr w:type="spellStart"/>
      <w:r>
        <w:rPr>
          <w:rFonts w:ascii="Times New Roman" w:hAnsi="Times New Roman" w:cs="Times New Roman"/>
        </w:rPr>
        <w:t>PyTorch</w:t>
      </w:r>
      <w:proofErr w:type="spellEnd"/>
      <w:r>
        <w:rPr>
          <w:rFonts w:ascii="Times New Roman" w:hAnsi="Times New Roman" w:cs="Times New Roman"/>
          <w:spacing w:val="-6"/>
        </w:rPr>
        <w:t xml:space="preserve"> </w:t>
      </w:r>
      <w:r>
        <w:rPr>
          <w:rFonts w:ascii="Times New Roman" w:hAnsi="Times New Roman" w:cs="Times New Roman"/>
        </w:rPr>
        <w:t>2.0+</w:t>
      </w:r>
      <w:r>
        <w:rPr>
          <w:rFonts w:ascii="Times New Roman" w:hAnsi="Times New Roman" w:cs="Times New Roman"/>
          <w:spacing w:val="-7"/>
        </w:rPr>
        <w:t xml:space="preserve"> </w:t>
      </w:r>
      <w:r>
        <w:rPr>
          <w:rFonts w:ascii="Times New Roman" w:hAnsi="Times New Roman" w:cs="Times New Roman"/>
        </w:rPr>
        <w:t>with</w:t>
      </w:r>
      <w:r>
        <w:rPr>
          <w:rFonts w:ascii="Times New Roman" w:hAnsi="Times New Roman" w:cs="Times New Roman"/>
          <w:spacing w:val="-7"/>
        </w:rPr>
        <w:t xml:space="preserve"> </w:t>
      </w:r>
      <w:proofErr w:type="spellStart"/>
      <w:r>
        <w:rPr>
          <w:rFonts w:ascii="Times New Roman" w:hAnsi="Times New Roman" w:cs="Times New Roman"/>
        </w:rPr>
        <w:t>torchvision</w:t>
      </w:r>
      <w:proofErr w:type="spellEnd"/>
      <w:r>
        <w:rPr>
          <w:rFonts w:ascii="Times New Roman" w:hAnsi="Times New Roman" w:cs="Times New Roman"/>
          <w:spacing w:val="-5"/>
        </w:rPr>
        <w:t xml:space="preserve"> </w:t>
      </w:r>
      <w:r>
        <w:rPr>
          <w:rFonts w:ascii="Times New Roman" w:hAnsi="Times New Roman" w:cs="Times New Roman"/>
        </w:rPr>
        <w:t>for</w:t>
      </w:r>
      <w:r>
        <w:rPr>
          <w:rFonts w:ascii="Times New Roman" w:hAnsi="Times New Roman" w:cs="Times New Roman"/>
          <w:spacing w:val="-6"/>
        </w:rPr>
        <w:t xml:space="preserve"> </w:t>
      </w:r>
      <w:r>
        <w:rPr>
          <w:rFonts w:ascii="Times New Roman" w:hAnsi="Times New Roman" w:cs="Times New Roman"/>
        </w:rPr>
        <w:t>model</w:t>
      </w:r>
      <w:r>
        <w:rPr>
          <w:rFonts w:ascii="Times New Roman" w:hAnsi="Times New Roman" w:cs="Times New Roman"/>
          <w:spacing w:val="-8"/>
        </w:rPr>
        <w:t xml:space="preserve"> </w:t>
      </w:r>
      <w:r>
        <w:rPr>
          <w:rFonts w:ascii="Times New Roman" w:hAnsi="Times New Roman" w:cs="Times New Roman"/>
        </w:rPr>
        <w:t>training</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spacing w:val="-2"/>
        </w:rPr>
        <w:t>inference</w:t>
      </w:r>
    </w:p>
    <w:p w14:paraId="24184127" w14:textId="77777777" w:rsidR="001B69B0" w:rsidRDefault="00431564">
      <w:pPr>
        <w:pStyle w:val="ListParagraph"/>
        <w:numPr>
          <w:ilvl w:val="0"/>
          <w:numId w:val="6"/>
        </w:numPr>
        <w:tabs>
          <w:tab w:val="left" w:pos="847"/>
        </w:tabs>
        <w:spacing w:before="146"/>
        <w:ind w:left="847"/>
        <w:rPr>
          <w:rFonts w:ascii="Times New Roman" w:hAnsi="Times New Roman" w:cs="Times New Roman"/>
        </w:rPr>
      </w:pPr>
      <w:proofErr w:type="spellStart"/>
      <w:r>
        <w:rPr>
          <w:rFonts w:ascii="Times New Roman" w:hAnsi="Times New Roman" w:cs="Times New Roman"/>
        </w:rPr>
        <w:t>HuggingFace</w:t>
      </w:r>
      <w:proofErr w:type="spellEnd"/>
      <w:r>
        <w:rPr>
          <w:rFonts w:ascii="Times New Roman" w:hAnsi="Times New Roman" w:cs="Times New Roman"/>
          <w:spacing w:val="-10"/>
        </w:rPr>
        <w:t xml:space="preserve"> </w:t>
      </w:r>
      <w:r>
        <w:rPr>
          <w:rFonts w:ascii="Times New Roman" w:hAnsi="Times New Roman" w:cs="Times New Roman"/>
        </w:rPr>
        <w:t>Transformers</w:t>
      </w:r>
      <w:r>
        <w:rPr>
          <w:rFonts w:ascii="Times New Roman" w:hAnsi="Times New Roman" w:cs="Times New Roman"/>
          <w:spacing w:val="-7"/>
        </w:rPr>
        <w:t xml:space="preserve"> </w:t>
      </w:r>
      <w:r>
        <w:rPr>
          <w:rFonts w:ascii="Times New Roman" w:hAnsi="Times New Roman" w:cs="Times New Roman"/>
        </w:rPr>
        <w:t>4.35+</w:t>
      </w:r>
      <w:r>
        <w:rPr>
          <w:rFonts w:ascii="Times New Roman" w:hAnsi="Times New Roman" w:cs="Times New Roman"/>
          <w:spacing w:val="-8"/>
        </w:rPr>
        <w:t xml:space="preserve"> </w:t>
      </w:r>
      <w:r>
        <w:rPr>
          <w:rFonts w:ascii="Times New Roman" w:hAnsi="Times New Roman" w:cs="Times New Roman"/>
        </w:rPr>
        <w:t>for</w:t>
      </w:r>
      <w:r>
        <w:rPr>
          <w:rFonts w:ascii="Times New Roman" w:hAnsi="Times New Roman" w:cs="Times New Roman"/>
          <w:spacing w:val="-7"/>
        </w:rPr>
        <w:t xml:space="preserve"> </w:t>
      </w:r>
      <w:r>
        <w:rPr>
          <w:rFonts w:ascii="Times New Roman" w:hAnsi="Times New Roman" w:cs="Times New Roman"/>
        </w:rPr>
        <w:t>Vision</w:t>
      </w:r>
      <w:r>
        <w:rPr>
          <w:rFonts w:ascii="Times New Roman" w:hAnsi="Times New Roman" w:cs="Times New Roman"/>
          <w:spacing w:val="-8"/>
        </w:rPr>
        <w:t xml:space="preserve"> </w:t>
      </w:r>
      <w:r>
        <w:rPr>
          <w:rFonts w:ascii="Times New Roman" w:hAnsi="Times New Roman" w:cs="Times New Roman"/>
        </w:rPr>
        <w:t>Transformer</w:t>
      </w:r>
      <w:r>
        <w:rPr>
          <w:rFonts w:ascii="Times New Roman" w:hAnsi="Times New Roman" w:cs="Times New Roman"/>
          <w:spacing w:val="-8"/>
        </w:rPr>
        <w:t xml:space="preserve"> </w:t>
      </w:r>
      <w:r>
        <w:rPr>
          <w:rFonts w:ascii="Times New Roman" w:hAnsi="Times New Roman" w:cs="Times New Roman"/>
          <w:spacing w:val="-2"/>
        </w:rPr>
        <w:t>models</w:t>
      </w:r>
    </w:p>
    <w:p w14:paraId="24184128" w14:textId="77777777" w:rsidR="001B69B0" w:rsidRDefault="00431564">
      <w:pPr>
        <w:pStyle w:val="ListParagraph"/>
        <w:numPr>
          <w:ilvl w:val="0"/>
          <w:numId w:val="6"/>
        </w:numPr>
        <w:tabs>
          <w:tab w:val="left" w:pos="847"/>
        </w:tabs>
        <w:spacing w:before="145"/>
        <w:ind w:left="847"/>
        <w:rPr>
          <w:rFonts w:ascii="Times New Roman" w:hAnsi="Times New Roman" w:cs="Times New Roman"/>
        </w:rPr>
      </w:pPr>
      <w:r>
        <w:rPr>
          <w:rFonts w:ascii="Times New Roman" w:hAnsi="Times New Roman" w:cs="Times New Roman"/>
        </w:rPr>
        <w:t>TensorFlow</w:t>
      </w:r>
      <w:r>
        <w:rPr>
          <w:rFonts w:ascii="Times New Roman" w:hAnsi="Times New Roman" w:cs="Times New Roman"/>
          <w:spacing w:val="-6"/>
        </w:rPr>
        <w:t xml:space="preserve"> </w:t>
      </w:r>
      <w:r>
        <w:rPr>
          <w:rFonts w:ascii="Times New Roman" w:hAnsi="Times New Roman" w:cs="Times New Roman"/>
        </w:rPr>
        <w:t>Lite</w:t>
      </w:r>
      <w:r>
        <w:rPr>
          <w:rFonts w:ascii="Times New Roman" w:hAnsi="Times New Roman" w:cs="Times New Roman"/>
          <w:spacing w:val="-6"/>
        </w:rPr>
        <w:t xml:space="preserve"> </w:t>
      </w:r>
      <w:r>
        <w:rPr>
          <w:rFonts w:ascii="Times New Roman" w:hAnsi="Times New Roman" w:cs="Times New Roman"/>
        </w:rPr>
        <w:t>for</w:t>
      </w:r>
      <w:r>
        <w:rPr>
          <w:rFonts w:ascii="Times New Roman" w:hAnsi="Times New Roman" w:cs="Times New Roman"/>
          <w:spacing w:val="-8"/>
        </w:rPr>
        <w:t xml:space="preserve"> </w:t>
      </w:r>
      <w:r>
        <w:rPr>
          <w:rFonts w:ascii="Times New Roman" w:hAnsi="Times New Roman" w:cs="Times New Roman"/>
        </w:rPr>
        <w:t>mobile</w:t>
      </w:r>
      <w:r>
        <w:rPr>
          <w:rFonts w:ascii="Times New Roman" w:hAnsi="Times New Roman" w:cs="Times New Roman"/>
          <w:spacing w:val="-5"/>
        </w:rPr>
        <w:t xml:space="preserve"> </w:t>
      </w:r>
      <w:r>
        <w:rPr>
          <w:rFonts w:ascii="Times New Roman" w:hAnsi="Times New Roman" w:cs="Times New Roman"/>
        </w:rPr>
        <w:t>deployment</w:t>
      </w:r>
      <w:r>
        <w:rPr>
          <w:rFonts w:ascii="Times New Roman" w:hAnsi="Times New Roman" w:cs="Times New Roman"/>
          <w:spacing w:val="-5"/>
        </w:rPr>
        <w:t xml:space="preserve"> </w:t>
      </w:r>
      <w:r>
        <w:rPr>
          <w:rFonts w:ascii="Times New Roman" w:hAnsi="Times New Roman" w:cs="Times New Roman"/>
        </w:rPr>
        <w:t>model</w:t>
      </w:r>
      <w:r>
        <w:rPr>
          <w:rFonts w:ascii="Times New Roman" w:hAnsi="Times New Roman" w:cs="Times New Roman"/>
          <w:spacing w:val="-7"/>
        </w:rPr>
        <w:t xml:space="preserve"> </w:t>
      </w:r>
      <w:r>
        <w:rPr>
          <w:rFonts w:ascii="Times New Roman" w:hAnsi="Times New Roman" w:cs="Times New Roman"/>
          <w:spacing w:val="-2"/>
        </w:rPr>
        <w:t>conversion</w:t>
      </w:r>
    </w:p>
    <w:p w14:paraId="24184129" w14:textId="77777777" w:rsidR="001B69B0" w:rsidRDefault="00431564">
      <w:pPr>
        <w:pStyle w:val="ListParagraph"/>
        <w:numPr>
          <w:ilvl w:val="0"/>
          <w:numId w:val="6"/>
        </w:numPr>
        <w:tabs>
          <w:tab w:val="left" w:pos="847"/>
        </w:tabs>
        <w:spacing w:before="143"/>
        <w:ind w:left="847"/>
        <w:rPr>
          <w:rFonts w:ascii="Times New Roman" w:hAnsi="Times New Roman" w:cs="Times New Roman"/>
        </w:rPr>
      </w:pPr>
      <w:r>
        <w:rPr>
          <w:rFonts w:ascii="Times New Roman" w:hAnsi="Times New Roman" w:cs="Times New Roman"/>
        </w:rPr>
        <w:t>ONNX</w:t>
      </w:r>
      <w:r>
        <w:rPr>
          <w:rFonts w:ascii="Times New Roman" w:hAnsi="Times New Roman" w:cs="Times New Roman"/>
          <w:spacing w:val="-6"/>
        </w:rPr>
        <w:t xml:space="preserve"> </w:t>
      </w:r>
      <w:r>
        <w:rPr>
          <w:rFonts w:ascii="Times New Roman" w:hAnsi="Times New Roman" w:cs="Times New Roman"/>
        </w:rPr>
        <w:t>Runtime</w:t>
      </w:r>
      <w:r>
        <w:rPr>
          <w:rFonts w:ascii="Times New Roman" w:hAnsi="Times New Roman" w:cs="Times New Roman"/>
          <w:spacing w:val="-8"/>
        </w:rPr>
        <w:t xml:space="preserve"> </w:t>
      </w:r>
      <w:r>
        <w:rPr>
          <w:rFonts w:ascii="Times New Roman" w:hAnsi="Times New Roman" w:cs="Times New Roman"/>
        </w:rPr>
        <w:t>for</w:t>
      </w:r>
      <w:r>
        <w:rPr>
          <w:rFonts w:ascii="Times New Roman" w:hAnsi="Times New Roman" w:cs="Times New Roman"/>
          <w:spacing w:val="-7"/>
        </w:rPr>
        <w:t xml:space="preserve"> </w:t>
      </w:r>
      <w:r>
        <w:rPr>
          <w:rFonts w:ascii="Times New Roman" w:hAnsi="Times New Roman" w:cs="Times New Roman"/>
        </w:rPr>
        <w:t>cross-platform</w:t>
      </w:r>
      <w:r>
        <w:rPr>
          <w:rFonts w:ascii="Times New Roman" w:hAnsi="Times New Roman" w:cs="Times New Roman"/>
          <w:spacing w:val="-7"/>
        </w:rPr>
        <w:t xml:space="preserve"> </w:t>
      </w:r>
      <w:r>
        <w:rPr>
          <w:rFonts w:ascii="Times New Roman" w:hAnsi="Times New Roman" w:cs="Times New Roman"/>
        </w:rPr>
        <w:t>optimized</w:t>
      </w:r>
      <w:r>
        <w:rPr>
          <w:rFonts w:ascii="Times New Roman" w:hAnsi="Times New Roman" w:cs="Times New Roman"/>
          <w:spacing w:val="-5"/>
        </w:rPr>
        <w:t xml:space="preserve"> </w:t>
      </w:r>
      <w:r>
        <w:rPr>
          <w:rFonts w:ascii="Times New Roman" w:hAnsi="Times New Roman" w:cs="Times New Roman"/>
          <w:spacing w:val="-2"/>
        </w:rPr>
        <w:t>inference</w:t>
      </w:r>
    </w:p>
    <w:p w14:paraId="2418412A" w14:textId="77777777" w:rsidR="001B69B0" w:rsidRDefault="00431564">
      <w:pPr>
        <w:pStyle w:val="ListParagraph"/>
        <w:numPr>
          <w:ilvl w:val="0"/>
          <w:numId w:val="6"/>
        </w:numPr>
        <w:tabs>
          <w:tab w:val="left" w:pos="847"/>
        </w:tabs>
        <w:spacing w:before="146" w:line="393" w:lineRule="auto"/>
        <w:ind w:right="4608" w:firstLine="360"/>
        <w:rPr>
          <w:rFonts w:ascii="Times New Roman" w:hAnsi="Times New Roman" w:cs="Times New Roman"/>
        </w:rPr>
      </w:pPr>
      <w:proofErr w:type="spellStart"/>
      <w:r>
        <w:rPr>
          <w:rFonts w:ascii="Times New Roman" w:hAnsi="Times New Roman" w:cs="Times New Roman"/>
        </w:rPr>
        <w:t>Albumentations</w:t>
      </w:r>
      <w:proofErr w:type="spellEnd"/>
      <w:r>
        <w:rPr>
          <w:rFonts w:ascii="Times New Roman" w:hAnsi="Times New Roman" w:cs="Times New Roman"/>
          <w:spacing w:val="-8"/>
        </w:rPr>
        <w:t xml:space="preserve"> </w:t>
      </w:r>
      <w:r>
        <w:rPr>
          <w:rFonts w:ascii="Times New Roman" w:hAnsi="Times New Roman" w:cs="Times New Roman"/>
        </w:rPr>
        <w:t>1.3+</w:t>
      </w:r>
      <w:r>
        <w:rPr>
          <w:rFonts w:ascii="Times New Roman" w:hAnsi="Times New Roman" w:cs="Times New Roman"/>
          <w:spacing w:val="-7"/>
        </w:rPr>
        <w:t xml:space="preserve"> </w:t>
      </w:r>
      <w:r>
        <w:rPr>
          <w:rFonts w:ascii="Times New Roman" w:hAnsi="Times New Roman" w:cs="Times New Roman"/>
        </w:rPr>
        <w:t>for</w:t>
      </w:r>
      <w:r>
        <w:rPr>
          <w:rFonts w:ascii="Times New Roman" w:hAnsi="Times New Roman" w:cs="Times New Roman"/>
          <w:spacing w:val="-10"/>
        </w:rPr>
        <w:t xml:space="preserve"> </w:t>
      </w:r>
      <w:r>
        <w:rPr>
          <w:rFonts w:ascii="Times New Roman" w:hAnsi="Times New Roman" w:cs="Times New Roman"/>
        </w:rPr>
        <w:t>data</w:t>
      </w:r>
      <w:r>
        <w:rPr>
          <w:rFonts w:ascii="Times New Roman" w:hAnsi="Times New Roman" w:cs="Times New Roman"/>
          <w:spacing w:val="-6"/>
        </w:rPr>
        <w:t xml:space="preserve"> </w:t>
      </w:r>
      <w:r>
        <w:rPr>
          <w:rFonts w:ascii="Times New Roman" w:hAnsi="Times New Roman" w:cs="Times New Roman"/>
        </w:rPr>
        <w:t>augmentation</w:t>
      </w:r>
      <w:r>
        <w:rPr>
          <w:rFonts w:ascii="Times New Roman" w:hAnsi="Times New Roman" w:cs="Times New Roman"/>
          <w:spacing w:val="-6"/>
        </w:rPr>
        <w:t xml:space="preserve"> </w:t>
      </w:r>
      <w:r>
        <w:rPr>
          <w:rFonts w:ascii="Times New Roman" w:hAnsi="Times New Roman" w:cs="Times New Roman"/>
        </w:rPr>
        <w:t>pipeline Deployment Infrastructure:</w:t>
      </w:r>
    </w:p>
    <w:p w14:paraId="2418412B" w14:textId="77777777" w:rsidR="001B69B0" w:rsidRDefault="00431564">
      <w:pPr>
        <w:pStyle w:val="ListParagraph"/>
        <w:numPr>
          <w:ilvl w:val="0"/>
          <w:numId w:val="6"/>
        </w:numPr>
        <w:tabs>
          <w:tab w:val="left" w:pos="847"/>
        </w:tabs>
        <w:spacing w:before="46"/>
        <w:ind w:left="847"/>
        <w:rPr>
          <w:rFonts w:ascii="Times New Roman" w:hAnsi="Times New Roman" w:cs="Times New Roman"/>
        </w:rPr>
      </w:pPr>
      <w:r>
        <w:rPr>
          <w:rFonts w:ascii="Times New Roman" w:hAnsi="Times New Roman" w:cs="Times New Roman"/>
        </w:rPr>
        <w:t>Docker</w:t>
      </w:r>
      <w:r>
        <w:rPr>
          <w:rFonts w:ascii="Times New Roman" w:hAnsi="Times New Roman" w:cs="Times New Roman"/>
          <w:spacing w:val="-8"/>
        </w:rPr>
        <w:t xml:space="preserve"> </w:t>
      </w:r>
      <w:r>
        <w:rPr>
          <w:rFonts w:ascii="Times New Roman" w:hAnsi="Times New Roman" w:cs="Times New Roman"/>
        </w:rPr>
        <w:t>with</w:t>
      </w:r>
      <w:r>
        <w:rPr>
          <w:rFonts w:ascii="Times New Roman" w:hAnsi="Times New Roman" w:cs="Times New Roman"/>
          <w:spacing w:val="-10"/>
        </w:rPr>
        <w:t xml:space="preserve"> </w:t>
      </w:r>
      <w:r>
        <w:rPr>
          <w:rFonts w:ascii="Times New Roman" w:hAnsi="Times New Roman" w:cs="Times New Roman"/>
        </w:rPr>
        <w:t>docker-compose</w:t>
      </w:r>
      <w:r>
        <w:rPr>
          <w:rFonts w:ascii="Times New Roman" w:hAnsi="Times New Roman" w:cs="Times New Roman"/>
          <w:spacing w:val="-8"/>
        </w:rPr>
        <w:t xml:space="preserve"> </w:t>
      </w:r>
      <w:r>
        <w:rPr>
          <w:rFonts w:ascii="Times New Roman" w:hAnsi="Times New Roman" w:cs="Times New Roman"/>
        </w:rPr>
        <w:t>for</w:t>
      </w:r>
      <w:r>
        <w:rPr>
          <w:rFonts w:ascii="Times New Roman" w:hAnsi="Times New Roman" w:cs="Times New Roman"/>
          <w:spacing w:val="-8"/>
        </w:rPr>
        <w:t xml:space="preserve"> </w:t>
      </w:r>
      <w:r>
        <w:rPr>
          <w:rFonts w:ascii="Times New Roman" w:hAnsi="Times New Roman" w:cs="Times New Roman"/>
        </w:rPr>
        <w:t>containerized</w:t>
      </w:r>
      <w:r>
        <w:rPr>
          <w:rFonts w:ascii="Times New Roman" w:hAnsi="Times New Roman" w:cs="Times New Roman"/>
          <w:spacing w:val="-9"/>
        </w:rPr>
        <w:t xml:space="preserve"> </w:t>
      </w:r>
      <w:r>
        <w:rPr>
          <w:rFonts w:ascii="Times New Roman" w:hAnsi="Times New Roman" w:cs="Times New Roman"/>
          <w:spacing w:val="-2"/>
        </w:rPr>
        <w:t>deployment</w:t>
      </w:r>
    </w:p>
    <w:p w14:paraId="2418412C" w14:textId="77777777" w:rsidR="001B69B0" w:rsidRDefault="00431564">
      <w:pPr>
        <w:pStyle w:val="ListParagraph"/>
        <w:numPr>
          <w:ilvl w:val="0"/>
          <w:numId w:val="6"/>
        </w:numPr>
        <w:tabs>
          <w:tab w:val="left" w:pos="847"/>
        </w:tabs>
        <w:spacing w:before="144"/>
        <w:ind w:left="847"/>
        <w:rPr>
          <w:rFonts w:ascii="Times New Roman" w:hAnsi="Times New Roman" w:cs="Times New Roman"/>
        </w:rPr>
      </w:pPr>
      <w:proofErr w:type="spellStart"/>
      <w:r>
        <w:rPr>
          <w:rFonts w:ascii="Times New Roman" w:hAnsi="Times New Roman" w:cs="Times New Roman"/>
        </w:rPr>
        <w:t>Vercel</w:t>
      </w:r>
      <w:proofErr w:type="spellEnd"/>
      <w:r>
        <w:rPr>
          <w:rFonts w:ascii="Times New Roman" w:hAnsi="Times New Roman" w:cs="Times New Roman"/>
          <w:spacing w:val="-6"/>
        </w:rPr>
        <w:t xml:space="preserve"> </w:t>
      </w:r>
      <w:r>
        <w:rPr>
          <w:rFonts w:ascii="Times New Roman" w:hAnsi="Times New Roman" w:cs="Times New Roman"/>
        </w:rPr>
        <w:t>for</w:t>
      </w:r>
      <w:r>
        <w:rPr>
          <w:rFonts w:ascii="Times New Roman" w:hAnsi="Times New Roman" w:cs="Times New Roman"/>
          <w:spacing w:val="-5"/>
        </w:rPr>
        <w:t xml:space="preserve"> </w:t>
      </w:r>
      <w:r>
        <w:rPr>
          <w:rFonts w:ascii="Times New Roman" w:hAnsi="Times New Roman" w:cs="Times New Roman"/>
        </w:rPr>
        <w:t>Next.js</w:t>
      </w:r>
      <w:r>
        <w:rPr>
          <w:rFonts w:ascii="Times New Roman" w:hAnsi="Times New Roman" w:cs="Times New Roman"/>
          <w:spacing w:val="-8"/>
        </w:rPr>
        <w:t xml:space="preserve"> </w:t>
      </w:r>
      <w:r>
        <w:rPr>
          <w:rFonts w:ascii="Times New Roman" w:hAnsi="Times New Roman" w:cs="Times New Roman"/>
        </w:rPr>
        <w:t>frontend</w:t>
      </w:r>
      <w:r>
        <w:rPr>
          <w:rFonts w:ascii="Times New Roman" w:hAnsi="Times New Roman" w:cs="Times New Roman"/>
          <w:spacing w:val="-5"/>
        </w:rPr>
        <w:t xml:space="preserve"> </w:t>
      </w:r>
      <w:r>
        <w:rPr>
          <w:rFonts w:ascii="Times New Roman" w:hAnsi="Times New Roman" w:cs="Times New Roman"/>
          <w:spacing w:val="-2"/>
        </w:rPr>
        <w:t>hosting</w:t>
      </w:r>
    </w:p>
    <w:p w14:paraId="2418412D" w14:textId="77777777" w:rsidR="001B69B0" w:rsidRDefault="00431564">
      <w:pPr>
        <w:pStyle w:val="ListParagraph"/>
        <w:numPr>
          <w:ilvl w:val="0"/>
          <w:numId w:val="6"/>
        </w:numPr>
        <w:tabs>
          <w:tab w:val="left" w:pos="847"/>
        </w:tabs>
        <w:spacing w:before="145"/>
        <w:ind w:left="847"/>
        <w:rPr>
          <w:rFonts w:ascii="Times New Roman" w:hAnsi="Times New Roman" w:cs="Times New Roman"/>
        </w:rPr>
      </w:pPr>
      <w:r>
        <w:rPr>
          <w:rFonts w:ascii="Times New Roman" w:hAnsi="Times New Roman" w:cs="Times New Roman"/>
        </w:rPr>
        <w:t>AWS</w:t>
      </w:r>
      <w:r>
        <w:rPr>
          <w:rFonts w:ascii="Times New Roman" w:hAnsi="Times New Roman" w:cs="Times New Roman"/>
          <w:spacing w:val="-5"/>
        </w:rPr>
        <w:t xml:space="preserve"> </w:t>
      </w:r>
      <w:r>
        <w:rPr>
          <w:rFonts w:ascii="Times New Roman" w:hAnsi="Times New Roman" w:cs="Times New Roman"/>
        </w:rPr>
        <w:t>EC2</w:t>
      </w:r>
      <w:r>
        <w:rPr>
          <w:rFonts w:ascii="Times New Roman" w:hAnsi="Times New Roman" w:cs="Times New Roman"/>
          <w:spacing w:val="-4"/>
        </w:rPr>
        <w:t xml:space="preserve"> </w:t>
      </w:r>
      <w:r>
        <w:rPr>
          <w:rFonts w:ascii="Times New Roman" w:hAnsi="Times New Roman" w:cs="Times New Roman"/>
        </w:rPr>
        <w:t>with</w:t>
      </w:r>
      <w:r>
        <w:rPr>
          <w:rFonts w:ascii="Times New Roman" w:hAnsi="Times New Roman" w:cs="Times New Roman"/>
          <w:spacing w:val="-6"/>
        </w:rPr>
        <w:t xml:space="preserve"> </w:t>
      </w:r>
      <w:r>
        <w:rPr>
          <w:rFonts w:ascii="Times New Roman" w:hAnsi="Times New Roman" w:cs="Times New Roman"/>
        </w:rPr>
        <w:t>GPU</w:t>
      </w:r>
      <w:r>
        <w:rPr>
          <w:rFonts w:ascii="Times New Roman" w:hAnsi="Times New Roman" w:cs="Times New Roman"/>
          <w:spacing w:val="-4"/>
        </w:rPr>
        <w:t xml:space="preserve"> </w:t>
      </w:r>
      <w:r>
        <w:rPr>
          <w:rFonts w:ascii="Times New Roman" w:hAnsi="Times New Roman" w:cs="Times New Roman"/>
        </w:rPr>
        <w:t>instances</w:t>
      </w:r>
      <w:r>
        <w:rPr>
          <w:rFonts w:ascii="Times New Roman" w:hAnsi="Times New Roman" w:cs="Times New Roman"/>
          <w:spacing w:val="-4"/>
        </w:rPr>
        <w:t xml:space="preserve"> </w:t>
      </w:r>
      <w:r>
        <w:rPr>
          <w:rFonts w:ascii="Times New Roman" w:hAnsi="Times New Roman" w:cs="Times New Roman"/>
        </w:rPr>
        <w:t>for</w:t>
      </w:r>
      <w:r>
        <w:rPr>
          <w:rFonts w:ascii="Times New Roman" w:hAnsi="Times New Roman" w:cs="Times New Roman"/>
          <w:spacing w:val="-3"/>
        </w:rPr>
        <w:t xml:space="preserve"> </w:t>
      </w:r>
      <w:r>
        <w:rPr>
          <w:rFonts w:ascii="Times New Roman" w:hAnsi="Times New Roman" w:cs="Times New Roman"/>
        </w:rPr>
        <w:t>inference</w:t>
      </w:r>
      <w:r>
        <w:rPr>
          <w:rFonts w:ascii="Times New Roman" w:hAnsi="Times New Roman" w:cs="Times New Roman"/>
          <w:spacing w:val="-6"/>
        </w:rPr>
        <w:t xml:space="preserve"> </w:t>
      </w:r>
      <w:r>
        <w:rPr>
          <w:rFonts w:ascii="Times New Roman" w:hAnsi="Times New Roman" w:cs="Times New Roman"/>
          <w:spacing w:val="-5"/>
        </w:rPr>
        <w:t>API</w:t>
      </w:r>
    </w:p>
    <w:p w14:paraId="2418412E" w14:textId="77777777" w:rsidR="001B69B0" w:rsidRDefault="00431564">
      <w:pPr>
        <w:pStyle w:val="ListParagraph"/>
        <w:numPr>
          <w:ilvl w:val="0"/>
          <w:numId w:val="6"/>
        </w:numPr>
        <w:tabs>
          <w:tab w:val="left" w:pos="847"/>
        </w:tabs>
        <w:spacing w:before="145"/>
        <w:ind w:left="847"/>
        <w:rPr>
          <w:rFonts w:ascii="Times New Roman" w:hAnsi="Times New Roman" w:cs="Times New Roman"/>
        </w:rPr>
      </w:pPr>
      <w:r>
        <w:rPr>
          <w:rFonts w:ascii="Times New Roman" w:hAnsi="Times New Roman" w:cs="Times New Roman"/>
        </w:rPr>
        <w:t>Cloudflare</w:t>
      </w:r>
      <w:r>
        <w:rPr>
          <w:rFonts w:ascii="Times New Roman" w:hAnsi="Times New Roman" w:cs="Times New Roman"/>
          <w:spacing w:val="-5"/>
        </w:rPr>
        <w:t xml:space="preserve"> </w:t>
      </w:r>
      <w:r>
        <w:rPr>
          <w:rFonts w:ascii="Times New Roman" w:hAnsi="Times New Roman" w:cs="Times New Roman"/>
        </w:rPr>
        <w:t>CDN</w:t>
      </w:r>
      <w:r>
        <w:rPr>
          <w:rFonts w:ascii="Times New Roman" w:hAnsi="Times New Roman" w:cs="Times New Roman"/>
          <w:spacing w:val="-4"/>
        </w:rPr>
        <w:t xml:space="preserve"> </w:t>
      </w:r>
      <w:r>
        <w:rPr>
          <w:rFonts w:ascii="Times New Roman" w:hAnsi="Times New Roman" w:cs="Times New Roman"/>
        </w:rPr>
        <w:t>for</w:t>
      </w:r>
      <w:r>
        <w:rPr>
          <w:rFonts w:ascii="Times New Roman" w:hAnsi="Times New Roman" w:cs="Times New Roman"/>
          <w:spacing w:val="-4"/>
        </w:rPr>
        <w:t xml:space="preserve"> </w:t>
      </w:r>
      <w:r>
        <w:rPr>
          <w:rFonts w:ascii="Times New Roman" w:hAnsi="Times New Roman" w:cs="Times New Roman"/>
        </w:rPr>
        <w:t>static</w:t>
      </w:r>
      <w:r>
        <w:rPr>
          <w:rFonts w:ascii="Times New Roman" w:hAnsi="Times New Roman" w:cs="Times New Roman"/>
          <w:spacing w:val="-6"/>
        </w:rPr>
        <w:t xml:space="preserve"> </w:t>
      </w:r>
      <w:r>
        <w:rPr>
          <w:rFonts w:ascii="Times New Roman" w:hAnsi="Times New Roman" w:cs="Times New Roman"/>
        </w:rPr>
        <w:t>assets</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6"/>
        </w:rPr>
        <w:t xml:space="preserve"> </w:t>
      </w:r>
      <w:r>
        <w:rPr>
          <w:rFonts w:ascii="Times New Roman" w:hAnsi="Times New Roman" w:cs="Times New Roman"/>
        </w:rPr>
        <w:t>DDoS</w:t>
      </w:r>
      <w:r>
        <w:rPr>
          <w:rFonts w:ascii="Times New Roman" w:hAnsi="Times New Roman" w:cs="Times New Roman"/>
          <w:spacing w:val="-5"/>
        </w:rPr>
        <w:t xml:space="preserve"> </w:t>
      </w:r>
      <w:r>
        <w:rPr>
          <w:rFonts w:ascii="Times New Roman" w:hAnsi="Times New Roman" w:cs="Times New Roman"/>
          <w:spacing w:val="-2"/>
        </w:rPr>
        <w:t>protection</w:t>
      </w:r>
    </w:p>
    <w:p w14:paraId="2418412F" w14:textId="77777777" w:rsidR="001B69B0" w:rsidRDefault="001B69B0">
      <w:pPr>
        <w:pStyle w:val="BodyText"/>
        <w:ind w:left="0"/>
        <w:rPr>
          <w:rFonts w:ascii="Times New Roman" w:hAnsi="Times New Roman" w:cs="Times New Roman"/>
        </w:rPr>
      </w:pPr>
    </w:p>
    <w:p w14:paraId="24184130" w14:textId="77777777" w:rsidR="001B69B0" w:rsidRDefault="001B69B0">
      <w:pPr>
        <w:pStyle w:val="BodyText"/>
        <w:spacing w:before="130"/>
        <w:ind w:left="0"/>
        <w:rPr>
          <w:rFonts w:ascii="Times New Roman" w:hAnsi="Times New Roman" w:cs="Times New Roman"/>
        </w:rPr>
      </w:pPr>
    </w:p>
    <w:p w14:paraId="24184131" w14:textId="77777777" w:rsidR="001B69B0" w:rsidRDefault="00431564">
      <w:pPr>
        <w:pStyle w:val="Heading3"/>
        <w:numPr>
          <w:ilvl w:val="1"/>
          <w:numId w:val="4"/>
        </w:numPr>
        <w:tabs>
          <w:tab w:val="left" w:pos="527"/>
        </w:tabs>
        <w:ind w:left="527" w:hanging="400"/>
        <w:rPr>
          <w:rFonts w:ascii="Times New Roman" w:hAnsi="Times New Roman" w:cs="Times New Roman"/>
        </w:rPr>
      </w:pPr>
      <w:bookmarkStart w:id="11" w:name="_Toc17784"/>
      <w:r>
        <w:rPr>
          <w:rFonts w:ascii="Times New Roman" w:hAnsi="Times New Roman" w:cs="Times New Roman"/>
        </w:rPr>
        <w:t>External</w:t>
      </w:r>
      <w:r>
        <w:rPr>
          <w:rFonts w:ascii="Times New Roman" w:hAnsi="Times New Roman" w:cs="Times New Roman"/>
          <w:spacing w:val="-8"/>
        </w:rPr>
        <w:t xml:space="preserve"> </w:t>
      </w:r>
      <w:r>
        <w:rPr>
          <w:rFonts w:ascii="Times New Roman" w:hAnsi="Times New Roman" w:cs="Times New Roman"/>
          <w:spacing w:val="-2"/>
        </w:rPr>
        <w:t>Interfaces</w:t>
      </w:r>
      <w:bookmarkEnd w:id="11"/>
    </w:p>
    <w:p w14:paraId="24184132" w14:textId="77777777" w:rsidR="001B69B0" w:rsidRDefault="001B69B0">
      <w:pPr>
        <w:pStyle w:val="Heading3"/>
        <w:rPr>
          <w:rFonts w:ascii="Times New Roman" w:hAnsi="Times New Roman" w:cs="Times New Roman"/>
        </w:rPr>
        <w:sectPr w:rsidR="001B69B0" w:rsidSect="00CF0BA4">
          <w:pgSz w:w="11910" w:h="16840"/>
          <w:pgMar w:top="136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133" w14:textId="77777777" w:rsidR="001B69B0" w:rsidRDefault="00431564">
      <w:pPr>
        <w:pStyle w:val="BodyText"/>
        <w:spacing w:before="81" w:line="360" w:lineRule="auto"/>
        <w:ind w:right="971"/>
        <w:jc w:val="both"/>
        <w:rPr>
          <w:rFonts w:ascii="Times New Roman" w:hAnsi="Times New Roman" w:cs="Times New Roman"/>
        </w:rPr>
      </w:pPr>
      <w:r>
        <w:rPr>
          <w:rFonts w:ascii="Times New Roman" w:hAnsi="Times New Roman" w:cs="Times New Roman"/>
        </w:rPr>
        <w:lastRenderedPageBreak/>
        <w:t xml:space="preserve">The </w:t>
      </w:r>
      <w:proofErr w:type="spellStart"/>
      <w:r>
        <w:rPr>
          <w:rFonts w:ascii="Times New Roman" w:hAnsi="Times New Roman" w:cs="Times New Roman"/>
        </w:rPr>
        <w:t>CattleAI</w:t>
      </w:r>
      <w:proofErr w:type="spellEnd"/>
      <w:r>
        <w:rPr>
          <w:rFonts w:ascii="Times New Roman" w:hAnsi="Times New Roman" w:cs="Times New Roman"/>
        </w:rPr>
        <w:t xml:space="preserve"> system integrates with several external services</w:t>
      </w:r>
      <w:r>
        <w:rPr>
          <w:rFonts w:ascii="Times New Roman" w:hAnsi="Times New Roman" w:cs="Times New Roman"/>
          <w:spacing w:val="-2"/>
        </w:rPr>
        <w:t xml:space="preserve"> </w:t>
      </w:r>
      <w:r>
        <w:rPr>
          <w:rFonts w:ascii="Times New Roman" w:hAnsi="Times New Roman" w:cs="Times New Roman"/>
        </w:rPr>
        <w:t>through well-defined APIs. Google Maps Platform provides geolocation services for the nearby veterinarian feature. WhatsApp Business API enables sharing of identification results. Firebase Authentication provides secure user identity management with multi-factor authentication support. Cloud storage (AWS S3 or equivalent) handles user-uploaded image persistence. Email notification services (SendGrid) support user account management communications.</w:t>
      </w:r>
    </w:p>
    <w:p w14:paraId="24184134" w14:textId="77777777" w:rsidR="001B69B0" w:rsidRDefault="001B69B0">
      <w:pPr>
        <w:pStyle w:val="BodyText"/>
        <w:ind w:left="0"/>
        <w:rPr>
          <w:rFonts w:ascii="Times New Roman" w:hAnsi="Times New Roman" w:cs="Times New Roman"/>
        </w:rPr>
      </w:pPr>
    </w:p>
    <w:p w14:paraId="24184135" w14:textId="77777777" w:rsidR="001B69B0" w:rsidRDefault="001B69B0">
      <w:pPr>
        <w:pStyle w:val="BodyText"/>
        <w:spacing w:before="67"/>
        <w:ind w:left="0"/>
        <w:rPr>
          <w:rFonts w:ascii="Times New Roman" w:hAnsi="Times New Roman" w:cs="Times New Roman"/>
        </w:rPr>
      </w:pPr>
    </w:p>
    <w:p w14:paraId="24184136" w14:textId="77777777" w:rsidR="001B69B0" w:rsidRDefault="00431564">
      <w:pPr>
        <w:pStyle w:val="Heading3"/>
        <w:numPr>
          <w:ilvl w:val="1"/>
          <w:numId w:val="4"/>
        </w:numPr>
        <w:tabs>
          <w:tab w:val="left" w:pos="527"/>
        </w:tabs>
        <w:ind w:left="527" w:hanging="400"/>
        <w:rPr>
          <w:rFonts w:ascii="Times New Roman" w:hAnsi="Times New Roman" w:cs="Times New Roman"/>
        </w:rPr>
      </w:pPr>
      <w:bookmarkStart w:id="12" w:name="_Toc15773"/>
      <w:r>
        <w:rPr>
          <w:rFonts w:ascii="Times New Roman" w:hAnsi="Times New Roman" w:cs="Times New Roman"/>
        </w:rPr>
        <w:t>Regulatory</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rPr>
        <w:t>Compliance</w:t>
      </w:r>
      <w:r>
        <w:rPr>
          <w:rFonts w:ascii="Times New Roman" w:hAnsi="Times New Roman" w:cs="Times New Roman"/>
          <w:spacing w:val="-4"/>
        </w:rPr>
        <w:t xml:space="preserve"> </w:t>
      </w:r>
      <w:r>
        <w:rPr>
          <w:rFonts w:ascii="Times New Roman" w:hAnsi="Times New Roman" w:cs="Times New Roman"/>
          <w:spacing w:val="-2"/>
        </w:rPr>
        <w:t>Requirements</w:t>
      </w:r>
      <w:bookmarkEnd w:id="12"/>
    </w:p>
    <w:p w14:paraId="24184137" w14:textId="77777777" w:rsidR="001B69B0" w:rsidRDefault="00431564">
      <w:pPr>
        <w:pStyle w:val="BodyText"/>
        <w:spacing w:before="120" w:line="360" w:lineRule="auto"/>
        <w:ind w:right="972"/>
        <w:jc w:val="both"/>
        <w:rPr>
          <w:rFonts w:ascii="Times New Roman" w:hAnsi="Times New Roman" w:cs="Times New Roman"/>
        </w:rPr>
      </w:pPr>
      <w:r>
        <w:rPr>
          <w:rFonts w:ascii="Times New Roman" w:hAnsi="Times New Roman" w:cs="Times New Roman"/>
        </w:rPr>
        <w:t>The system shall comply with the Information Technology Act, 2000 and its amendments governing</w:t>
      </w:r>
      <w:r>
        <w:rPr>
          <w:rFonts w:ascii="Times New Roman" w:hAnsi="Times New Roman" w:cs="Times New Roman"/>
          <w:spacing w:val="-12"/>
        </w:rPr>
        <w:t xml:space="preserve"> </w:t>
      </w:r>
      <w:r>
        <w:rPr>
          <w:rFonts w:ascii="Times New Roman" w:hAnsi="Times New Roman" w:cs="Times New Roman"/>
        </w:rPr>
        <w:t>data</w:t>
      </w:r>
      <w:r>
        <w:rPr>
          <w:rFonts w:ascii="Times New Roman" w:hAnsi="Times New Roman" w:cs="Times New Roman"/>
          <w:spacing w:val="-11"/>
        </w:rPr>
        <w:t xml:space="preserve"> </w:t>
      </w:r>
      <w:r>
        <w:rPr>
          <w:rFonts w:ascii="Times New Roman" w:hAnsi="Times New Roman" w:cs="Times New Roman"/>
        </w:rPr>
        <w:t>storage</w:t>
      </w:r>
      <w:r>
        <w:rPr>
          <w:rFonts w:ascii="Times New Roman" w:hAnsi="Times New Roman" w:cs="Times New Roman"/>
          <w:spacing w:val="-14"/>
        </w:rPr>
        <w:t xml:space="preserve"> </w:t>
      </w:r>
      <w:r>
        <w:rPr>
          <w:rFonts w:ascii="Times New Roman" w:hAnsi="Times New Roman" w:cs="Times New Roman"/>
        </w:rPr>
        <w:t>and</w:t>
      </w:r>
      <w:r>
        <w:rPr>
          <w:rFonts w:ascii="Times New Roman" w:hAnsi="Times New Roman" w:cs="Times New Roman"/>
          <w:spacing w:val="-12"/>
        </w:rPr>
        <w:t xml:space="preserve"> </w:t>
      </w:r>
      <w:r>
        <w:rPr>
          <w:rFonts w:ascii="Times New Roman" w:hAnsi="Times New Roman" w:cs="Times New Roman"/>
        </w:rPr>
        <w:t>privacy</w:t>
      </w:r>
      <w:r>
        <w:rPr>
          <w:rFonts w:ascii="Times New Roman" w:hAnsi="Times New Roman" w:cs="Times New Roman"/>
          <w:spacing w:val="-13"/>
        </w:rPr>
        <w:t xml:space="preserve"> </w:t>
      </w:r>
      <w:r>
        <w:rPr>
          <w:rFonts w:ascii="Times New Roman" w:hAnsi="Times New Roman" w:cs="Times New Roman"/>
        </w:rPr>
        <w:t>in</w:t>
      </w:r>
      <w:r>
        <w:rPr>
          <w:rFonts w:ascii="Times New Roman" w:hAnsi="Times New Roman" w:cs="Times New Roman"/>
          <w:spacing w:val="-14"/>
        </w:rPr>
        <w:t xml:space="preserve"> </w:t>
      </w:r>
      <w:r>
        <w:rPr>
          <w:rFonts w:ascii="Times New Roman" w:hAnsi="Times New Roman" w:cs="Times New Roman"/>
        </w:rPr>
        <w:t>India.</w:t>
      </w:r>
      <w:r>
        <w:rPr>
          <w:rFonts w:ascii="Times New Roman" w:hAnsi="Times New Roman" w:cs="Times New Roman"/>
          <w:spacing w:val="-13"/>
        </w:rPr>
        <w:t xml:space="preserve"> </w:t>
      </w:r>
      <w:r>
        <w:rPr>
          <w:rFonts w:ascii="Times New Roman" w:hAnsi="Times New Roman" w:cs="Times New Roman"/>
        </w:rPr>
        <w:t>User</w:t>
      </w:r>
      <w:r>
        <w:rPr>
          <w:rFonts w:ascii="Times New Roman" w:hAnsi="Times New Roman" w:cs="Times New Roman"/>
          <w:spacing w:val="-13"/>
        </w:rPr>
        <w:t xml:space="preserve"> </w:t>
      </w:r>
      <w:r>
        <w:rPr>
          <w:rFonts w:ascii="Times New Roman" w:hAnsi="Times New Roman" w:cs="Times New Roman"/>
        </w:rPr>
        <w:t>image</w:t>
      </w:r>
      <w:r>
        <w:rPr>
          <w:rFonts w:ascii="Times New Roman" w:hAnsi="Times New Roman" w:cs="Times New Roman"/>
          <w:spacing w:val="-11"/>
        </w:rPr>
        <w:t xml:space="preserve"> </w:t>
      </w:r>
      <w:r>
        <w:rPr>
          <w:rFonts w:ascii="Times New Roman" w:hAnsi="Times New Roman" w:cs="Times New Roman"/>
        </w:rPr>
        <w:t>data</w:t>
      </w:r>
      <w:r>
        <w:rPr>
          <w:rFonts w:ascii="Times New Roman" w:hAnsi="Times New Roman" w:cs="Times New Roman"/>
          <w:spacing w:val="-14"/>
        </w:rPr>
        <w:t xml:space="preserve"> </w:t>
      </w:r>
      <w:r>
        <w:rPr>
          <w:rFonts w:ascii="Times New Roman" w:hAnsi="Times New Roman" w:cs="Times New Roman"/>
        </w:rPr>
        <w:t>may</w:t>
      </w:r>
      <w:r>
        <w:rPr>
          <w:rFonts w:ascii="Times New Roman" w:hAnsi="Times New Roman" w:cs="Times New Roman"/>
          <w:spacing w:val="-14"/>
        </w:rPr>
        <w:t xml:space="preserve"> </w:t>
      </w:r>
      <w:r>
        <w:rPr>
          <w:rFonts w:ascii="Times New Roman" w:hAnsi="Times New Roman" w:cs="Times New Roman"/>
        </w:rPr>
        <w:t>contain</w:t>
      </w:r>
      <w:r>
        <w:rPr>
          <w:rFonts w:ascii="Times New Roman" w:hAnsi="Times New Roman" w:cs="Times New Roman"/>
          <w:spacing w:val="-11"/>
        </w:rPr>
        <w:t xml:space="preserve"> </w:t>
      </w:r>
      <w:r>
        <w:rPr>
          <w:rFonts w:ascii="Times New Roman" w:hAnsi="Times New Roman" w:cs="Times New Roman"/>
        </w:rPr>
        <w:t>identifiable</w:t>
      </w:r>
      <w:r>
        <w:rPr>
          <w:rFonts w:ascii="Times New Roman" w:hAnsi="Times New Roman" w:cs="Times New Roman"/>
          <w:spacing w:val="-11"/>
        </w:rPr>
        <w:t xml:space="preserve"> </w:t>
      </w:r>
      <w:r>
        <w:rPr>
          <w:rFonts w:ascii="Times New Roman" w:hAnsi="Times New Roman" w:cs="Times New Roman"/>
        </w:rPr>
        <w:t>background information, requiring appropriate data handling policies. For government integration use cases, compliance</w:t>
      </w:r>
      <w:r>
        <w:rPr>
          <w:rFonts w:ascii="Times New Roman" w:hAnsi="Times New Roman" w:cs="Times New Roman"/>
          <w:spacing w:val="-11"/>
        </w:rPr>
        <w:t xml:space="preserve"> </w:t>
      </w:r>
      <w:r>
        <w:rPr>
          <w:rFonts w:ascii="Times New Roman" w:hAnsi="Times New Roman" w:cs="Times New Roman"/>
        </w:rPr>
        <w:t>with</w:t>
      </w:r>
      <w:r>
        <w:rPr>
          <w:rFonts w:ascii="Times New Roman" w:hAnsi="Times New Roman" w:cs="Times New Roman"/>
          <w:spacing w:val="-14"/>
        </w:rPr>
        <w:t xml:space="preserve"> </w:t>
      </w:r>
      <w:r>
        <w:rPr>
          <w:rFonts w:ascii="Times New Roman" w:hAnsi="Times New Roman" w:cs="Times New Roman"/>
        </w:rPr>
        <w:t>the</w:t>
      </w:r>
      <w:r>
        <w:rPr>
          <w:rFonts w:ascii="Times New Roman" w:hAnsi="Times New Roman" w:cs="Times New Roman"/>
          <w:spacing w:val="-12"/>
        </w:rPr>
        <w:t xml:space="preserve"> </w:t>
      </w:r>
      <w:r>
        <w:rPr>
          <w:rFonts w:ascii="Times New Roman" w:hAnsi="Times New Roman" w:cs="Times New Roman"/>
        </w:rPr>
        <w:t>National</w:t>
      </w:r>
      <w:r>
        <w:rPr>
          <w:rFonts w:ascii="Times New Roman" w:hAnsi="Times New Roman" w:cs="Times New Roman"/>
          <w:spacing w:val="-12"/>
        </w:rPr>
        <w:t xml:space="preserve"> </w:t>
      </w:r>
      <w:r>
        <w:rPr>
          <w:rFonts w:ascii="Times New Roman" w:hAnsi="Times New Roman" w:cs="Times New Roman"/>
        </w:rPr>
        <w:t>Data</w:t>
      </w:r>
      <w:r>
        <w:rPr>
          <w:rFonts w:ascii="Times New Roman" w:hAnsi="Times New Roman" w:cs="Times New Roman"/>
          <w:spacing w:val="-13"/>
        </w:rPr>
        <w:t xml:space="preserve"> </w:t>
      </w:r>
      <w:r>
        <w:rPr>
          <w:rFonts w:ascii="Times New Roman" w:hAnsi="Times New Roman" w:cs="Times New Roman"/>
        </w:rPr>
        <w:t>Governance</w:t>
      </w:r>
      <w:r>
        <w:rPr>
          <w:rFonts w:ascii="Times New Roman" w:hAnsi="Times New Roman" w:cs="Times New Roman"/>
          <w:spacing w:val="-11"/>
        </w:rPr>
        <w:t xml:space="preserve"> </w:t>
      </w:r>
      <w:r>
        <w:rPr>
          <w:rFonts w:ascii="Times New Roman" w:hAnsi="Times New Roman" w:cs="Times New Roman"/>
        </w:rPr>
        <w:t>Framework</w:t>
      </w:r>
      <w:r>
        <w:rPr>
          <w:rFonts w:ascii="Times New Roman" w:hAnsi="Times New Roman" w:cs="Times New Roman"/>
          <w:spacing w:val="-13"/>
        </w:rPr>
        <w:t xml:space="preserve"> </w:t>
      </w:r>
      <w:r>
        <w:rPr>
          <w:rFonts w:ascii="Times New Roman" w:hAnsi="Times New Roman" w:cs="Times New Roman"/>
        </w:rPr>
        <w:t>is</w:t>
      </w:r>
      <w:r>
        <w:rPr>
          <w:rFonts w:ascii="Times New Roman" w:hAnsi="Times New Roman" w:cs="Times New Roman"/>
          <w:spacing w:val="-11"/>
        </w:rPr>
        <w:t xml:space="preserve"> </w:t>
      </w:r>
      <w:r>
        <w:rPr>
          <w:rFonts w:ascii="Times New Roman" w:hAnsi="Times New Roman" w:cs="Times New Roman"/>
        </w:rPr>
        <w:t>required.</w:t>
      </w:r>
      <w:r>
        <w:rPr>
          <w:rFonts w:ascii="Times New Roman" w:hAnsi="Times New Roman" w:cs="Times New Roman"/>
          <w:spacing w:val="-12"/>
        </w:rPr>
        <w:t xml:space="preserve"> </w:t>
      </w:r>
      <w:r>
        <w:rPr>
          <w:rFonts w:ascii="Times New Roman" w:hAnsi="Times New Roman" w:cs="Times New Roman"/>
        </w:rPr>
        <w:t>The</w:t>
      </w:r>
      <w:r>
        <w:rPr>
          <w:rFonts w:ascii="Times New Roman" w:hAnsi="Times New Roman" w:cs="Times New Roman"/>
          <w:spacing w:val="-14"/>
        </w:rPr>
        <w:t xml:space="preserve"> </w:t>
      </w:r>
      <w:r>
        <w:rPr>
          <w:rFonts w:ascii="Times New Roman" w:hAnsi="Times New Roman" w:cs="Times New Roman"/>
        </w:rPr>
        <w:t>system</w:t>
      </w:r>
      <w:r>
        <w:rPr>
          <w:rFonts w:ascii="Times New Roman" w:hAnsi="Times New Roman" w:cs="Times New Roman"/>
          <w:spacing w:val="-13"/>
        </w:rPr>
        <w:t xml:space="preserve"> </w:t>
      </w:r>
      <w:r>
        <w:rPr>
          <w:rFonts w:ascii="Times New Roman" w:hAnsi="Times New Roman" w:cs="Times New Roman"/>
        </w:rPr>
        <w:t>shall</w:t>
      </w:r>
      <w:r>
        <w:rPr>
          <w:rFonts w:ascii="Times New Roman" w:hAnsi="Times New Roman" w:cs="Times New Roman"/>
          <w:spacing w:val="-12"/>
        </w:rPr>
        <w:t xml:space="preserve"> </w:t>
      </w:r>
      <w:r>
        <w:rPr>
          <w:rFonts w:ascii="Times New Roman" w:hAnsi="Times New Roman" w:cs="Times New Roman"/>
        </w:rPr>
        <w:t>maintain audit logs of all breed identification events with timestamps and model version information to support accountability and dispute resolution.</w:t>
      </w:r>
    </w:p>
    <w:p w14:paraId="27F1E3FA" w14:textId="77777777" w:rsidR="001B69B0" w:rsidRDefault="001B69B0">
      <w:pPr>
        <w:pStyle w:val="BodyText"/>
        <w:spacing w:line="360" w:lineRule="auto"/>
        <w:jc w:val="both"/>
        <w:rPr>
          <w:rFonts w:ascii="Times New Roman" w:hAnsi="Times New Roman" w:cs="Times New Roman"/>
        </w:rPr>
      </w:pPr>
    </w:p>
    <w:p w14:paraId="24184138" w14:textId="3011EC2D" w:rsidR="00A97715" w:rsidRDefault="00B0361D">
      <w:pPr>
        <w:pStyle w:val="BodyText"/>
        <w:spacing w:line="360" w:lineRule="auto"/>
        <w:jc w:val="both"/>
        <w:rPr>
          <w:rFonts w:ascii="Times New Roman" w:hAnsi="Times New Roman" w:cs="Times New Roman"/>
        </w:rPr>
        <w:sectPr w:rsidR="00A97715"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3D22AF30" wp14:editId="1B4D6DC7">
            <wp:extent cx="5909571" cy="3691370"/>
            <wp:effectExtent l="0" t="0" r="0" b="4445"/>
            <wp:docPr id="1065079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8903" cy="3703446"/>
                    </a:xfrm>
                    <a:prstGeom prst="rect">
                      <a:avLst/>
                    </a:prstGeom>
                    <a:noFill/>
                    <a:ln>
                      <a:noFill/>
                    </a:ln>
                  </pic:spPr>
                </pic:pic>
              </a:graphicData>
            </a:graphic>
          </wp:inline>
        </w:drawing>
      </w:r>
    </w:p>
    <w:p w14:paraId="24184139" w14:textId="77777777" w:rsidR="001B69B0" w:rsidRDefault="00431564">
      <w:pPr>
        <w:pStyle w:val="Heading2"/>
        <w:ind w:left="1934"/>
        <w:rPr>
          <w:rFonts w:ascii="Times New Roman" w:hAnsi="Times New Roman" w:cs="Times New Roman"/>
        </w:rPr>
      </w:pPr>
      <w:r>
        <w:rPr>
          <w:rFonts w:ascii="Times New Roman" w:hAnsi="Times New Roman" w:cs="Times New Roman"/>
        </w:rPr>
        <w:lastRenderedPageBreak/>
        <w:t>Chapter</w:t>
      </w:r>
      <w:r>
        <w:rPr>
          <w:rFonts w:ascii="Times New Roman" w:hAnsi="Times New Roman" w:cs="Times New Roman"/>
          <w:spacing w:val="-6"/>
        </w:rPr>
        <w:t xml:space="preserve"> </w:t>
      </w:r>
      <w:r>
        <w:rPr>
          <w:rFonts w:ascii="Times New Roman" w:hAnsi="Times New Roman" w:cs="Times New Roman"/>
        </w:rPr>
        <w:t>6:</w:t>
      </w:r>
      <w:r>
        <w:rPr>
          <w:rFonts w:ascii="Times New Roman" w:hAnsi="Times New Roman" w:cs="Times New Roman"/>
          <w:spacing w:val="-6"/>
        </w:rPr>
        <w:t xml:space="preserve"> </w:t>
      </w:r>
      <w:r>
        <w:rPr>
          <w:rFonts w:ascii="Times New Roman" w:hAnsi="Times New Roman" w:cs="Times New Roman"/>
        </w:rPr>
        <w:t>Design</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System</w:t>
      </w:r>
      <w:r>
        <w:rPr>
          <w:rFonts w:ascii="Times New Roman" w:hAnsi="Times New Roman" w:cs="Times New Roman"/>
          <w:spacing w:val="-3"/>
        </w:rPr>
        <w:t xml:space="preserve"> </w:t>
      </w:r>
      <w:r>
        <w:rPr>
          <w:rFonts w:ascii="Times New Roman" w:hAnsi="Times New Roman" w:cs="Times New Roman"/>
          <w:spacing w:val="-2"/>
        </w:rPr>
        <w:t>Architecture</w:t>
      </w:r>
    </w:p>
    <w:p w14:paraId="2418413A" w14:textId="77777777" w:rsidR="001B69B0" w:rsidRDefault="00431564">
      <w:pPr>
        <w:pStyle w:val="Heading3"/>
        <w:numPr>
          <w:ilvl w:val="1"/>
          <w:numId w:val="7"/>
        </w:numPr>
        <w:tabs>
          <w:tab w:val="left" w:pos="527"/>
        </w:tabs>
        <w:spacing w:before="242"/>
        <w:ind w:left="527" w:hanging="400"/>
        <w:rPr>
          <w:rFonts w:ascii="Times New Roman" w:hAnsi="Times New Roman" w:cs="Times New Roman"/>
        </w:rPr>
      </w:pPr>
      <w:bookmarkStart w:id="13" w:name="_Toc13394"/>
      <w:r>
        <w:rPr>
          <w:rFonts w:ascii="Times New Roman" w:hAnsi="Times New Roman" w:cs="Times New Roman"/>
        </w:rPr>
        <w:t>System</w:t>
      </w:r>
      <w:r>
        <w:rPr>
          <w:rFonts w:ascii="Times New Roman" w:hAnsi="Times New Roman" w:cs="Times New Roman"/>
          <w:spacing w:val="-10"/>
        </w:rPr>
        <w:t xml:space="preserve"> </w:t>
      </w:r>
      <w:r>
        <w:rPr>
          <w:rFonts w:ascii="Times New Roman" w:hAnsi="Times New Roman" w:cs="Times New Roman"/>
        </w:rPr>
        <w:t>Architecture</w:t>
      </w:r>
      <w:r>
        <w:rPr>
          <w:rFonts w:ascii="Times New Roman" w:hAnsi="Times New Roman" w:cs="Times New Roman"/>
          <w:spacing w:val="-7"/>
        </w:rPr>
        <w:t xml:space="preserve"> </w:t>
      </w:r>
      <w:r>
        <w:rPr>
          <w:rFonts w:ascii="Times New Roman" w:hAnsi="Times New Roman" w:cs="Times New Roman"/>
          <w:spacing w:val="-2"/>
        </w:rPr>
        <w:t>Overview</w:t>
      </w:r>
      <w:bookmarkEnd w:id="13"/>
    </w:p>
    <w:p w14:paraId="2418413B" w14:textId="77777777" w:rsidR="001B69B0" w:rsidRDefault="00431564">
      <w:pPr>
        <w:pStyle w:val="BodyText"/>
        <w:spacing w:before="119" w:line="360" w:lineRule="auto"/>
        <w:ind w:right="973"/>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CattleAI</w:t>
      </w:r>
      <w:proofErr w:type="spellEnd"/>
      <w:r>
        <w:rPr>
          <w:rFonts w:ascii="Times New Roman" w:hAnsi="Times New Roman" w:cs="Times New Roman"/>
        </w:rPr>
        <w:t xml:space="preserve"> system employs a modern microservices-inspired architecture designed for scalability, maintainability, and rapid iteration. The overall system is divided into three principal tiers: the client tier (web and mobile frontends), the application tier (API gateway and business logic services), and the data tier (database, cache, and storage infrastructure).</w:t>
      </w:r>
    </w:p>
    <w:p w14:paraId="2418413C" w14:textId="77777777" w:rsidR="001B69B0" w:rsidRDefault="00431564">
      <w:pPr>
        <w:pStyle w:val="BodyText"/>
        <w:spacing w:before="81" w:line="360" w:lineRule="auto"/>
        <w:ind w:right="971"/>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client</w:t>
      </w:r>
      <w:r>
        <w:rPr>
          <w:rFonts w:ascii="Times New Roman" w:hAnsi="Times New Roman" w:cs="Times New Roman"/>
          <w:spacing w:val="-5"/>
        </w:rPr>
        <w:t xml:space="preserve"> </w:t>
      </w:r>
      <w:r>
        <w:rPr>
          <w:rFonts w:ascii="Times New Roman" w:hAnsi="Times New Roman" w:cs="Times New Roman"/>
        </w:rPr>
        <w:t>tier</w:t>
      </w:r>
      <w:r>
        <w:rPr>
          <w:rFonts w:ascii="Times New Roman" w:hAnsi="Times New Roman" w:cs="Times New Roman"/>
          <w:spacing w:val="-3"/>
        </w:rPr>
        <w:t xml:space="preserve"> </w:t>
      </w:r>
      <w:r>
        <w:rPr>
          <w:rFonts w:ascii="Times New Roman" w:hAnsi="Times New Roman" w:cs="Times New Roman"/>
        </w:rPr>
        <w:t>is</w:t>
      </w:r>
      <w:r>
        <w:rPr>
          <w:rFonts w:ascii="Times New Roman" w:hAnsi="Times New Roman" w:cs="Times New Roman"/>
          <w:spacing w:val="-6"/>
        </w:rPr>
        <w:t xml:space="preserve"> </w:t>
      </w:r>
      <w:r>
        <w:rPr>
          <w:rFonts w:ascii="Times New Roman" w:hAnsi="Times New Roman" w:cs="Times New Roman"/>
        </w:rPr>
        <w:t>built</w:t>
      </w:r>
      <w:r>
        <w:rPr>
          <w:rFonts w:ascii="Times New Roman" w:hAnsi="Times New Roman" w:cs="Times New Roman"/>
          <w:spacing w:val="-5"/>
        </w:rPr>
        <w:t xml:space="preserve"> </w:t>
      </w:r>
      <w:r>
        <w:rPr>
          <w:rFonts w:ascii="Times New Roman" w:hAnsi="Times New Roman" w:cs="Times New Roman"/>
        </w:rPr>
        <w:t>on</w:t>
      </w:r>
      <w:r>
        <w:rPr>
          <w:rFonts w:ascii="Times New Roman" w:hAnsi="Times New Roman" w:cs="Times New Roman"/>
          <w:spacing w:val="-9"/>
        </w:rPr>
        <w:t xml:space="preserve"> </w:t>
      </w:r>
      <w:r>
        <w:rPr>
          <w:rFonts w:ascii="Times New Roman" w:hAnsi="Times New Roman" w:cs="Times New Roman"/>
        </w:rPr>
        <w:t>Next.js</w:t>
      </w:r>
      <w:r>
        <w:rPr>
          <w:rFonts w:ascii="Times New Roman" w:hAnsi="Times New Roman" w:cs="Times New Roman"/>
          <w:spacing w:val="-6"/>
        </w:rPr>
        <w:t xml:space="preserve"> </w:t>
      </w:r>
      <w:r>
        <w:rPr>
          <w:rFonts w:ascii="Times New Roman" w:hAnsi="Times New Roman" w:cs="Times New Roman"/>
        </w:rPr>
        <w:t>14</w:t>
      </w:r>
      <w:r>
        <w:rPr>
          <w:rFonts w:ascii="Times New Roman" w:hAnsi="Times New Roman" w:cs="Times New Roman"/>
          <w:spacing w:val="-7"/>
        </w:rPr>
        <w:t xml:space="preserve"> </w:t>
      </w:r>
      <w:r>
        <w:rPr>
          <w:rFonts w:ascii="Times New Roman" w:hAnsi="Times New Roman" w:cs="Times New Roman"/>
        </w:rPr>
        <w:t>with</w:t>
      </w:r>
      <w:r>
        <w:rPr>
          <w:rFonts w:ascii="Times New Roman" w:hAnsi="Times New Roman" w:cs="Times New Roman"/>
          <w:spacing w:val="-6"/>
        </w:rPr>
        <w:t xml:space="preserve"> </w:t>
      </w:r>
      <w:r>
        <w:rPr>
          <w:rFonts w:ascii="Times New Roman" w:hAnsi="Times New Roman" w:cs="Times New Roman"/>
        </w:rPr>
        <w:t>React,</w:t>
      </w:r>
      <w:r>
        <w:rPr>
          <w:rFonts w:ascii="Times New Roman" w:hAnsi="Times New Roman" w:cs="Times New Roman"/>
          <w:spacing w:val="-5"/>
        </w:rPr>
        <w:t xml:space="preserve"> </w:t>
      </w:r>
      <w:r>
        <w:rPr>
          <w:rFonts w:ascii="Times New Roman" w:hAnsi="Times New Roman" w:cs="Times New Roman"/>
        </w:rPr>
        <w:t>providing</w:t>
      </w:r>
      <w:r>
        <w:rPr>
          <w:rFonts w:ascii="Times New Roman" w:hAnsi="Times New Roman" w:cs="Times New Roman"/>
          <w:spacing w:val="-4"/>
        </w:rPr>
        <w:t xml:space="preserve"> </w:t>
      </w:r>
      <w:r>
        <w:rPr>
          <w:rFonts w:ascii="Times New Roman" w:hAnsi="Times New Roman" w:cs="Times New Roman"/>
        </w:rPr>
        <w:t>a</w:t>
      </w:r>
      <w:r>
        <w:rPr>
          <w:rFonts w:ascii="Times New Roman" w:hAnsi="Times New Roman" w:cs="Times New Roman"/>
          <w:spacing w:val="-6"/>
        </w:rPr>
        <w:t xml:space="preserve"> </w:t>
      </w:r>
      <w:r>
        <w:rPr>
          <w:rFonts w:ascii="Times New Roman" w:hAnsi="Times New Roman" w:cs="Times New Roman"/>
        </w:rPr>
        <w:t>responsive</w:t>
      </w:r>
      <w:r>
        <w:rPr>
          <w:rFonts w:ascii="Times New Roman" w:hAnsi="Times New Roman" w:cs="Times New Roman"/>
          <w:spacing w:val="-6"/>
        </w:rPr>
        <w:t xml:space="preserve"> </w:t>
      </w:r>
      <w:r>
        <w:rPr>
          <w:rFonts w:ascii="Times New Roman" w:hAnsi="Times New Roman" w:cs="Times New Roman"/>
        </w:rPr>
        <w:t>interface</w:t>
      </w:r>
      <w:r>
        <w:rPr>
          <w:rFonts w:ascii="Times New Roman" w:hAnsi="Times New Roman" w:cs="Times New Roman"/>
          <w:spacing w:val="-9"/>
        </w:rPr>
        <w:t xml:space="preserve"> </w:t>
      </w:r>
      <w:r>
        <w:rPr>
          <w:rFonts w:ascii="Times New Roman" w:hAnsi="Times New Roman" w:cs="Times New Roman"/>
        </w:rPr>
        <w:t>that</w:t>
      </w:r>
      <w:r>
        <w:rPr>
          <w:rFonts w:ascii="Times New Roman" w:hAnsi="Times New Roman" w:cs="Times New Roman"/>
          <w:spacing w:val="-5"/>
        </w:rPr>
        <w:t xml:space="preserve"> </w:t>
      </w:r>
      <w:r>
        <w:rPr>
          <w:rFonts w:ascii="Times New Roman" w:hAnsi="Times New Roman" w:cs="Times New Roman"/>
        </w:rPr>
        <w:t>works</w:t>
      </w:r>
      <w:r>
        <w:rPr>
          <w:rFonts w:ascii="Times New Roman" w:hAnsi="Times New Roman" w:cs="Times New Roman"/>
          <w:spacing w:val="-6"/>
        </w:rPr>
        <w:t xml:space="preserve"> </w:t>
      </w:r>
      <w:r>
        <w:rPr>
          <w:rFonts w:ascii="Times New Roman" w:hAnsi="Times New Roman" w:cs="Times New Roman"/>
        </w:rPr>
        <w:t>across desktop</w:t>
      </w:r>
      <w:r>
        <w:rPr>
          <w:rFonts w:ascii="Times New Roman" w:hAnsi="Times New Roman" w:cs="Times New Roman"/>
          <w:spacing w:val="-8"/>
        </w:rPr>
        <w:t xml:space="preserve"> </w:t>
      </w:r>
      <w:r>
        <w:rPr>
          <w:rFonts w:ascii="Times New Roman" w:hAnsi="Times New Roman" w:cs="Times New Roman"/>
        </w:rPr>
        <w:t>and</w:t>
      </w:r>
      <w:r>
        <w:rPr>
          <w:rFonts w:ascii="Times New Roman" w:hAnsi="Times New Roman" w:cs="Times New Roman"/>
          <w:spacing w:val="-10"/>
        </w:rPr>
        <w:t xml:space="preserve"> </w:t>
      </w:r>
      <w:r>
        <w:rPr>
          <w:rFonts w:ascii="Times New Roman" w:hAnsi="Times New Roman" w:cs="Times New Roman"/>
        </w:rPr>
        <w:t>mobile</w:t>
      </w:r>
      <w:r>
        <w:rPr>
          <w:rFonts w:ascii="Times New Roman" w:hAnsi="Times New Roman" w:cs="Times New Roman"/>
          <w:spacing w:val="-7"/>
        </w:rPr>
        <w:t xml:space="preserve"> </w:t>
      </w:r>
      <w:r>
        <w:rPr>
          <w:rFonts w:ascii="Times New Roman" w:hAnsi="Times New Roman" w:cs="Times New Roman"/>
        </w:rPr>
        <w:t>browsers.</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7"/>
        </w:rPr>
        <w:t xml:space="preserve"> </w:t>
      </w:r>
      <w:proofErr w:type="spellStart"/>
      <w:r>
        <w:rPr>
          <w:rFonts w:ascii="Times New Roman" w:hAnsi="Times New Roman" w:cs="Times New Roman"/>
        </w:rPr>
        <w:t>CattleAI</w:t>
      </w:r>
      <w:proofErr w:type="spellEnd"/>
      <w:r>
        <w:rPr>
          <w:rFonts w:ascii="Times New Roman" w:hAnsi="Times New Roman" w:cs="Times New Roman"/>
          <w:spacing w:val="-6"/>
        </w:rPr>
        <w:t xml:space="preserve"> </w:t>
      </w:r>
      <w:r>
        <w:rPr>
          <w:rFonts w:ascii="Times New Roman" w:hAnsi="Times New Roman" w:cs="Times New Roman"/>
        </w:rPr>
        <w:t>web</w:t>
      </w:r>
      <w:r>
        <w:rPr>
          <w:rFonts w:ascii="Times New Roman" w:hAnsi="Times New Roman" w:cs="Times New Roman"/>
          <w:spacing w:val="-8"/>
        </w:rPr>
        <w:t xml:space="preserve"> </w:t>
      </w:r>
      <w:r>
        <w:rPr>
          <w:rFonts w:ascii="Times New Roman" w:hAnsi="Times New Roman" w:cs="Times New Roman"/>
        </w:rPr>
        <w:t>application</w:t>
      </w:r>
      <w:r>
        <w:rPr>
          <w:rFonts w:ascii="Times New Roman" w:hAnsi="Times New Roman" w:cs="Times New Roman"/>
          <w:spacing w:val="-7"/>
        </w:rPr>
        <w:t xml:space="preserve"> </w:t>
      </w:r>
      <w:r>
        <w:rPr>
          <w:rFonts w:ascii="Times New Roman" w:hAnsi="Times New Roman" w:cs="Times New Roman"/>
        </w:rPr>
        <w:t>features</w:t>
      </w:r>
      <w:r>
        <w:rPr>
          <w:rFonts w:ascii="Times New Roman" w:hAnsi="Times New Roman" w:cs="Times New Roman"/>
          <w:spacing w:val="-7"/>
        </w:rPr>
        <w:t xml:space="preserve"> </w:t>
      </w:r>
      <w:r>
        <w:rPr>
          <w:rFonts w:ascii="Times New Roman" w:hAnsi="Times New Roman" w:cs="Times New Roman"/>
        </w:rPr>
        <w:t>a</w:t>
      </w:r>
      <w:r>
        <w:rPr>
          <w:rFonts w:ascii="Times New Roman" w:hAnsi="Times New Roman" w:cs="Times New Roman"/>
          <w:spacing w:val="-7"/>
        </w:rPr>
        <w:t xml:space="preserve"> </w:t>
      </w:r>
      <w:r>
        <w:rPr>
          <w:rFonts w:ascii="Times New Roman" w:hAnsi="Times New Roman" w:cs="Times New Roman"/>
        </w:rPr>
        <w:t>dark-themed,</w:t>
      </w:r>
      <w:r>
        <w:rPr>
          <w:rFonts w:ascii="Times New Roman" w:hAnsi="Times New Roman" w:cs="Times New Roman"/>
          <w:spacing w:val="-6"/>
        </w:rPr>
        <w:t xml:space="preserve"> </w:t>
      </w:r>
      <w:r>
        <w:rPr>
          <w:rFonts w:ascii="Times New Roman" w:hAnsi="Times New Roman" w:cs="Times New Roman"/>
        </w:rPr>
        <w:t xml:space="preserve">professional UI with clear navigation between the breed recognition dashboard, prediction history, and livestock encyclopedia. The breed recognition module allows users to upload images via drag- and-drop or device camera capture, with support for batch processing of multiple images </w:t>
      </w:r>
      <w:r>
        <w:rPr>
          <w:rFonts w:ascii="Times New Roman" w:hAnsi="Times New Roman" w:cs="Times New Roman"/>
          <w:spacing w:val="-2"/>
        </w:rPr>
        <w:t>simultaneously.</w:t>
      </w:r>
    </w:p>
    <w:p w14:paraId="2418413D" w14:textId="77777777" w:rsidR="001B69B0" w:rsidRDefault="00431564">
      <w:pPr>
        <w:pStyle w:val="BodyText"/>
        <w:spacing w:before="81" w:line="360" w:lineRule="auto"/>
        <w:ind w:right="971"/>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14"/>
        </w:rPr>
        <w:t xml:space="preserve"> </w:t>
      </w:r>
      <w:r>
        <w:rPr>
          <w:rFonts w:ascii="Times New Roman" w:hAnsi="Times New Roman" w:cs="Times New Roman"/>
        </w:rPr>
        <w:t>application</w:t>
      </w:r>
      <w:r>
        <w:rPr>
          <w:rFonts w:ascii="Times New Roman" w:hAnsi="Times New Roman" w:cs="Times New Roman"/>
          <w:spacing w:val="-13"/>
        </w:rPr>
        <w:t xml:space="preserve"> </w:t>
      </w:r>
      <w:r>
        <w:rPr>
          <w:rFonts w:ascii="Times New Roman" w:hAnsi="Times New Roman" w:cs="Times New Roman"/>
        </w:rPr>
        <w:t>tier</w:t>
      </w:r>
      <w:r>
        <w:rPr>
          <w:rFonts w:ascii="Times New Roman" w:hAnsi="Times New Roman" w:cs="Times New Roman"/>
          <w:spacing w:val="-12"/>
        </w:rPr>
        <w:t xml:space="preserve"> </w:t>
      </w:r>
      <w:r>
        <w:rPr>
          <w:rFonts w:ascii="Times New Roman" w:hAnsi="Times New Roman" w:cs="Times New Roman"/>
        </w:rPr>
        <w:t>is</w:t>
      </w:r>
      <w:r>
        <w:rPr>
          <w:rFonts w:ascii="Times New Roman" w:hAnsi="Times New Roman" w:cs="Times New Roman"/>
          <w:spacing w:val="-12"/>
        </w:rPr>
        <w:t xml:space="preserve"> </w:t>
      </w:r>
      <w:r>
        <w:rPr>
          <w:rFonts w:ascii="Times New Roman" w:hAnsi="Times New Roman" w:cs="Times New Roman"/>
        </w:rPr>
        <w:t>built</w:t>
      </w:r>
      <w:r>
        <w:rPr>
          <w:rFonts w:ascii="Times New Roman" w:hAnsi="Times New Roman" w:cs="Times New Roman"/>
          <w:spacing w:val="-11"/>
        </w:rPr>
        <w:t xml:space="preserve"> </w:t>
      </w:r>
      <w:r>
        <w:rPr>
          <w:rFonts w:ascii="Times New Roman" w:hAnsi="Times New Roman" w:cs="Times New Roman"/>
        </w:rPr>
        <w:t>around</w:t>
      </w:r>
      <w:r>
        <w:rPr>
          <w:rFonts w:ascii="Times New Roman" w:hAnsi="Times New Roman" w:cs="Times New Roman"/>
          <w:spacing w:val="-13"/>
        </w:rPr>
        <w:t xml:space="preserve"> </w:t>
      </w:r>
      <w:r>
        <w:rPr>
          <w:rFonts w:ascii="Times New Roman" w:hAnsi="Times New Roman" w:cs="Times New Roman"/>
        </w:rPr>
        <w:t>a</w:t>
      </w:r>
      <w:r>
        <w:rPr>
          <w:rFonts w:ascii="Times New Roman" w:hAnsi="Times New Roman" w:cs="Times New Roman"/>
          <w:spacing w:val="-13"/>
        </w:rPr>
        <w:t xml:space="preserve"> </w:t>
      </w:r>
      <w:proofErr w:type="spellStart"/>
      <w:r>
        <w:rPr>
          <w:rFonts w:ascii="Times New Roman" w:hAnsi="Times New Roman" w:cs="Times New Roman"/>
        </w:rPr>
        <w:t>FastAPI</w:t>
      </w:r>
      <w:proofErr w:type="spellEnd"/>
      <w:r>
        <w:rPr>
          <w:rFonts w:ascii="Times New Roman" w:hAnsi="Times New Roman" w:cs="Times New Roman"/>
          <w:spacing w:val="-14"/>
        </w:rPr>
        <w:t xml:space="preserve"> </w:t>
      </w:r>
      <w:r>
        <w:rPr>
          <w:rFonts w:ascii="Times New Roman" w:hAnsi="Times New Roman" w:cs="Times New Roman"/>
        </w:rPr>
        <w:t>inference</w:t>
      </w:r>
      <w:r>
        <w:rPr>
          <w:rFonts w:ascii="Times New Roman" w:hAnsi="Times New Roman" w:cs="Times New Roman"/>
          <w:spacing w:val="-13"/>
        </w:rPr>
        <w:t xml:space="preserve"> </w:t>
      </w:r>
      <w:r>
        <w:rPr>
          <w:rFonts w:ascii="Times New Roman" w:hAnsi="Times New Roman" w:cs="Times New Roman"/>
        </w:rPr>
        <w:t>service</w:t>
      </w:r>
      <w:r>
        <w:rPr>
          <w:rFonts w:ascii="Times New Roman" w:hAnsi="Times New Roman" w:cs="Times New Roman"/>
          <w:spacing w:val="-16"/>
        </w:rPr>
        <w:t xml:space="preserve"> </w:t>
      </w:r>
      <w:r>
        <w:rPr>
          <w:rFonts w:ascii="Times New Roman" w:hAnsi="Times New Roman" w:cs="Times New Roman"/>
        </w:rPr>
        <w:t>that</w:t>
      </w:r>
      <w:r>
        <w:rPr>
          <w:rFonts w:ascii="Times New Roman" w:hAnsi="Times New Roman" w:cs="Times New Roman"/>
          <w:spacing w:val="-11"/>
        </w:rPr>
        <w:t xml:space="preserve"> </w:t>
      </w:r>
      <w:r>
        <w:rPr>
          <w:rFonts w:ascii="Times New Roman" w:hAnsi="Times New Roman" w:cs="Times New Roman"/>
        </w:rPr>
        <w:t>hosts</w:t>
      </w:r>
      <w:r>
        <w:rPr>
          <w:rFonts w:ascii="Times New Roman" w:hAnsi="Times New Roman" w:cs="Times New Roman"/>
          <w:spacing w:val="-15"/>
        </w:rPr>
        <w:t xml:space="preserve"> </w:t>
      </w:r>
      <w:r>
        <w:rPr>
          <w:rFonts w:ascii="Times New Roman" w:hAnsi="Times New Roman" w:cs="Times New Roman"/>
        </w:rPr>
        <w:t>the</w:t>
      </w:r>
      <w:r>
        <w:rPr>
          <w:rFonts w:ascii="Times New Roman" w:hAnsi="Times New Roman" w:cs="Times New Roman"/>
          <w:spacing w:val="-15"/>
        </w:rPr>
        <w:t xml:space="preserve"> </w:t>
      </w:r>
      <w:r>
        <w:rPr>
          <w:rFonts w:ascii="Times New Roman" w:hAnsi="Times New Roman" w:cs="Times New Roman"/>
        </w:rPr>
        <w:t>trained</w:t>
      </w:r>
      <w:r>
        <w:rPr>
          <w:rFonts w:ascii="Times New Roman" w:hAnsi="Times New Roman" w:cs="Times New Roman"/>
          <w:spacing w:val="-13"/>
        </w:rPr>
        <w:t xml:space="preserve"> </w:t>
      </w:r>
      <w:r>
        <w:rPr>
          <w:rFonts w:ascii="Times New Roman" w:hAnsi="Times New Roman" w:cs="Times New Roman"/>
        </w:rPr>
        <w:t>deep</w:t>
      </w:r>
      <w:r>
        <w:rPr>
          <w:rFonts w:ascii="Times New Roman" w:hAnsi="Times New Roman" w:cs="Times New Roman"/>
          <w:spacing w:val="-13"/>
        </w:rPr>
        <w:t xml:space="preserve"> </w:t>
      </w:r>
      <w:r>
        <w:rPr>
          <w:rFonts w:ascii="Times New Roman" w:hAnsi="Times New Roman" w:cs="Times New Roman"/>
        </w:rPr>
        <w:t>learning models. The service exposes RESTful endpoints for breed identification, history retrieval, and encyclopedia data access. Model inference is performed in a dedicated worker process pool to prevent blocking on</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main application</w:t>
      </w:r>
      <w:r>
        <w:rPr>
          <w:rFonts w:ascii="Times New Roman" w:hAnsi="Times New Roman" w:cs="Times New Roman"/>
          <w:spacing w:val="-1"/>
        </w:rPr>
        <w:t xml:space="preserve"> </w:t>
      </w:r>
      <w:r>
        <w:rPr>
          <w:rFonts w:ascii="Times New Roman" w:hAnsi="Times New Roman" w:cs="Times New Roman"/>
        </w:rPr>
        <w:t>thread. A Redis cache</w:t>
      </w:r>
      <w:r>
        <w:rPr>
          <w:rFonts w:ascii="Times New Roman" w:hAnsi="Times New Roman" w:cs="Times New Roman"/>
          <w:spacing w:val="-1"/>
        </w:rPr>
        <w:t xml:space="preserve"> </w:t>
      </w:r>
      <w:r>
        <w:rPr>
          <w:rFonts w:ascii="Times New Roman" w:hAnsi="Times New Roman" w:cs="Times New Roman"/>
        </w:rPr>
        <w:t>stores</w:t>
      </w:r>
      <w:r>
        <w:rPr>
          <w:rFonts w:ascii="Times New Roman" w:hAnsi="Times New Roman" w:cs="Times New Roman"/>
          <w:spacing w:val="-1"/>
        </w:rPr>
        <w:t xml:space="preserve"> </w:t>
      </w:r>
      <w:r>
        <w:rPr>
          <w:rFonts w:ascii="Times New Roman" w:hAnsi="Times New Roman" w:cs="Times New Roman"/>
        </w:rPr>
        <w:t>computed</w:t>
      </w:r>
      <w:r>
        <w:rPr>
          <w:rFonts w:ascii="Times New Roman" w:hAnsi="Times New Roman" w:cs="Times New Roman"/>
          <w:spacing w:val="-1"/>
        </w:rPr>
        <w:t xml:space="preserve"> </w:t>
      </w:r>
      <w:r>
        <w:rPr>
          <w:rFonts w:ascii="Times New Roman" w:hAnsi="Times New Roman" w:cs="Times New Roman"/>
        </w:rPr>
        <w:t>feature vectors for recently processed images to speed up repeated queries.</w:t>
      </w:r>
    </w:p>
    <w:p w14:paraId="2418413E" w14:textId="77777777" w:rsidR="001B69B0" w:rsidRDefault="00431564">
      <w:pPr>
        <w:pStyle w:val="BodyText"/>
        <w:spacing w:before="80" w:line="360" w:lineRule="auto"/>
        <w:ind w:right="971"/>
        <w:jc w:val="both"/>
        <w:rPr>
          <w:rFonts w:ascii="Times New Roman" w:hAnsi="Times New Roman" w:cs="Times New Roman"/>
        </w:rPr>
      </w:pPr>
      <w:r>
        <w:rPr>
          <w:rFonts w:ascii="Times New Roman" w:hAnsi="Times New Roman" w:cs="Times New Roman"/>
        </w:rPr>
        <w:t>The data tier uses PostgreSQL as the primary relational database for structured data including user accounts, prediction history records, and encyclopedia content. MongoDB stores unstructured prediction metadata including raw model outputs, feature importance scores, and calibration</w:t>
      </w:r>
      <w:r>
        <w:rPr>
          <w:rFonts w:ascii="Times New Roman" w:hAnsi="Times New Roman" w:cs="Times New Roman"/>
          <w:spacing w:val="-8"/>
        </w:rPr>
        <w:t xml:space="preserve"> </w:t>
      </w:r>
      <w:r>
        <w:rPr>
          <w:rFonts w:ascii="Times New Roman" w:hAnsi="Times New Roman" w:cs="Times New Roman"/>
        </w:rPr>
        <w:t>data.</w:t>
      </w:r>
      <w:r>
        <w:rPr>
          <w:rFonts w:ascii="Times New Roman" w:hAnsi="Times New Roman" w:cs="Times New Roman"/>
          <w:spacing w:val="-8"/>
        </w:rPr>
        <w:t xml:space="preserve"> </w:t>
      </w:r>
      <w:r>
        <w:rPr>
          <w:rFonts w:ascii="Times New Roman" w:hAnsi="Times New Roman" w:cs="Times New Roman"/>
        </w:rPr>
        <w:t>Cloud</w:t>
      </w:r>
      <w:r>
        <w:rPr>
          <w:rFonts w:ascii="Times New Roman" w:hAnsi="Times New Roman" w:cs="Times New Roman"/>
          <w:spacing w:val="-7"/>
        </w:rPr>
        <w:t xml:space="preserve"> </w:t>
      </w:r>
      <w:r>
        <w:rPr>
          <w:rFonts w:ascii="Times New Roman" w:hAnsi="Times New Roman" w:cs="Times New Roman"/>
        </w:rPr>
        <w:t>object</w:t>
      </w:r>
      <w:r>
        <w:rPr>
          <w:rFonts w:ascii="Times New Roman" w:hAnsi="Times New Roman" w:cs="Times New Roman"/>
          <w:spacing w:val="-9"/>
        </w:rPr>
        <w:t xml:space="preserve"> </w:t>
      </w:r>
      <w:r>
        <w:rPr>
          <w:rFonts w:ascii="Times New Roman" w:hAnsi="Times New Roman" w:cs="Times New Roman"/>
        </w:rPr>
        <w:t>storage</w:t>
      </w:r>
      <w:r>
        <w:rPr>
          <w:rFonts w:ascii="Times New Roman" w:hAnsi="Times New Roman" w:cs="Times New Roman"/>
          <w:spacing w:val="-10"/>
        </w:rPr>
        <w:t xml:space="preserve"> </w:t>
      </w:r>
      <w:r>
        <w:rPr>
          <w:rFonts w:ascii="Times New Roman" w:hAnsi="Times New Roman" w:cs="Times New Roman"/>
        </w:rPr>
        <w:t>holds</w:t>
      </w:r>
      <w:r>
        <w:rPr>
          <w:rFonts w:ascii="Times New Roman" w:hAnsi="Times New Roman" w:cs="Times New Roman"/>
          <w:spacing w:val="-7"/>
        </w:rPr>
        <w:t xml:space="preserve"> </w:t>
      </w:r>
      <w:r>
        <w:rPr>
          <w:rFonts w:ascii="Times New Roman" w:hAnsi="Times New Roman" w:cs="Times New Roman"/>
        </w:rPr>
        <w:t>uploaded</w:t>
      </w:r>
      <w:r>
        <w:rPr>
          <w:rFonts w:ascii="Times New Roman" w:hAnsi="Times New Roman" w:cs="Times New Roman"/>
          <w:spacing w:val="-7"/>
        </w:rPr>
        <w:t xml:space="preserve"> </w:t>
      </w:r>
      <w:r>
        <w:rPr>
          <w:rFonts w:ascii="Times New Roman" w:hAnsi="Times New Roman" w:cs="Times New Roman"/>
        </w:rPr>
        <w:t>images</w:t>
      </w:r>
      <w:r>
        <w:rPr>
          <w:rFonts w:ascii="Times New Roman" w:hAnsi="Times New Roman" w:cs="Times New Roman"/>
          <w:spacing w:val="-10"/>
        </w:rPr>
        <w:t xml:space="preserve"> </w:t>
      </w:r>
      <w:r>
        <w:rPr>
          <w:rFonts w:ascii="Times New Roman" w:hAnsi="Times New Roman" w:cs="Times New Roman"/>
        </w:rPr>
        <w:t>with</w:t>
      </w:r>
      <w:r>
        <w:rPr>
          <w:rFonts w:ascii="Times New Roman" w:hAnsi="Times New Roman" w:cs="Times New Roman"/>
          <w:spacing w:val="-10"/>
        </w:rPr>
        <w:t xml:space="preserve"> </w:t>
      </w:r>
      <w:r>
        <w:rPr>
          <w:rFonts w:ascii="Times New Roman" w:hAnsi="Times New Roman" w:cs="Times New Roman"/>
        </w:rPr>
        <w:t>configurable</w:t>
      </w:r>
      <w:r>
        <w:rPr>
          <w:rFonts w:ascii="Times New Roman" w:hAnsi="Times New Roman" w:cs="Times New Roman"/>
          <w:spacing w:val="-7"/>
        </w:rPr>
        <w:t xml:space="preserve"> </w:t>
      </w:r>
      <w:r>
        <w:rPr>
          <w:rFonts w:ascii="Times New Roman" w:hAnsi="Times New Roman" w:cs="Times New Roman"/>
        </w:rPr>
        <w:t>retention</w:t>
      </w:r>
      <w:r>
        <w:rPr>
          <w:rFonts w:ascii="Times New Roman" w:hAnsi="Times New Roman" w:cs="Times New Roman"/>
          <w:spacing w:val="-8"/>
        </w:rPr>
        <w:t xml:space="preserve"> </w:t>
      </w:r>
      <w:r>
        <w:rPr>
          <w:rFonts w:ascii="Times New Roman" w:hAnsi="Times New Roman" w:cs="Times New Roman"/>
        </w:rPr>
        <w:t>policies.</w:t>
      </w:r>
    </w:p>
    <w:p w14:paraId="2418413F" w14:textId="77777777" w:rsidR="001B69B0" w:rsidRDefault="001B69B0">
      <w:pPr>
        <w:pStyle w:val="BodyText"/>
        <w:ind w:left="0"/>
        <w:rPr>
          <w:rFonts w:ascii="Times New Roman" w:hAnsi="Times New Roman" w:cs="Times New Roman"/>
        </w:rPr>
      </w:pPr>
    </w:p>
    <w:p w14:paraId="24184140" w14:textId="77777777" w:rsidR="001B69B0" w:rsidRDefault="001B69B0">
      <w:pPr>
        <w:pStyle w:val="BodyText"/>
        <w:spacing w:before="67"/>
        <w:ind w:left="0"/>
        <w:rPr>
          <w:rFonts w:ascii="Times New Roman" w:hAnsi="Times New Roman" w:cs="Times New Roman"/>
        </w:rPr>
      </w:pPr>
    </w:p>
    <w:p w14:paraId="24184141" w14:textId="77777777" w:rsidR="001B69B0" w:rsidRDefault="00431564">
      <w:pPr>
        <w:pStyle w:val="Heading3"/>
        <w:numPr>
          <w:ilvl w:val="1"/>
          <w:numId w:val="7"/>
        </w:numPr>
        <w:tabs>
          <w:tab w:val="left" w:pos="527"/>
        </w:tabs>
        <w:ind w:left="527" w:hanging="400"/>
        <w:rPr>
          <w:rFonts w:ascii="Times New Roman" w:hAnsi="Times New Roman" w:cs="Times New Roman"/>
        </w:rPr>
      </w:pPr>
      <w:bookmarkStart w:id="14" w:name="_Toc31800"/>
      <w:r>
        <w:rPr>
          <w:rFonts w:ascii="Times New Roman" w:hAnsi="Times New Roman" w:cs="Times New Roman"/>
        </w:rPr>
        <w:t>Deep</w:t>
      </w:r>
      <w:r>
        <w:rPr>
          <w:rFonts w:ascii="Times New Roman" w:hAnsi="Times New Roman" w:cs="Times New Roman"/>
          <w:spacing w:val="-2"/>
        </w:rPr>
        <w:t xml:space="preserve"> </w:t>
      </w:r>
      <w:r>
        <w:rPr>
          <w:rFonts w:ascii="Times New Roman" w:hAnsi="Times New Roman" w:cs="Times New Roman"/>
        </w:rPr>
        <w:t>Learning</w:t>
      </w:r>
      <w:r>
        <w:rPr>
          <w:rFonts w:ascii="Times New Roman" w:hAnsi="Times New Roman" w:cs="Times New Roman"/>
          <w:spacing w:val="-2"/>
        </w:rPr>
        <w:t xml:space="preserve"> </w:t>
      </w:r>
      <w:r>
        <w:rPr>
          <w:rFonts w:ascii="Times New Roman" w:hAnsi="Times New Roman" w:cs="Times New Roman"/>
        </w:rPr>
        <w:t>Model</w:t>
      </w:r>
      <w:r>
        <w:rPr>
          <w:rFonts w:ascii="Times New Roman" w:hAnsi="Times New Roman" w:cs="Times New Roman"/>
          <w:spacing w:val="-2"/>
        </w:rPr>
        <w:t xml:space="preserve"> Architecture</w:t>
      </w:r>
      <w:bookmarkEnd w:id="14"/>
    </w:p>
    <w:p w14:paraId="24184142" w14:textId="77777777" w:rsidR="001B69B0" w:rsidRDefault="00431564">
      <w:pPr>
        <w:pStyle w:val="BodyText"/>
        <w:spacing w:before="120" w:line="360" w:lineRule="auto"/>
        <w:ind w:right="978"/>
        <w:jc w:val="both"/>
        <w:rPr>
          <w:rFonts w:ascii="Times New Roman" w:hAnsi="Times New Roman" w:cs="Times New Roman"/>
        </w:rPr>
      </w:pPr>
      <w:r>
        <w:rPr>
          <w:rFonts w:ascii="Times New Roman" w:hAnsi="Times New Roman" w:cs="Times New Roman"/>
        </w:rPr>
        <w:t>The breed classification engine is based on an ensemble of three complementary architectures, each contributing different strengths to the final prediction:</w:t>
      </w:r>
    </w:p>
    <w:p w14:paraId="24184143" w14:textId="77777777" w:rsidR="001B69B0" w:rsidRDefault="00431564">
      <w:pPr>
        <w:pStyle w:val="Heading4"/>
        <w:spacing w:before="182"/>
        <w:jc w:val="both"/>
        <w:rPr>
          <w:rFonts w:ascii="Times New Roman" w:hAnsi="Times New Roman" w:cs="Times New Roman"/>
        </w:rPr>
      </w:pPr>
      <w:r>
        <w:rPr>
          <w:rFonts w:ascii="Times New Roman" w:hAnsi="Times New Roman" w:cs="Times New Roman"/>
        </w:rPr>
        <w:t>Primary</w:t>
      </w:r>
      <w:r>
        <w:rPr>
          <w:rFonts w:ascii="Times New Roman" w:hAnsi="Times New Roman" w:cs="Times New Roman"/>
          <w:spacing w:val="-5"/>
        </w:rPr>
        <w:t xml:space="preserve"> </w:t>
      </w:r>
      <w:r>
        <w:rPr>
          <w:rFonts w:ascii="Times New Roman" w:hAnsi="Times New Roman" w:cs="Times New Roman"/>
        </w:rPr>
        <w:t>Model</w:t>
      </w:r>
      <w:r>
        <w:rPr>
          <w:rFonts w:ascii="Times New Roman" w:hAnsi="Times New Roman" w:cs="Times New Roman"/>
          <w:spacing w:val="-3"/>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spacing w:val="-2"/>
        </w:rPr>
        <w:t>EfficientNetB3:</w:t>
      </w:r>
    </w:p>
    <w:p w14:paraId="24184144" w14:textId="77777777" w:rsidR="001B69B0" w:rsidRDefault="00431564">
      <w:pPr>
        <w:pStyle w:val="BodyText"/>
        <w:spacing w:before="78" w:line="360" w:lineRule="auto"/>
        <w:ind w:right="969"/>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primary</w:t>
      </w:r>
      <w:r>
        <w:rPr>
          <w:rFonts w:ascii="Times New Roman" w:hAnsi="Times New Roman" w:cs="Times New Roman"/>
          <w:spacing w:val="-11"/>
        </w:rPr>
        <w:t xml:space="preserve"> </w:t>
      </w:r>
      <w:r>
        <w:rPr>
          <w:rFonts w:ascii="Times New Roman" w:hAnsi="Times New Roman" w:cs="Times New Roman"/>
        </w:rPr>
        <w:t>classification</w:t>
      </w:r>
      <w:r>
        <w:rPr>
          <w:rFonts w:ascii="Times New Roman" w:hAnsi="Times New Roman" w:cs="Times New Roman"/>
          <w:spacing w:val="-9"/>
        </w:rPr>
        <w:t xml:space="preserve"> </w:t>
      </w:r>
      <w:r>
        <w:rPr>
          <w:rFonts w:ascii="Times New Roman" w:hAnsi="Times New Roman" w:cs="Times New Roman"/>
        </w:rPr>
        <w:t>backbone</w:t>
      </w:r>
      <w:r>
        <w:rPr>
          <w:rFonts w:ascii="Times New Roman" w:hAnsi="Times New Roman" w:cs="Times New Roman"/>
          <w:spacing w:val="-9"/>
        </w:rPr>
        <w:t xml:space="preserve"> </w:t>
      </w:r>
      <w:r>
        <w:rPr>
          <w:rFonts w:ascii="Times New Roman" w:hAnsi="Times New Roman" w:cs="Times New Roman"/>
        </w:rPr>
        <w:t>is</w:t>
      </w:r>
      <w:r>
        <w:rPr>
          <w:rFonts w:ascii="Times New Roman" w:hAnsi="Times New Roman" w:cs="Times New Roman"/>
          <w:spacing w:val="-8"/>
        </w:rPr>
        <w:t xml:space="preserve"> </w:t>
      </w:r>
      <w:r>
        <w:rPr>
          <w:rFonts w:ascii="Times New Roman" w:hAnsi="Times New Roman" w:cs="Times New Roman"/>
        </w:rPr>
        <w:t>EfficientNetB3,</w:t>
      </w:r>
      <w:r>
        <w:rPr>
          <w:rFonts w:ascii="Times New Roman" w:hAnsi="Times New Roman" w:cs="Times New Roman"/>
          <w:spacing w:val="-8"/>
        </w:rPr>
        <w:t xml:space="preserve"> </w:t>
      </w:r>
      <w:r>
        <w:rPr>
          <w:rFonts w:ascii="Times New Roman" w:hAnsi="Times New Roman" w:cs="Times New Roman"/>
        </w:rPr>
        <w:t>pre-trained</w:t>
      </w:r>
      <w:r>
        <w:rPr>
          <w:rFonts w:ascii="Times New Roman" w:hAnsi="Times New Roman" w:cs="Times New Roman"/>
          <w:spacing w:val="-9"/>
        </w:rPr>
        <w:t xml:space="preserve"> </w:t>
      </w:r>
      <w:r>
        <w:rPr>
          <w:rFonts w:ascii="Times New Roman" w:hAnsi="Times New Roman" w:cs="Times New Roman"/>
        </w:rPr>
        <w:t>on</w:t>
      </w:r>
      <w:r>
        <w:rPr>
          <w:rFonts w:ascii="Times New Roman" w:hAnsi="Times New Roman" w:cs="Times New Roman"/>
          <w:spacing w:val="-9"/>
        </w:rPr>
        <w:t xml:space="preserve"> </w:t>
      </w:r>
      <w:r>
        <w:rPr>
          <w:rFonts w:ascii="Times New Roman" w:hAnsi="Times New Roman" w:cs="Times New Roman"/>
        </w:rPr>
        <w:t>ImageNet</w:t>
      </w:r>
      <w:r>
        <w:rPr>
          <w:rFonts w:ascii="Times New Roman" w:hAnsi="Times New Roman" w:cs="Times New Roman"/>
          <w:spacing w:val="-8"/>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fine-tuned</w:t>
      </w:r>
      <w:r>
        <w:rPr>
          <w:rFonts w:ascii="Times New Roman" w:hAnsi="Times New Roman" w:cs="Times New Roman"/>
          <w:spacing w:val="-9"/>
        </w:rPr>
        <w:t xml:space="preserve"> </w:t>
      </w:r>
      <w:r>
        <w:rPr>
          <w:rFonts w:ascii="Times New Roman" w:hAnsi="Times New Roman" w:cs="Times New Roman"/>
        </w:rPr>
        <w:t>on our</w:t>
      </w:r>
      <w:r>
        <w:rPr>
          <w:rFonts w:ascii="Times New Roman" w:hAnsi="Times New Roman" w:cs="Times New Roman"/>
          <w:spacing w:val="-8"/>
        </w:rPr>
        <w:t xml:space="preserve"> </w:t>
      </w:r>
      <w:r>
        <w:rPr>
          <w:rFonts w:ascii="Times New Roman" w:hAnsi="Times New Roman" w:cs="Times New Roman"/>
        </w:rPr>
        <w:t>breed</w:t>
      </w:r>
      <w:r>
        <w:rPr>
          <w:rFonts w:ascii="Times New Roman" w:hAnsi="Times New Roman" w:cs="Times New Roman"/>
          <w:spacing w:val="-12"/>
        </w:rPr>
        <w:t xml:space="preserve"> </w:t>
      </w:r>
      <w:r>
        <w:rPr>
          <w:rFonts w:ascii="Times New Roman" w:hAnsi="Times New Roman" w:cs="Times New Roman"/>
        </w:rPr>
        <w:t>dataset.</w:t>
      </w:r>
      <w:r>
        <w:rPr>
          <w:rFonts w:ascii="Times New Roman" w:hAnsi="Times New Roman" w:cs="Times New Roman"/>
          <w:spacing w:val="-10"/>
        </w:rPr>
        <w:t xml:space="preserve"> </w:t>
      </w:r>
      <w:proofErr w:type="spellStart"/>
      <w:r>
        <w:rPr>
          <w:rFonts w:ascii="Times New Roman" w:hAnsi="Times New Roman" w:cs="Times New Roman"/>
        </w:rPr>
        <w:t>EfficientNet's</w:t>
      </w:r>
      <w:proofErr w:type="spellEnd"/>
      <w:r>
        <w:rPr>
          <w:rFonts w:ascii="Times New Roman" w:hAnsi="Times New Roman" w:cs="Times New Roman"/>
          <w:spacing w:val="-8"/>
        </w:rPr>
        <w:t xml:space="preserve"> </w:t>
      </w:r>
      <w:r>
        <w:rPr>
          <w:rFonts w:ascii="Times New Roman" w:hAnsi="Times New Roman" w:cs="Times New Roman"/>
        </w:rPr>
        <w:t>compound</w:t>
      </w:r>
      <w:r>
        <w:rPr>
          <w:rFonts w:ascii="Times New Roman" w:hAnsi="Times New Roman" w:cs="Times New Roman"/>
          <w:spacing w:val="-9"/>
        </w:rPr>
        <w:t xml:space="preserve"> </w:t>
      </w:r>
      <w:r>
        <w:rPr>
          <w:rFonts w:ascii="Times New Roman" w:hAnsi="Times New Roman" w:cs="Times New Roman"/>
        </w:rPr>
        <w:t>scaling</w:t>
      </w:r>
      <w:r>
        <w:rPr>
          <w:rFonts w:ascii="Times New Roman" w:hAnsi="Times New Roman" w:cs="Times New Roman"/>
          <w:spacing w:val="-9"/>
        </w:rPr>
        <w:t xml:space="preserve"> </w:t>
      </w:r>
      <w:r>
        <w:rPr>
          <w:rFonts w:ascii="Times New Roman" w:hAnsi="Times New Roman" w:cs="Times New Roman"/>
        </w:rPr>
        <w:t>approach</w:t>
      </w:r>
      <w:r>
        <w:rPr>
          <w:rFonts w:ascii="Times New Roman" w:hAnsi="Times New Roman" w:cs="Times New Roman"/>
          <w:spacing w:val="-9"/>
        </w:rPr>
        <w:t xml:space="preserve"> </w:t>
      </w:r>
      <w:r>
        <w:rPr>
          <w:rFonts w:ascii="Times New Roman" w:hAnsi="Times New Roman" w:cs="Times New Roman"/>
        </w:rPr>
        <w:t>achieves</w:t>
      </w:r>
      <w:r>
        <w:rPr>
          <w:rFonts w:ascii="Times New Roman" w:hAnsi="Times New Roman" w:cs="Times New Roman"/>
          <w:spacing w:val="-11"/>
        </w:rPr>
        <w:t xml:space="preserve"> </w:t>
      </w:r>
      <w:r>
        <w:rPr>
          <w:rFonts w:ascii="Times New Roman" w:hAnsi="Times New Roman" w:cs="Times New Roman"/>
        </w:rPr>
        <w:t>superior</w:t>
      </w:r>
      <w:r>
        <w:rPr>
          <w:rFonts w:ascii="Times New Roman" w:hAnsi="Times New Roman" w:cs="Times New Roman"/>
          <w:spacing w:val="-8"/>
        </w:rPr>
        <w:t xml:space="preserve"> </w:t>
      </w:r>
      <w:r>
        <w:rPr>
          <w:rFonts w:ascii="Times New Roman" w:hAnsi="Times New Roman" w:cs="Times New Roman"/>
        </w:rPr>
        <w:t>accuracy</w:t>
      </w:r>
      <w:r>
        <w:rPr>
          <w:rFonts w:ascii="Times New Roman" w:hAnsi="Times New Roman" w:cs="Times New Roman"/>
          <w:spacing w:val="-9"/>
        </w:rPr>
        <w:t xml:space="preserve"> </w:t>
      </w:r>
      <w:r>
        <w:rPr>
          <w:rFonts w:ascii="Times New Roman" w:hAnsi="Times New Roman" w:cs="Times New Roman"/>
        </w:rPr>
        <w:t>per</w:t>
      </w:r>
      <w:r>
        <w:rPr>
          <w:rFonts w:ascii="Times New Roman" w:hAnsi="Times New Roman" w:cs="Times New Roman"/>
          <w:spacing w:val="-8"/>
        </w:rPr>
        <w:t xml:space="preserve"> </w:t>
      </w:r>
      <w:r>
        <w:rPr>
          <w:rFonts w:ascii="Times New Roman" w:hAnsi="Times New Roman" w:cs="Times New Roman"/>
        </w:rPr>
        <w:t>unit of</w:t>
      </w:r>
      <w:r>
        <w:rPr>
          <w:rFonts w:ascii="Times New Roman" w:hAnsi="Times New Roman" w:cs="Times New Roman"/>
          <w:spacing w:val="-11"/>
        </w:rPr>
        <w:t xml:space="preserve"> </w:t>
      </w:r>
      <w:r>
        <w:rPr>
          <w:rFonts w:ascii="Times New Roman" w:hAnsi="Times New Roman" w:cs="Times New Roman"/>
        </w:rPr>
        <w:t>computational</w:t>
      </w:r>
      <w:r>
        <w:rPr>
          <w:rFonts w:ascii="Times New Roman" w:hAnsi="Times New Roman" w:cs="Times New Roman"/>
          <w:spacing w:val="-13"/>
        </w:rPr>
        <w:t xml:space="preserve"> </w:t>
      </w:r>
      <w:r>
        <w:rPr>
          <w:rFonts w:ascii="Times New Roman" w:hAnsi="Times New Roman" w:cs="Times New Roman"/>
        </w:rPr>
        <w:t>cost</w:t>
      </w:r>
      <w:r>
        <w:rPr>
          <w:rFonts w:ascii="Times New Roman" w:hAnsi="Times New Roman" w:cs="Times New Roman"/>
          <w:spacing w:val="-11"/>
        </w:rPr>
        <w:t xml:space="preserve"> </w:t>
      </w:r>
      <w:r>
        <w:rPr>
          <w:rFonts w:ascii="Times New Roman" w:hAnsi="Times New Roman" w:cs="Times New Roman"/>
        </w:rPr>
        <w:t>compared</w:t>
      </w:r>
      <w:r>
        <w:rPr>
          <w:rFonts w:ascii="Times New Roman" w:hAnsi="Times New Roman" w:cs="Times New Roman"/>
          <w:spacing w:val="-15"/>
        </w:rPr>
        <w:t xml:space="preserve"> </w:t>
      </w:r>
      <w:r>
        <w:rPr>
          <w:rFonts w:ascii="Times New Roman" w:hAnsi="Times New Roman" w:cs="Times New Roman"/>
        </w:rPr>
        <w:t>to</w:t>
      </w:r>
      <w:r>
        <w:rPr>
          <w:rFonts w:ascii="Times New Roman" w:hAnsi="Times New Roman" w:cs="Times New Roman"/>
          <w:spacing w:val="-15"/>
        </w:rPr>
        <w:t xml:space="preserve"> </w:t>
      </w:r>
      <w:proofErr w:type="spellStart"/>
      <w:r>
        <w:rPr>
          <w:rFonts w:ascii="Times New Roman" w:hAnsi="Times New Roman" w:cs="Times New Roman"/>
        </w:rPr>
        <w:t>ResNet</w:t>
      </w:r>
      <w:proofErr w:type="spellEnd"/>
      <w:r>
        <w:rPr>
          <w:rFonts w:ascii="Times New Roman" w:hAnsi="Times New Roman" w:cs="Times New Roman"/>
          <w:spacing w:val="-14"/>
        </w:rPr>
        <w:t xml:space="preserve"> </w:t>
      </w:r>
      <w:r>
        <w:rPr>
          <w:rFonts w:ascii="Times New Roman" w:hAnsi="Times New Roman" w:cs="Times New Roman"/>
        </w:rPr>
        <w:t>and</w:t>
      </w:r>
      <w:r>
        <w:rPr>
          <w:rFonts w:ascii="Times New Roman" w:hAnsi="Times New Roman" w:cs="Times New Roman"/>
          <w:spacing w:val="-12"/>
        </w:rPr>
        <w:t xml:space="preserve"> </w:t>
      </w:r>
      <w:r>
        <w:rPr>
          <w:rFonts w:ascii="Times New Roman" w:hAnsi="Times New Roman" w:cs="Times New Roman"/>
        </w:rPr>
        <w:t>VGG</w:t>
      </w:r>
      <w:r>
        <w:rPr>
          <w:rFonts w:ascii="Times New Roman" w:hAnsi="Times New Roman" w:cs="Times New Roman"/>
          <w:spacing w:val="-13"/>
        </w:rPr>
        <w:t xml:space="preserve"> </w:t>
      </w:r>
      <w:r>
        <w:rPr>
          <w:rFonts w:ascii="Times New Roman" w:hAnsi="Times New Roman" w:cs="Times New Roman"/>
        </w:rPr>
        <w:t>architectures.</w:t>
      </w:r>
      <w:r>
        <w:rPr>
          <w:rFonts w:ascii="Times New Roman" w:hAnsi="Times New Roman" w:cs="Times New Roman"/>
          <w:spacing w:val="-7"/>
        </w:rPr>
        <w:t xml:space="preserve"> </w:t>
      </w:r>
      <w:r>
        <w:rPr>
          <w:rFonts w:ascii="Times New Roman" w:hAnsi="Times New Roman" w:cs="Times New Roman"/>
        </w:rPr>
        <w:t>The</w:t>
      </w:r>
      <w:r>
        <w:rPr>
          <w:rFonts w:ascii="Times New Roman" w:hAnsi="Times New Roman" w:cs="Times New Roman"/>
          <w:spacing w:val="-15"/>
        </w:rPr>
        <w:t xml:space="preserve"> </w:t>
      </w:r>
      <w:r>
        <w:rPr>
          <w:rFonts w:ascii="Times New Roman" w:hAnsi="Times New Roman" w:cs="Times New Roman"/>
        </w:rPr>
        <w:t>final</w:t>
      </w:r>
      <w:r>
        <w:rPr>
          <w:rFonts w:ascii="Times New Roman" w:hAnsi="Times New Roman" w:cs="Times New Roman"/>
          <w:spacing w:val="-13"/>
        </w:rPr>
        <w:t xml:space="preserve"> </w:t>
      </w:r>
      <w:r>
        <w:rPr>
          <w:rFonts w:ascii="Times New Roman" w:hAnsi="Times New Roman" w:cs="Times New Roman"/>
        </w:rPr>
        <w:t>fully-connected</w:t>
      </w:r>
      <w:r>
        <w:rPr>
          <w:rFonts w:ascii="Times New Roman" w:hAnsi="Times New Roman" w:cs="Times New Roman"/>
          <w:spacing w:val="-13"/>
        </w:rPr>
        <w:t xml:space="preserve"> </w:t>
      </w:r>
      <w:r>
        <w:rPr>
          <w:rFonts w:ascii="Times New Roman" w:hAnsi="Times New Roman" w:cs="Times New Roman"/>
        </w:rPr>
        <w:t xml:space="preserve">layer is replaced with a breed-specific classification head: a global average pooling layer followed by dropout (p=0.4), a dense layer of 512 units with </w:t>
      </w:r>
      <w:proofErr w:type="spellStart"/>
      <w:r>
        <w:rPr>
          <w:rFonts w:ascii="Times New Roman" w:hAnsi="Times New Roman" w:cs="Times New Roman"/>
        </w:rPr>
        <w:t>ReLU</w:t>
      </w:r>
      <w:proofErr w:type="spellEnd"/>
      <w:r>
        <w:rPr>
          <w:rFonts w:ascii="Times New Roman" w:hAnsi="Times New Roman" w:cs="Times New Roman"/>
        </w:rPr>
        <w:t xml:space="preserve"> activation and batch normalization, and a </w:t>
      </w:r>
      <w:proofErr w:type="spellStart"/>
      <w:r>
        <w:rPr>
          <w:rFonts w:ascii="Times New Roman" w:hAnsi="Times New Roman" w:cs="Times New Roman"/>
        </w:rPr>
        <w:t>softmax</w:t>
      </w:r>
      <w:proofErr w:type="spellEnd"/>
      <w:r>
        <w:rPr>
          <w:rFonts w:ascii="Times New Roman" w:hAnsi="Times New Roman" w:cs="Times New Roman"/>
        </w:rPr>
        <w:t xml:space="preserve"> output layer with neurons equal to the number of breed classes.</w:t>
      </w:r>
    </w:p>
    <w:p w14:paraId="24184145" w14:textId="77777777" w:rsidR="001B69B0" w:rsidRDefault="00431564">
      <w:pPr>
        <w:pStyle w:val="Heading4"/>
        <w:jc w:val="both"/>
        <w:rPr>
          <w:rFonts w:ascii="Times New Roman" w:hAnsi="Times New Roman" w:cs="Times New Roman"/>
        </w:rPr>
      </w:pPr>
      <w:r>
        <w:rPr>
          <w:rFonts w:ascii="Times New Roman" w:hAnsi="Times New Roman" w:cs="Times New Roman"/>
        </w:rPr>
        <w:t>Secondary</w:t>
      </w:r>
      <w:r>
        <w:rPr>
          <w:rFonts w:ascii="Times New Roman" w:hAnsi="Times New Roman" w:cs="Times New Roman"/>
          <w:spacing w:val="-5"/>
        </w:rPr>
        <w:t xml:space="preserve"> </w:t>
      </w:r>
      <w:r>
        <w:rPr>
          <w:rFonts w:ascii="Times New Roman" w:hAnsi="Times New Roman" w:cs="Times New Roman"/>
        </w:rPr>
        <w:t>Model</w:t>
      </w:r>
      <w:r>
        <w:rPr>
          <w:rFonts w:ascii="Times New Roman" w:hAnsi="Times New Roman" w:cs="Times New Roman"/>
          <w:spacing w:val="-5"/>
        </w:rPr>
        <w:t xml:space="preserve"> </w:t>
      </w:r>
      <w:r>
        <w:rPr>
          <w:rFonts w:ascii="Times New Roman" w:hAnsi="Times New Roman" w:cs="Times New Roman"/>
        </w:rPr>
        <w:t>-</w:t>
      </w:r>
      <w:r>
        <w:rPr>
          <w:rFonts w:ascii="Times New Roman" w:hAnsi="Times New Roman" w:cs="Times New Roman"/>
          <w:spacing w:val="-3"/>
        </w:rPr>
        <w:t xml:space="preserve"> </w:t>
      </w:r>
      <w:r>
        <w:rPr>
          <w:rFonts w:ascii="Times New Roman" w:hAnsi="Times New Roman" w:cs="Times New Roman"/>
        </w:rPr>
        <w:t>Swin</w:t>
      </w:r>
      <w:r>
        <w:rPr>
          <w:rFonts w:ascii="Times New Roman" w:hAnsi="Times New Roman" w:cs="Times New Roman"/>
          <w:spacing w:val="-7"/>
        </w:rPr>
        <w:t xml:space="preserve"> </w:t>
      </w:r>
      <w:r>
        <w:rPr>
          <w:rFonts w:ascii="Times New Roman" w:hAnsi="Times New Roman" w:cs="Times New Roman"/>
          <w:spacing w:val="-2"/>
        </w:rPr>
        <w:t>Transformer:</w:t>
      </w:r>
    </w:p>
    <w:p w14:paraId="24184146" w14:textId="77777777" w:rsidR="001B69B0" w:rsidRDefault="001B69B0">
      <w:pPr>
        <w:pStyle w:val="Heading4"/>
        <w:jc w:val="bot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147" w14:textId="77777777" w:rsidR="001B69B0" w:rsidRDefault="00431564">
      <w:pPr>
        <w:pStyle w:val="BodyText"/>
        <w:spacing w:before="81" w:line="360" w:lineRule="auto"/>
        <w:ind w:right="971"/>
        <w:jc w:val="both"/>
        <w:rPr>
          <w:rFonts w:ascii="Times New Roman" w:hAnsi="Times New Roman" w:cs="Times New Roman"/>
        </w:rPr>
      </w:pPr>
      <w:r>
        <w:rPr>
          <w:rFonts w:ascii="Times New Roman" w:hAnsi="Times New Roman" w:cs="Times New Roman"/>
        </w:rPr>
        <w:lastRenderedPageBreak/>
        <w:t>The Swin Transformer handles long-range spatial dependencies particularly well, making it effective for cases where the discriminative cues are distributed across different parts of the animal's body (e.g., horn shape relative to hump position). The hierarchical, shifted-window attention</w:t>
      </w:r>
      <w:r>
        <w:rPr>
          <w:rFonts w:ascii="Times New Roman" w:hAnsi="Times New Roman" w:cs="Times New Roman"/>
          <w:spacing w:val="-16"/>
        </w:rPr>
        <w:t xml:space="preserve"> </w:t>
      </w:r>
      <w:r>
        <w:rPr>
          <w:rFonts w:ascii="Times New Roman" w:hAnsi="Times New Roman" w:cs="Times New Roman"/>
        </w:rPr>
        <w:t>mechanism</w:t>
      </w:r>
      <w:r>
        <w:rPr>
          <w:rFonts w:ascii="Times New Roman" w:hAnsi="Times New Roman" w:cs="Times New Roman"/>
          <w:spacing w:val="-15"/>
        </w:rPr>
        <w:t xml:space="preserve"> </w:t>
      </w:r>
      <w:r>
        <w:rPr>
          <w:rFonts w:ascii="Times New Roman" w:hAnsi="Times New Roman" w:cs="Times New Roman"/>
        </w:rPr>
        <w:t>provides</w:t>
      </w:r>
      <w:r>
        <w:rPr>
          <w:rFonts w:ascii="Times New Roman" w:hAnsi="Times New Roman" w:cs="Times New Roman"/>
          <w:spacing w:val="-15"/>
        </w:rPr>
        <w:t xml:space="preserve"> </w:t>
      </w:r>
      <w:r>
        <w:rPr>
          <w:rFonts w:ascii="Times New Roman" w:hAnsi="Times New Roman" w:cs="Times New Roman"/>
        </w:rPr>
        <w:t>efficient</w:t>
      </w:r>
      <w:r>
        <w:rPr>
          <w:rFonts w:ascii="Times New Roman" w:hAnsi="Times New Roman" w:cs="Times New Roman"/>
          <w:spacing w:val="-16"/>
        </w:rPr>
        <w:t xml:space="preserve"> </w:t>
      </w:r>
      <w:r>
        <w:rPr>
          <w:rFonts w:ascii="Times New Roman" w:hAnsi="Times New Roman" w:cs="Times New Roman"/>
        </w:rPr>
        <w:t>processing</w:t>
      </w:r>
      <w:r>
        <w:rPr>
          <w:rFonts w:ascii="Times New Roman" w:hAnsi="Times New Roman" w:cs="Times New Roman"/>
          <w:spacing w:val="-15"/>
        </w:rPr>
        <w:t xml:space="preserve"> </w:t>
      </w:r>
      <w:r>
        <w:rPr>
          <w:rFonts w:ascii="Times New Roman" w:hAnsi="Times New Roman" w:cs="Times New Roman"/>
        </w:rPr>
        <w:t>of</w:t>
      </w:r>
      <w:r>
        <w:rPr>
          <w:rFonts w:ascii="Times New Roman" w:hAnsi="Times New Roman" w:cs="Times New Roman"/>
          <w:spacing w:val="-15"/>
        </w:rPr>
        <w:t xml:space="preserve"> </w:t>
      </w:r>
      <w:r>
        <w:rPr>
          <w:rFonts w:ascii="Times New Roman" w:hAnsi="Times New Roman" w:cs="Times New Roman"/>
        </w:rPr>
        <w:t>high-resolution</w:t>
      </w:r>
      <w:r>
        <w:rPr>
          <w:rFonts w:ascii="Times New Roman" w:hAnsi="Times New Roman" w:cs="Times New Roman"/>
          <w:spacing w:val="-15"/>
        </w:rPr>
        <w:t xml:space="preserve"> </w:t>
      </w:r>
      <w:r>
        <w:rPr>
          <w:rFonts w:ascii="Times New Roman" w:hAnsi="Times New Roman" w:cs="Times New Roman"/>
        </w:rPr>
        <w:t>images</w:t>
      </w:r>
      <w:r>
        <w:rPr>
          <w:rFonts w:ascii="Times New Roman" w:hAnsi="Times New Roman" w:cs="Times New Roman"/>
          <w:spacing w:val="-16"/>
        </w:rPr>
        <w:t xml:space="preserve"> </w:t>
      </w:r>
      <w:r>
        <w:rPr>
          <w:rFonts w:ascii="Times New Roman" w:hAnsi="Times New Roman" w:cs="Times New Roman"/>
        </w:rPr>
        <w:t>while</w:t>
      </w:r>
      <w:r>
        <w:rPr>
          <w:rFonts w:ascii="Times New Roman" w:hAnsi="Times New Roman" w:cs="Times New Roman"/>
          <w:spacing w:val="-15"/>
        </w:rPr>
        <w:t xml:space="preserve"> </w:t>
      </w:r>
      <w:r>
        <w:rPr>
          <w:rFonts w:ascii="Times New Roman" w:hAnsi="Times New Roman" w:cs="Times New Roman"/>
        </w:rPr>
        <w:t>preserving</w:t>
      </w:r>
      <w:r>
        <w:rPr>
          <w:rFonts w:ascii="Times New Roman" w:hAnsi="Times New Roman" w:cs="Times New Roman"/>
          <w:spacing w:val="-15"/>
        </w:rPr>
        <w:t xml:space="preserve"> </w:t>
      </w:r>
      <w:r>
        <w:rPr>
          <w:rFonts w:ascii="Times New Roman" w:hAnsi="Times New Roman" w:cs="Times New Roman"/>
        </w:rPr>
        <w:t>fine- grained spatial information.</w:t>
      </w:r>
    </w:p>
    <w:p w14:paraId="24184148" w14:textId="77777777" w:rsidR="001B69B0" w:rsidRDefault="00431564">
      <w:pPr>
        <w:pStyle w:val="Heading4"/>
        <w:spacing w:before="182"/>
        <w:jc w:val="both"/>
        <w:rPr>
          <w:rFonts w:ascii="Times New Roman" w:hAnsi="Times New Roman" w:cs="Times New Roman"/>
        </w:rPr>
      </w:pPr>
      <w:r>
        <w:rPr>
          <w:rFonts w:ascii="Times New Roman" w:hAnsi="Times New Roman" w:cs="Times New Roman"/>
        </w:rPr>
        <w:t>Tertiary</w:t>
      </w:r>
      <w:r>
        <w:rPr>
          <w:rFonts w:ascii="Times New Roman" w:hAnsi="Times New Roman" w:cs="Times New Roman"/>
          <w:spacing w:val="-8"/>
        </w:rPr>
        <w:t xml:space="preserve"> </w:t>
      </w:r>
      <w:r>
        <w:rPr>
          <w:rFonts w:ascii="Times New Roman" w:hAnsi="Times New Roman" w:cs="Times New Roman"/>
        </w:rPr>
        <w:t>Model</w:t>
      </w:r>
      <w:r>
        <w:rPr>
          <w:rFonts w:ascii="Times New Roman" w:hAnsi="Times New Roman" w:cs="Times New Roman"/>
          <w:spacing w:val="-5"/>
        </w:rPr>
        <w:t xml:space="preserve"> </w:t>
      </w:r>
      <w:r>
        <w:rPr>
          <w:rFonts w:ascii="Times New Roman" w:hAnsi="Times New Roman" w:cs="Times New Roman"/>
        </w:rPr>
        <w:t>-</w:t>
      </w:r>
      <w:r>
        <w:rPr>
          <w:rFonts w:ascii="Times New Roman" w:hAnsi="Times New Roman" w:cs="Times New Roman"/>
          <w:spacing w:val="-8"/>
        </w:rPr>
        <w:t xml:space="preserve"> </w:t>
      </w:r>
      <w:r>
        <w:rPr>
          <w:rFonts w:ascii="Times New Roman" w:hAnsi="Times New Roman" w:cs="Times New Roman"/>
        </w:rPr>
        <w:t>MobileNetV3</w:t>
      </w:r>
      <w:r>
        <w:rPr>
          <w:rFonts w:ascii="Times New Roman" w:hAnsi="Times New Roman" w:cs="Times New Roman"/>
          <w:spacing w:val="-5"/>
        </w:rPr>
        <w:t xml:space="preserve"> </w:t>
      </w:r>
      <w:r>
        <w:rPr>
          <w:rFonts w:ascii="Times New Roman" w:hAnsi="Times New Roman" w:cs="Times New Roman"/>
          <w:spacing w:val="-2"/>
        </w:rPr>
        <w:t>(Lightweight):</w:t>
      </w:r>
    </w:p>
    <w:p w14:paraId="24184149" w14:textId="77777777" w:rsidR="001B69B0" w:rsidRDefault="00431564">
      <w:pPr>
        <w:pStyle w:val="BodyText"/>
        <w:spacing w:before="78" w:line="360" w:lineRule="auto"/>
        <w:ind w:right="973"/>
        <w:jc w:val="both"/>
        <w:rPr>
          <w:rFonts w:ascii="Times New Roman" w:hAnsi="Times New Roman" w:cs="Times New Roman"/>
        </w:rPr>
      </w:pPr>
      <w:r>
        <w:rPr>
          <w:rFonts w:ascii="Times New Roman" w:hAnsi="Times New Roman" w:cs="Times New Roman"/>
        </w:rPr>
        <w:t>MobileNetV3</w:t>
      </w:r>
      <w:r>
        <w:rPr>
          <w:rFonts w:ascii="Times New Roman" w:hAnsi="Times New Roman" w:cs="Times New Roman"/>
          <w:spacing w:val="-10"/>
        </w:rPr>
        <w:t xml:space="preserve"> </w:t>
      </w:r>
      <w:r>
        <w:rPr>
          <w:rFonts w:ascii="Times New Roman" w:hAnsi="Times New Roman" w:cs="Times New Roman"/>
        </w:rPr>
        <w:t>serves</w:t>
      </w:r>
      <w:r>
        <w:rPr>
          <w:rFonts w:ascii="Times New Roman" w:hAnsi="Times New Roman" w:cs="Times New Roman"/>
          <w:spacing w:val="-9"/>
        </w:rPr>
        <w:t xml:space="preserve"> </w:t>
      </w:r>
      <w:r>
        <w:rPr>
          <w:rFonts w:ascii="Times New Roman" w:hAnsi="Times New Roman" w:cs="Times New Roman"/>
        </w:rPr>
        <w:t>as</w:t>
      </w:r>
      <w:r>
        <w:rPr>
          <w:rFonts w:ascii="Times New Roman" w:hAnsi="Times New Roman" w:cs="Times New Roman"/>
          <w:spacing w:val="-12"/>
        </w:rPr>
        <w:t xml:space="preserve"> </w:t>
      </w:r>
      <w:r>
        <w:rPr>
          <w:rFonts w:ascii="Times New Roman" w:hAnsi="Times New Roman" w:cs="Times New Roman"/>
        </w:rPr>
        <w:t>the</w:t>
      </w:r>
      <w:r>
        <w:rPr>
          <w:rFonts w:ascii="Times New Roman" w:hAnsi="Times New Roman" w:cs="Times New Roman"/>
          <w:spacing w:val="-10"/>
        </w:rPr>
        <w:t xml:space="preserve"> </w:t>
      </w:r>
      <w:r>
        <w:rPr>
          <w:rFonts w:ascii="Times New Roman" w:hAnsi="Times New Roman" w:cs="Times New Roman"/>
        </w:rPr>
        <w:t>mobile-optimized</w:t>
      </w:r>
      <w:r>
        <w:rPr>
          <w:rFonts w:ascii="Times New Roman" w:hAnsi="Times New Roman" w:cs="Times New Roman"/>
          <w:spacing w:val="-13"/>
        </w:rPr>
        <w:t xml:space="preserve"> </w:t>
      </w:r>
      <w:r>
        <w:rPr>
          <w:rFonts w:ascii="Times New Roman" w:hAnsi="Times New Roman" w:cs="Times New Roman"/>
        </w:rPr>
        <w:t>fallback</w:t>
      </w:r>
      <w:r>
        <w:rPr>
          <w:rFonts w:ascii="Times New Roman" w:hAnsi="Times New Roman" w:cs="Times New Roman"/>
          <w:spacing w:val="-9"/>
        </w:rPr>
        <w:t xml:space="preserve"> </w:t>
      </w:r>
      <w:r>
        <w:rPr>
          <w:rFonts w:ascii="Times New Roman" w:hAnsi="Times New Roman" w:cs="Times New Roman"/>
        </w:rPr>
        <w:t>model,</w:t>
      </w:r>
      <w:r>
        <w:rPr>
          <w:rFonts w:ascii="Times New Roman" w:hAnsi="Times New Roman" w:cs="Times New Roman"/>
          <w:spacing w:val="-8"/>
        </w:rPr>
        <w:t xml:space="preserve"> </w:t>
      </w:r>
      <w:r>
        <w:rPr>
          <w:rFonts w:ascii="Times New Roman" w:hAnsi="Times New Roman" w:cs="Times New Roman"/>
        </w:rPr>
        <w:t>converted</w:t>
      </w:r>
      <w:r>
        <w:rPr>
          <w:rFonts w:ascii="Times New Roman" w:hAnsi="Times New Roman" w:cs="Times New Roman"/>
          <w:spacing w:val="-13"/>
        </w:rPr>
        <w:t xml:space="preserve"> </w:t>
      </w:r>
      <w:r>
        <w:rPr>
          <w:rFonts w:ascii="Times New Roman" w:hAnsi="Times New Roman" w:cs="Times New Roman"/>
        </w:rPr>
        <w:t>to</w:t>
      </w:r>
      <w:r>
        <w:rPr>
          <w:rFonts w:ascii="Times New Roman" w:hAnsi="Times New Roman" w:cs="Times New Roman"/>
          <w:spacing w:val="-12"/>
        </w:rPr>
        <w:t xml:space="preserve"> </w:t>
      </w:r>
      <w:r>
        <w:rPr>
          <w:rFonts w:ascii="Times New Roman" w:hAnsi="Times New Roman" w:cs="Times New Roman"/>
        </w:rPr>
        <w:t>TensorFlow</w:t>
      </w:r>
      <w:r>
        <w:rPr>
          <w:rFonts w:ascii="Times New Roman" w:hAnsi="Times New Roman" w:cs="Times New Roman"/>
          <w:spacing w:val="-11"/>
        </w:rPr>
        <w:t xml:space="preserve"> </w:t>
      </w:r>
      <w:r>
        <w:rPr>
          <w:rFonts w:ascii="Times New Roman" w:hAnsi="Times New Roman" w:cs="Times New Roman"/>
        </w:rPr>
        <w:t>Lite</w:t>
      </w:r>
      <w:r>
        <w:rPr>
          <w:rFonts w:ascii="Times New Roman" w:hAnsi="Times New Roman" w:cs="Times New Roman"/>
          <w:spacing w:val="-12"/>
        </w:rPr>
        <w:t xml:space="preserve"> </w:t>
      </w:r>
      <w:r>
        <w:rPr>
          <w:rFonts w:ascii="Times New Roman" w:hAnsi="Times New Roman" w:cs="Times New Roman"/>
        </w:rPr>
        <w:t>format for on-device inference. While slightly lower in accuracy than EfficientNetB3, it achieves under 50ms</w:t>
      </w:r>
      <w:r>
        <w:rPr>
          <w:rFonts w:ascii="Times New Roman" w:hAnsi="Times New Roman" w:cs="Times New Roman"/>
          <w:spacing w:val="-15"/>
        </w:rPr>
        <w:t xml:space="preserve"> </w:t>
      </w:r>
      <w:r>
        <w:rPr>
          <w:rFonts w:ascii="Times New Roman" w:hAnsi="Times New Roman" w:cs="Times New Roman"/>
        </w:rPr>
        <w:t>inference</w:t>
      </w:r>
      <w:r>
        <w:rPr>
          <w:rFonts w:ascii="Times New Roman" w:hAnsi="Times New Roman" w:cs="Times New Roman"/>
          <w:spacing w:val="-15"/>
        </w:rPr>
        <w:t xml:space="preserve"> </w:t>
      </w:r>
      <w:r>
        <w:rPr>
          <w:rFonts w:ascii="Times New Roman" w:hAnsi="Times New Roman" w:cs="Times New Roman"/>
        </w:rPr>
        <w:t>time</w:t>
      </w:r>
      <w:r>
        <w:rPr>
          <w:rFonts w:ascii="Times New Roman" w:hAnsi="Times New Roman" w:cs="Times New Roman"/>
          <w:spacing w:val="-15"/>
        </w:rPr>
        <w:t xml:space="preserve"> </w:t>
      </w:r>
      <w:r>
        <w:rPr>
          <w:rFonts w:ascii="Times New Roman" w:hAnsi="Times New Roman" w:cs="Times New Roman"/>
        </w:rPr>
        <w:t>on</w:t>
      </w:r>
      <w:r>
        <w:rPr>
          <w:rFonts w:ascii="Times New Roman" w:hAnsi="Times New Roman" w:cs="Times New Roman"/>
          <w:spacing w:val="-16"/>
        </w:rPr>
        <w:t xml:space="preserve"> </w:t>
      </w:r>
      <w:r>
        <w:rPr>
          <w:rFonts w:ascii="Times New Roman" w:hAnsi="Times New Roman" w:cs="Times New Roman"/>
        </w:rPr>
        <w:t>mid-range</w:t>
      </w:r>
      <w:r>
        <w:rPr>
          <w:rFonts w:ascii="Times New Roman" w:hAnsi="Times New Roman" w:cs="Times New Roman"/>
          <w:spacing w:val="-14"/>
        </w:rPr>
        <w:t xml:space="preserve"> </w:t>
      </w:r>
      <w:r>
        <w:rPr>
          <w:rFonts w:ascii="Times New Roman" w:hAnsi="Times New Roman" w:cs="Times New Roman"/>
        </w:rPr>
        <w:t>Android</w:t>
      </w:r>
      <w:r>
        <w:rPr>
          <w:rFonts w:ascii="Times New Roman" w:hAnsi="Times New Roman" w:cs="Times New Roman"/>
          <w:spacing w:val="-12"/>
        </w:rPr>
        <w:t xml:space="preserve"> </w:t>
      </w:r>
      <w:r>
        <w:rPr>
          <w:rFonts w:ascii="Times New Roman" w:hAnsi="Times New Roman" w:cs="Times New Roman"/>
        </w:rPr>
        <w:t>devices,</w:t>
      </w:r>
      <w:r>
        <w:rPr>
          <w:rFonts w:ascii="Times New Roman" w:hAnsi="Times New Roman" w:cs="Times New Roman"/>
          <w:spacing w:val="-14"/>
        </w:rPr>
        <w:t xml:space="preserve"> </w:t>
      </w:r>
      <w:r>
        <w:rPr>
          <w:rFonts w:ascii="Times New Roman" w:hAnsi="Times New Roman" w:cs="Times New Roman"/>
        </w:rPr>
        <w:t>enabling</w:t>
      </w:r>
      <w:r>
        <w:rPr>
          <w:rFonts w:ascii="Times New Roman" w:hAnsi="Times New Roman" w:cs="Times New Roman"/>
          <w:spacing w:val="-13"/>
        </w:rPr>
        <w:t xml:space="preserve"> </w:t>
      </w:r>
      <w:r>
        <w:rPr>
          <w:rFonts w:ascii="Times New Roman" w:hAnsi="Times New Roman" w:cs="Times New Roman"/>
        </w:rPr>
        <w:t>real-time</w:t>
      </w:r>
      <w:r>
        <w:rPr>
          <w:rFonts w:ascii="Times New Roman" w:hAnsi="Times New Roman" w:cs="Times New Roman"/>
          <w:spacing w:val="-15"/>
        </w:rPr>
        <w:t xml:space="preserve"> </w:t>
      </w:r>
      <w:r>
        <w:rPr>
          <w:rFonts w:ascii="Times New Roman" w:hAnsi="Times New Roman" w:cs="Times New Roman"/>
        </w:rPr>
        <w:t>breed</w:t>
      </w:r>
      <w:r>
        <w:rPr>
          <w:rFonts w:ascii="Times New Roman" w:hAnsi="Times New Roman" w:cs="Times New Roman"/>
          <w:spacing w:val="-13"/>
        </w:rPr>
        <w:t xml:space="preserve"> </w:t>
      </w:r>
      <w:r>
        <w:rPr>
          <w:rFonts w:ascii="Times New Roman" w:hAnsi="Times New Roman" w:cs="Times New Roman"/>
        </w:rPr>
        <w:t>identification</w:t>
      </w:r>
      <w:r>
        <w:rPr>
          <w:rFonts w:ascii="Times New Roman" w:hAnsi="Times New Roman" w:cs="Times New Roman"/>
          <w:spacing w:val="-13"/>
        </w:rPr>
        <w:t xml:space="preserve"> </w:t>
      </w:r>
      <w:r>
        <w:rPr>
          <w:rFonts w:ascii="Times New Roman" w:hAnsi="Times New Roman" w:cs="Times New Roman"/>
        </w:rPr>
        <w:t>without internet connectivity.</w:t>
      </w:r>
    </w:p>
    <w:p w14:paraId="2418414A" w14:textId="77777777" w:rsidR="001B69B0" w:rsidRDefault="00431564">
      <w:pPr>
        <w:pStyle w:val="BodyText"/>
        <w:spacing w:before="81" w:line="360" w:lineRule="auto"/>
        <w:ind w:right="976"/>
        <w:jc w:val="both"/>
        <w:rPr>
          <w:rFonts w:ascii="Times New Roman" w:hAnsi="Times New Roman" w:cs="Times New Roman"/>
        </w:rPr>
      </w:pPr>
      <w:r>
        <w:rPr>
          <w:rFonts w:ascii="Times New Roman" w:hAnsi="Times New Roman" w:cs="Times New Roman"/>
        </w:rPr>
        <w:t xml:space="preserve">The ensemble decision is made by averaging the </w:t>
      </w:r>
      <w:proofErr w:type="spellStart"/>
      <w:r>
        <w:rPr>
          <w:rFonts w:ascii="Times New Roman" w:hAnsi="Times New Roman" w:cs="Times New Roman"/>
        </w:rPr>
        <w:t>softmax</w:t>
      </w:r>
      <w:proofErr w:type="spellEnd"/>
      <w:r>
        <w:rPr>
          <w:rFonts w:ascii="Times New Roman" w:hAnsi="Times New Roman" w:cs="Times New Roman"/>
        </w:rPr>
        <w:t xml:space="preserve"> probability vectors from the primary and secondary models, with the primary model weighted at 0.6 and the secondary at 0.4 based on validation set performance.</w:t>
      </w:r>
    </w:p>
    <w:p w14:paraId="2418414B" w14:textId="77777777" w:rsidR="001B69B0" w:rsidRDefault="001B69B0">
      <w:pPr>
        <w:pStyle w:val="BodyText"/>
        <w:ind w:left="0"/>
        <w:rPr>
          <w:rFonts w:ascii="Times New Roman" w:hAnsi="Times New Roman" w:cs="Times New Roman"/>
        </w:rPr>
      </w:pPr>
    </w:p>
    <w:p w14:paraId="2418414C" w14:textId="77777777" w:rsidR="001B69B0" w:rsidRDefault="001B69B0">
      <w:pPr>
        <w:pStyle w:val="BodyText"/>
        <w:spacing w:before="67"/>
        <w:ind w:left="0"/>
        <w:rPr>
          <w:rFonts w:ascii="Times New Roman" w:hAnsi="Times New Roman" w:cs="Times New Roman"/>
        </w:rPr>
      </w:pPr>
    </w:p>
    <w:p w14:paraId="2418414D" w14:textId="77777777" w:rsidR="001B69B0" w:rsidRDefault="00431564">
      <w:pPr>
        <w:pStyle w:val="Heading3"/>
        <w:numPr>
          <w:ilvl w:val="1"/>
          <w:numId w:val="7"/>
        </w:numPr>
        <w:tabs>
          <w:tab w:val="left" w:pos="527"/>
        </w:tabs>
        <w:ind w:left="527" w:hanging="400"/>
        <w:rPr>
          <w:rFonts w:ascii="Times New Roman" w:hAnsi="Times New Roman" w:cs="Times New Roman"/>
        </w:rPr>
      </w:pPr>
      <w:bookmarkStart w:id="15" w:name="_Toc1062"/>
      <w:r>
        <w:rPr>
          <w:rFonts w:ascii="Times New Roman" w:hAnsi="Times New Roman" w:cs="Times New Roman"/>
        </w:rPr>
        <w:t>Data</w:t>
      </w:r>
      <w:r>
        <w:rPr>
          <w:rFonts w:ascii="Times New Roman" w:hAnsi="Times New Roman" w:cs="Times New Roman"/>
          <w:spacing w:val="-7"/>
        </w:rPr>
        <w:t xml:space="preserve"> </w:t>
      </w:r>
      <w:r>
        <w:rPr>
          <w:rFonts w:ascii="Times New Roman" w:hAnsi="Times New Roman" w:cs="Times New Roman"/>
        </w:rPr>
        <w:t>Pipeline</w:t>
      </w:r>
      <w:r>
        <w:rPr>
          <w:rFonts w:ascii="Times New Roman" w:hAnsi="Times New Roman" w:cs="Times New Roman"/>
          <w:spacing w:val="-3"/>
        </w:rPr>
        <w:t xml:space="preserve"> </w:t>
      </w:r>
      <w:r>
        <w:rPr>
          <w:rFonts w:ascii="Times New Roman" w:hAnsi="Times New Roman" w:cs="Times New Roman"/>
          <w:spacing w:val="-2"/>
        </w:rPr>
        <w:t>Architecture</w:t>
      </w:r>
      <w:bookmarkEnd w:id="15"/>
    </w:p>
    <w:p w14:paraId="2418414E" w14:textId="77777777" w:rsidR="001B69B0" w:rsidRDefault="00431564">
      <w:pPr>
        <w:pStyle w:val="BodyText"/>
        <w:spacing w:before="120" w:line="360" w:lineRule="auto"/>
        <w:ind w:right="970"/>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data</w:t>
      </w:r>
      <w:r>
        <w:rPr>
          <w:rFonts w:ascii="Times New Roman" w:hAnsi="Times New Roman" w:cs="Times New Roman"/>
          <w:spacing w:val="-6"/>
        </w:rPr>
        <w:t xml:space="preserve"> </w:t>
      </w:r>
      <w:r>
        <w:rPr>
          <w:rFonts w:ascii="Times New Roman" w:hAnsi="Times New Roman" w:cs="Times New Roman"/>
        </w:rPr>
        <w:t>ingestion</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6"/>
        </w:rPr>
        <w:t xml:space="preserve"> </w:t>
      </w:r>
      <w:r>
        <w:rPr>
          <w:rFonts w:ascii="Times New Roman" w:hAnsi="Times New Roman" w:cs="Times New Roman"/>
        </w:rPr>
        <w:t>preprocessing</w:t>
      </w:r>
      <w:r>
        <w:rPr>
          <w:rFonts w:ascii="Times New Roman" w:hAnsi="Times New Roman" w:cs="Times New Roman"/>
          <w:spacing w:val="-7"/>
        </w:rPr>
        <w:t xml:space="preserve"> </w:t>
      </w:r>
      <w:r>
        <w:rPr>
          <w:rFonts w:ascii="Times New Roman" w:hAnsi="Times New Roman" w:cs="Times New Roman"/>
        </w:rPr>
        <w:t>pipeline</w:t>
      </w:r>
      <w:r>
        <w:rPr>
          <w:rFonts w:ascii="Times New Roman" w:hAnsi="Times New Roman" w:cs="Times New Roman"/>
          <w:spacing w:val="-5"/>
        </w:rPr>
        <w:t xml:space="preserve"> </w:t>
      </w:r>
      <w:r>
        <w:rPr>
          <w:rFonts w:ascii="Times New Roman" w:hAnsi="Times New Roman" w:cs="Times New Roman"/>
        </w:rPr>
        <w:t>is</w:t>
      </w:r>
      <w:r>
        <w:rPr>
          <w:rFonts w:ascii="Times New Roman" w:hAnsi="Times New Roman" w:cs="Times New Roman"/>
          <w:spacing w:val="-6"/>
        </w:rPr>
        <w:t xml:space="preserve"> </w:t>
      </w:r>
      <w:r>
        <w:rPr>
          <w:rFonts w:ascii="Times New Roman" w:hAnsi="Times New Roman" w:cs="Times New Roman"/>
        </w:rPr>
        <w:t>designed</w:t>
      </w:r>
      <w:r>
        <w:rPr>
          <w:rFonts w:ascii="Times New Roman" w:hAnsi="Times New Roman" w:cs="Times New Roman"/>
          <w:spacing w:val="-5"/>
        </w:rPr>
        <w:t xml:space="preserve"> </w:t>
      </w:r>
      <w:r>
        <w:rPr>
          <w:rFonts w:ascii="Times New Roman" w:hAnsi="Times New Roman" w:cs="Times New Roman"/>
        </w:rPr>
        <w:t>to</w:t>
      </w:r>
      <w:r>
        <w:rPr>
          <w:rFonts w:ascii="Times New Roman" w:hAnsi="Times New Roman" w:cs="Times New Roman"/>
          <w:spacing w:val="-6"/>
        </w:rPr>
        <w:t xml:space="preserve"> </w:t>
      </w:r>
      <w:r>
        <w:rPr>
          <w:rFonts w:ascii="Times New Roman" w:hAnsi="Times New Roman" w:cs="Times New Roman"/>
        </w:rPr>
        <w:t>handle</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7"/>
        </w:rPr>
        <w:t xml:space="preserve"> </w:t>
      </w:r>
      <w:r>
        <w:rPr>
          <w:rFonts w:ascii="Times New Roman" w:hAnsi="Times New Roman" w:cs="Times New Roman"/>
        </w:rPr>
        <w:t>diversity</w:t>
      </w:r>
      <w:r>
        <w:rPr>
          <w:rFonts w:ascii="Times New Roman" w:hAnsi="Times New Roman" w:cs="Times New Roman"/>
          <w:spacing w:val="-6"/>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image</w:t>
      </w:r>
      <w:r>
        <w:rPr>
          <w:rFonts w:ascii="Times New Roman" w:hAnsi="Times New Roman" w:cs="Times New Roman"/>
          <w:spacing w:val="-5"/>
        </w:rPr>
        <w:t xml:space="preserve"> </w:t>
      </w:r>
      <w:r>
        <w:rPr>
          <w:rFonts w:ascii="Times New Roman" w:hAnsi="Times New Roman" w:cs="Times New Roman"/>
        </w:rPr>
        <w:t>inputs from</w:t>
      </w:r>
      <w:r>
        <w:rPr>
          <w:rFonts w:ascii="Times New Roman" w:hAnsi="Times New Roman" w:cs="Times New Roman"/>
          <w:spacing w:val="-1"/>
        </w:rPr>
        <w:t xml:space="preserve"> </w:t>
      </w:r>
      <w:r>
        <w:rPr>
          <w:rFonts w:ascii="Times New Roman" w:hAnsi="Times New Roman" w:cs="Times New Roman"/>
        </w:rPr>
        <w:t>real-world</w:t>
      </w:r>
      <w:r>
        <w:rPr>
          <w:rFonts w:ascii="Times New Roman" w:hAnsi="Times New Roman" w:cs="Times New Roman"/>
          <w:spacing w:val="-2"/>
        </w:rPr>
        <w:t xml:space="preserve"> </w:t>
      </w:r>
      <w:r>
        <w:rPr>
          <w:rFonts w:ascii="Times New Roman" w:hAnsi="Times New Roman" w:cs="Times New Roman"/>
        </w:rPr>
        <w:t>farm</w:t>
      </w:r>
      <w:r>
        <w:rPr>
          <w:rFonts w:ascii="Times New Roman" w:hAnsi="Times New Roman" w:cs="Times New Roman"/>
          <w:spacing w:val="-3"/>
        </w:rPr>
        <w:t xml:space="preserve"> </w:t>
      </w:r>
      <w:r>
        <w:rPr>
          <w:rFonts w:ascii="Times New Roman" w:hAnsi="Times New Roman" w:cs="Times New Roman"/>
        </w:rPr>
        <w:t>environments.</w:t>
      </w:r>
      <w:r>
        <w:rPr>
          <w:rFonts w:ascii="Times New Roman" w:hAnsi="Times New Roman" w:cs="Times New Roman"/>
          <w:spacing w:val="-3"/>
        </w:rPr>
        <w:t xml:space="preserve"> </w:t>
      </w:r>
      <w:r>
        <w:rPr>
          <w:rFonts w:ascii="Times New Roman" w:hAnsi="Times New Roman" w:cs="Times New Roman"/>
        </w:rPr>
        <w:t>Incoming</w:t>
      </w:r>
      <w:r>
        <w:rPr>
          <w:rFonts w:ascii="Times New Roman" w:hAnsi="Times New Roman" w:cs="Times New Roman"/>
          <w:spacing w:val="-2"/>
        </w:rPr>
        <w:t xml:space="preserve"> </w:t>
      </w:r>
      <w:r>
        <w:rPr>
          <w:rFonts w:ascii="Times New Roman" w:hAnsi="Times New Roman" w:cs="Times New Roman"/>
        </w:rPr>
        <w:t>images</w:t>
      </w:r>
      <w:r>
        <w:rPr>
          <w:rFonts w:ascii="Times New Roman" w:hAnsi="Times New Roman" w:cs="Times New Roman"/>
          <w:spacing w:val="-1"/>
        </w:rPr>
        <w:t xml:space="preserve"> </w:t>
      </w:r>
      <w:r>
        <w:rPr>
          <w:rFonts w:ascii="Times New Roman" w:hAnsi="Times New Roman" w:cs="Times New Roman"/>
        </w:rPr>
        <w:t>first pass</w:t>
      </w:r>
      <w:r>
        <w:rPr>
          <w:rFonts w:ascii="Times New Roman" w:hAnsi="Times New Roman" w:cs="Times New Roman"/>
          <w:spacing w:val="-4"/>
        </w:rPr>
        <w:t xml:space="preserve"> </w:t>
      </w:r>
      <w:r>
        <w:rPr>
          <w:rFonts w:ascii="Times New Roman" w:hAnsi="Times New Roman" w:cs="Times New Roman"/>
        </w:rPr>
        <w:t>through</w:t>
      </w:r>
      <w:r>
        <w:rPr>
          <w:rFonts w:ascii="Times New Roman" w:hAnsi="Times New Roman" w:cs="Times New Roman"/>
          <w:spacing w:val="-2"/>
        </w:rPr>
        <w:t xml:space="preserve"> </w:t>
      </w:r>
      <w:r>
        <w:rPr>
          <w:rFonts w:ascii="Times New Roman" w:hAnsi="Times New Roman" w:cs="Times New Roman"/>
        </w:rPr>
        <w:t>a</w:t>
      </w:r>
      <w:r>
        <w:rPr>
          <w:rFonts w:ascii="Times New Roman" w:hAnsi="Times New Roman" w:cs="Times New Roman"/>
          <w:spacing w:val="-4"/>
        </w:rPr>
        <w:t xml:space="preserve"> </w:t>
      </w:r>
      <w:r>
        <w:rPr>
          <w:rFonts w:ascii="Times New Roman" w:hAnsi="Times New Roman" w:cs="Times New Roman"/>
        </w:rPr>
        <w:t>quality</w:t>
      </w:r>
      <w:r>
        <w:rPr>
          <w:rFonts w:ascii="Times New Roman" w:hAnsi="Times New Roman" w:cs="Times New Roman"/>
          <w:spacing w:val="-1"/>
        </w:rPr>
        <w:t xml:space="preserve"> </w:t>
      </w:r>
      <w:r>
        <w:rPr>
          <w:rFonts w:ascii="Times New Roman" w:hAnsi="Times New Roman" w:cs="Times New Roman"/>
        </w:rPr>
        <w:t>filter</w:t>
      </w:r>
      <w:r>
        <w:rPr>
          <w:rFonts w:ascii="Times New Roman" w:hAnsi="Times New Roman" w:cs="Times New Roman"/>
          <w:spacing w:val="-3"/>
        </w:rPr>
        <w:t xml:space="preserve"> </w:t>
      </w:r>
      <w:r>
        <w:rPr>
          <w:rFonts w:ascii="Times New Roman" w:hAnsi="Times New Roman" w:cs="Times New Roman"/>
        </w:rPr>
        <w:t>that</w:t>
      </w:r>
      <w:r>
        <w:rPr>
          <w:rFonts w:ascii="Times New Roman" w:hAnsi="Times New Roman" w:cs="Times New Roman"/>
          <w:spacing w:val="-3"/>
        </w:rPr>
        <w:t xml:space="preserve"> </w:t>
      </w:r>
      <w:r>
        <w:rPr>
          <w:rFonts w:ascii="Times New Roman" w:hAnsi="Times New Roman" w:cs="Times New Roman"/>
        </w:rPr>
        <w:t>rejects images below minimum resolution thresholds (minimum 224×224 effective pixels of the subject area) or with extreme blur. The animal detection module, based on a fine-tuned YOLOv8 model, then identifies and crops the cattle/buffalo region from the full image, handling cluttered backgrounds and partial occlusions.</w:t>
      </w:r>
    </w:p>
    <w:p w14:paraId="2418414F" w14:textId="77777777" w:rsidR="001B69B0" w:rsidRDefault="00431564">
      <w:pPr>
        <w:pStyle w:val="BodyText"/>
        <w:spacing w:before="80" w:line="360" w:lineRule="auto"/>
        <w:ind w:right="973"/>
        <w:jc w:val="both"/>
        <w:rPr>
          <w:rFonts w:ascii="Times New Roman" w:hAnsi="Times New Roman" w:cs="Times New Roman"/>
        </w:rPr>
      </w:pPr>
      <w:r>
        <w:rPr>
          <w:rFonts w:ascii="Times New Roman" w:hAnsi="Times New Roman" w:cs="Times New Roman"/>
        </w:rPr>
        <w:t>The cropped animal image is then passed through the standardization pipeline: resizing to 380×380 pixels (EfficientNetB3 input size), normalization using ImageNet channel mean and standard deviation values, and optional test-time augmentation (TTA) which applies multiple augmented versions of the image and averages predictions for improved robustness.</w:t>
      </w:r>
    </w:p>
    <w:p w14:paraId="24184150" w14:textId="77777777" w:rsidR="001B69B0" w:rsidRDefault="001B69B0">
      <w:pPr>
        <w:pStyle w:val="BodyText"/>
        <w:ind w:left="0"/>
        <w:rPr>
          <w:rFonts w:ascii="Times New Roman" w:hAnsi="Times New Roman" w:cs="Times New Roman"/>
        </w:rPr>
      </w:pPr>
    </w:p>
    <w:p w14:paraId="24184151" w14:textId="77777777" w:rsidR="001B69B0" w:rsidRDefault="001B69B0">
      <w:pPr>
        <w:pStyle w:val="BodyText"/>
        <w:spacing w:before="67"/>
        <w:ind w:left="0"/>
        <w:rPr>
          <w:rFonts w:ascii="Times New Roman" w:hAnsi="Times New Roman" w:cs="Times New Roman"/>
        </w:rPr>
      </w:pPr>
    </w:p>
    <w:p w14:paraId="24184152" w14:textId="77777777" w:rsidR="001B69B0" w:rsidRDefault="00431564">
      <w:pPr>
        <w:pStyle w:val="Heading3"/>
        <w:numPr>
          <w:ilvl w:val="1"/>
          <w:numId w:val="7"/>
        </w:numPr>
        <w:tabs>
          <w:tab w:val="left" w:pos="527"/>
        </w:tabs>
        <w:ind w:left="527" w:hanging="400"/>
        <w:rPr>
          <w:rFonts w:ascii="Times New Roman" w:hAnsi="Times New Roman" w:cs="Times New Roman"/>
        </w:rPr>
      </w:pPr>
      <w:bookmarkStart w:id="16" w:name="_Toc25194"/>
      <w:r>
        <w:rPr>
          <w:rFonts w:ascii="Times New Roman" w:hAnsi="Times New Roman" w:cs="Times New Roman"/>
        </w:rPr>
        <w:t>API</w:t>
      </w:r>
      <w:r>
        <w:rPr>
          <w:rFonts w:ascii="Times New Roman" w:hAnsi="Times New Roman" w:cs="Times New Roman"/>
          <w:spacing w:val="-2"/>
        </w:rPr>
        <w:t xml:space="preserve"> Design</w:t>
      </w:r>
      <w:bookmarkEnd w:id="16"/>
    </w:p>
    <w:p w14:paraId="24184153" w14:textId="77777777" w:rsidR="001B69B0" w:rsidRDefault="00431564">
      <w:pPr>
        <w:pStyle w:val="BodyText"/>
        <w:spacing w:before="121" w:line="360" w:lineRule="auto"/>
        <w:ind w:right="971"/>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7"/>
        </w:rPr>
        <w:t xml:space="preserve"> </w:t>
      </w:r>
      <w:r>
        <w:rPr>
          <w:rFonts w:ascii="Times New Roman" w:hAnsi="Times New Roman" w:cs="Times New Roman"/>
        </w:rPr>
        <w:t>inference</w:t>
      </w:r>
      <w:r>
        <w:rPr>
          <w:rFonts w:ascii="Times New Roman" w:hAnsi="Times New Roman" w:cs="Times New Roman"/>
          <w:spacing w:val="-10"/>
        </w:rPr>
        <w:t xml:space="preserve"> </w:t>
      </w:r>
      <w:r>
        <w:rPr>
          <w:rFonts w:ascii="Times New Roman" w:hAnsi="Times New Roman" w:cs="Times New Roman"/>
        </w:rPr>
        <w:t>API</w:t>
      </w:r>
      <w:r>
        <w:rPr>
          <w:rFonts w:ascii="Times New Roman" w:hAnsi="Times New Roman" w:cs="Times New Roman"/>
          <w:spacing w:val="-8"/>
        </w:rPr>
        <w:t xml:space="preserve"> </w:t>
      </w:r>
      <w:r>
        <w:rPr>
          <w:rFonts w:ascii="Times New Roman" w:hAnsi="Times New Roman" w:cs="Times New Roman"/>
        </w:rPr>
        <w:t>follows</w:t>
      </w:r>
      <w:r>
        <w:rPr>
          <w:rFonts w:ascii="Times New Roman" w:hAnsi="Times New Roman" w:cs="Times New Roman"/>
          <w:spacing w:val="-7"/>
        </w:rPr>
        <w:t xml:space="preserve"> </w:t>
      </w:r>
      <w:r>
        <w:rPr>
          <w:rFonts w:ascii="Times New Roman" w:hAnsi="Times New Roman" w:cs="Times New Roman"/>
        </w:rPr>
        <w:t>RESTful</w:t>
      </w:r>
      <w:r>
        <w:rPr>
          <w:rFonts w:ascii="Times New Roman" w:hAnsi="Times New Roman" w:cs="Times New Roman"/>
          <w:spacing w:val="-8"/>
        </w:rPr>
        <w:t xml:space="preserve"> </w:t>
      </w:r>
      <w:r>
        <w:rPr>
          <w:rFonts w:ascii="Times New Roman" w:hAnsi="Times New Roman" w:cs="Times New Roman"/>
        </w:rPr>
        <w:t>design</w:t>
      </w:r>
      <w:r>
        <w:rPr>
          <w:rFonts w:ascii="Times New Roman" w:hAnsi="Times New Roman" w:cs="Times New Roman"/>
          <w:spacing w:val="-8"/>
        </w:rPr>
        <w:t xml:space="preserve"> </w:t>
      </w:r>
      <w:r>
        <w:rPr>
          <w:rFonts w:ascii="Times New Roman" w:hAnsi="Times New Roman" w:cs="Times New Roman"/>
        </w:rPr>
        <w:t>principles</w:t>
      </w:r>
      <w:r>
        <w:rPr>
          <w:rFonts w:ascii="Times New Roman" w:hAnsi="Times New Roman" w:cs="Times New Roman"/>
          <w:spacing w:val="-7"/>
        </w:rPr>
        <w:t xml:space="preserve"> </w:t>
      </w:r>
      <w:r>
        <w:rPr>
          <w:rFonts w:ascii="Times New Roman" w:hAnsi="Times New Roman" w:cs="Times New Roman"/>
        </w:rPr>
        <w:t>with</w:t>
      </w:r>
      <w:r>
        <w:rPr>
          <w:rFonts w:ascii="Times New Roman" w:hAnsi="Times New Roman" w:cs="Times New Roman"/>
          <w:spacing w:val="-7"/>
        </w:rPr>
        <w:t xml:space="preserve"> </w:t>
      </w:r>
      <w:r>
        <w:rPr>
          <w:rFonts w:ascii="Times New Roman" w:hAnsi="Times New Roman" w:cs="Times New Roman"/>
        </w:rPr>
        <w:t>JWT-based</w:t>
      </w:r>
      <w:r>
        <w:rPr>
          <w:rFonts w:ascii="Times New Roman" w:hAnsi="Times New Roman" w:cs="Times New Roman"/>
          <w:spacing w:val="-8"/>
        </w:rPr>
        <w:t xml:space="preserve"> </w:t>
      </w:r>
      <w:r>
        <w:rPr>
          <w:rFonts w:ascii="Times New Roman" w:hAnsi="Times New Roman" w:cs="Times New Roman"/>
        </w:rPr>
        <w:t>authentication.</w:t>
      </w:r>
      <w:r>
        <w:rPr>
          <w:rFonts w:ascii="Times New Roman" w:hAnsi="Times New Roman" w:cs="Times New Roman"/>
          <w:spacing w:val="-9"/>
        </w:rPr>
        <w:t xml:space="preserve"> </w:t>
      </w:r>
      <w:r>
        <w:rPr>
          <w:rFonts w:ascii="Times New Roman" w:hAnsi="Times New Roman" w:cs="Times New Roman"/>
        </w:rPr>
        <w:t>The</w:t>
      </w:r>
      <w:r>
        <w:rPr>
          <w:rFonts w:ascii="Times New Roman" w:hAnsi="Times New Roman" w:cs="Times New Roman"/>
          <w:spacing w:val="-7"/>
        </w:rPr>
        <w:t xml:space="preserve"> </w:t>
      </w:r>
      <w:r>
        <w:rPr>
          <w:rFonts w:ascii="Times New Roman" w:hAnsi="Times New Roman" w:cs="Times New Roman"/>
        </w:rPr>
        <w:t>primary endpoint POST /</w:t>
      </w:r>
      <w:proofErr w:type="spellStart"/>
      <w:r>
        <w:rPr>
          <w:rFonts w:ascii="Times New Roman" w:hAnsi="Times New Roman" w:cs="Times New Roman"/>
        </w:rPr>
        <w:t>api</w:t>
      </w:r>
      <w:proofErr w:type="spellEnd"/>
      <w:r>
        <w:rPr>
          <w:rFonts w:ascii="Times New Roman" w:hAnsi="Times New Roman" w:cs="Times New Roman"/>
        </w:rPr>
        <w:t>/v1/identify accepts a multipart form upload containing one or more images and returns a JSON response containing the predicted breed, confidence score, prediction weights</w:t>
      </w:r>
      <w:r>
        <w:rPr>
          <w:rFonts w:ascii="Times New Roman" w:hAnsi="Times New Roman" w:cs="Times New Roman"/>
          <w:spacing w:val="-11"/>
        </w:rPr>
        <w:t xml:space="preserve"> </w:t>
      </w:r>
      <w:r>
        <w:rPr>
          <w:rFonts w:ascii="Times New Roman" w:hAnsi="Times New Roman" w:cs="Times New Roman"/>
        </w:rPr>
        <w:t>for</w:t>
      </w:r>
      <w:r>
        <w:rPr>
          <w:rFonts w:ascii="Times New Roman" w:hAnsi="Times New Roman" w:cs="Times New Roman"/>
          <w:spacing w:val="-13"/>
        </w:rPr>
        <w:t xml:space="preserve"> </w:t>
      </w:r>
      <w:r>
        <w:rPr>
          <w:rFonts w:ascii="Times New Roman" w:hAnsi="Times New Roman" w:cs="Times New Roman"/>
        </w:rPr>
        <w:t>the</w:t>
      </w:r>
      <w:r>
        <w:rPr>
          <w:rFonts w:ascii="Times New Roman" w:hAnsi="Times New Roman" w:cs="Times New Roman"/>
          <w:spacing w:val="-14"/>
        </w:rPr>
        <w:t xml:space="preserve"> </w:t>
      </w:r>
      <w:r>
        <w:rPr>
          <w:rFonts w:ascii="Times New Roman" w:hAnsi="Times New Roman" w:cs="Times New Roman"/>
        </w:rPr>
        <w:t>top-3</w:t>
      </w:r>
      <w:r>
        <w:rPr>
          <w:rFonts w:ascii="Times New Roman" w:hAnsi="Times New Roman" w:cs="Times New Roman"/>
          <w:spacing w:val="-14"/>
        </w:rPr>
        <w:t xml:space="preserve"> </w:t>
      </w:r>
      <w:r>
        <w:rPr>
          <w:rFonts w:ascii="Times New Roman" w:hAnsi="Times New Roman" w:cs="Times New Roman"/>
        </w:rPr>
        <w:t>breeds,</w:t>
      </w:r>
      <w:r>
        <w:rPr>
          <w:rFonts w:ascii="Times New Roman" w:hAnsi="Times New Roman" w:cs="Times New Roman"/>
          <w:spacing w:val="-10"/>
        </w:rPr>
        <w:t xml:space="preserve"> </w:t>
      </w:r>
      <w:r>
        <w:rPr>
          <w:rFonts w:ascii="Times New Roman" w:hAnsi="Times New Roman" w:cs="Times New Roman"/>
        </w:rPr>
        <w:t>and</w:t>
      </w:r>
      <w:r>
        <w:rPr>
          <w:rFonts w:ascii="Times New Roman" w:hAnsi="Times New Roman" w:cs="Times New Roman"/>
          <w:spacing w:val="-14"/>
        </w:rPr>
        <w:t xml:space="preserve"> </w:t>
      </w:r>
      <w:r>
        <w:rPr>
          <w:rFonts w:ascii="Times New Roman" w:hAnsi="Times New Roman" w:cs="Times New Roman"/>
        </w:rPr>
        <w:t>a</w:t>
      </w:r>
      <w:r>
        <w:rPr>
          <w:rFonts w:ascii="Times New Roman" w:hAnsi="Times New Roman" w:cs="Times New Roman"/>
          <w:spacing w:val="-14"/>
        </w:rPr>
        <w:t xml:space="preserve"> </w:t>
      </w:r>
      <w:r>
        <w:rPr>
          <w:rFonts w:ascii="Times New Roman" w:hAnsi="Times New Roman" w:cs="Times New Roman"/>
        </w:rPr>
        <w:t>set</w:t>
      </w:r>
      <w:r>
        <w:rPr>
          <w:rFonts w:ascii="Times New Roman" w:hAnsi="Times New Roman" w:cs="Times New Roman"/>
          <w:spacing w:val="-13"/>
        </w:rPr>
        <w:t xml:space="preserve"> </w:t>
      </w:r>
      <w:r>
        <w:rPr>
          <w:rFonts w:ascii="Times New Roman" w:hAnsi="Times New Roman" w:cs="Times New Roman"/>
        </w:rPr>
        <w:t>of</w:t>
      </w:r>
      <w:r>
        <w:rPr>
          <w:rFonts w:ascii="Times New Roman" w:hAnsi="Times New Roman" w:cs="Times New Roman"/>
          <w:spacing w:val="-13"/>
        </w:rPr>
        <w:t xml:space="preserve"> </w:t>
      </w:r>
      <w:r>
        <w:rPr>
          <w:rFonts w:ascii="Times New Roman" w:hAnsi="Times New Roman" w:cs="Times New Roman"/>
        </w:rPr>
        <w:t>identified</w:t>
      </w:r>
      <w:r>
        <w:rPr>
          <w:rFonts w:ascii="Times New Roman" w:hAnsi="Times New Roman" w:cs="Times New Roman"/>
          <w:spacing w:val="-11"/>
        </w:rPr>
        <w:t xml:space="preserve"> </w:t>
      </w:r>
      <w:r>
        <w:rPr>
          <w:rFonts w:ascii="Times New Roman" w:hAnsi="Times New Roman" w:cs="Times New Roman"/>
        </w:rPr>
        <w:t>visual</w:t>
      </w:r>
      <w:r>
        <w:rPr>
          <w:rFonts w:ascii="Times New Roman" w:hAnsi="Times New Roman" w:cs="Times New Roman"/>
          <w:spacing w:val="-12"/>
        </w:rPr>
        <w:t xml:space="preserve"> </w:t>
      </w:r>
      <w:r>
        <w:rPr>
          <w:rFonts w:ascii="Times New Roman" w:hAnsi="Times New Roman" w:cs="Times New Roman"/>
        </w:rPr>
        <w:t>characteristics</w:t>
      </w:r>
      <w:r>
        <w:rPr>
          <w:rFonts w:ascii="Times New Roman" w:hAnsi="Times New Roman" w:cs="Times New Roman"/>
          <w:spacing w:val="-13"/>
        </w:rPr>
        <w:t xml:space="preserve"> </w:t>
      </w:r>
      <w:r>
        <w:rPr>
          <w:rFonts w:ascii="Times New Roman" w:hAnsi="Times New Roman" w:cs="Times New Roman"/>
        </w:rPr>
        <w:t>(e.g.,</w:t>
      </w:r>
      <w:r>
        <w:rPr>
          <w:rFonts w:ascii="Times New Roman" w:hAnsi="Times New Roman" w:cs="Times New Roman"/>
          <w:spacing w:val="-12"/>
        </w:rPr>
        <w:t xml:space="preserve"> </w:t>
      </w:r>
      <w:r>
        <w:rPr>
          <w:rFonts w:ascii="Times New Roman" w:hAnsi="Times New Roman" w:cs="Times New Roman"/>
        </w:rPr>
        <w:t>'white</w:t>
      </w:r>
      <w:r>
        <w:rPr>
          <w:rFonts w:ascii="Times New Roman" w:hAnsi="Times New Roman" w:cs="Times New Roman"/>
          <w:spacing w:val="-11"/>
        </w:rPr>
        <w:t xml:space="preserve"> </w:t>
      </w:r>
      <w:r>
        <w:rPr>
          <w:rFonts w:ascii="Times New Roman" w:hAnsi="Times New Roman" w:cs="Times New Roman"/>
        </w:rPr>
        <w:t>color',</w:t>
      </w:r>
      <w:r>
        <w:rPr>
          <w:rFonts w:ascii="Times New Roman" w:hAnsi="Times New Roman" w:cs="Times New Roman"/>
          <w:spacing w:val="-12"/>
        </w:rPr>
        <w:t xml:space="preserve"> </w:t>
      </w:r>
      <w:r>
        <w:rPr>
          <w:rFonts w:ascii="Times New Roman" w:hAnsi="Times New Roman" w:cs="Times New Roman"/>
        </w:rPr>
        <w:t>'highly pendulous ears', 'curved horns'). The response also includes metadata for downstream features including the nearest veterinarian lookup and encyclopedia cross-reference link.</w:t>
      </w:r>
    </w:p>
    <w:p w14:paraId="682A1A59" w14:textId="77777777" w:rsidR="001B69B0" w:rsidRDefault="001B69B0">
      <w:pPr>
        <w:pStyle w:val="BodyText"/>
        <w:spacing w:line="360" w:lineRule="auto"/>
        <w:jc w:val="both"/>
        <w:rPr>
          <w:rFonts w:ascii="Times New Roman" w:hAnsi="Times New Roman" w:cs="Times New Roman"/>
        </w:rPr>
      </w:pPr>
    </w:p>
    <w:p w14:paraId="1CBD6F3A" w14:textId="77777777" w:rsidR="00B0361D" w:rsidRDefault="00B0361D">
      <w:pPr>
        <w:pStyle w:val="BodyText"/>
        <w:spacing w:line="360" w:lineRule="auto"/>
        <w:jc w:val="both"/>
        <w:rPr>
          <w:rFonts w:ascii="Times New Roman" w:hAnsi="Times New Roman" w:cs="Times New Roman"/>
        </w:rPr>
      </w:pPr>
    </w:p>
    <w:p w14:paraId="0884902B" w14:textId="77777777" w:rsidR="00B0361D" w:rsidRDefault="00B0361D">
      <w:pPr>
        <w:pStyle w:val="BodyText"/>
        <w:spacing w:line="360" w:lineRule="auto"/>
        <w:jc w:val="both"/>
        <w:rPr>
          <w:rFonts w:ascii="Times New Roman" w:hAnsi="Times New Roman" w:cs="Times New Roman"/>
        </w:rPr>
      </w:pPr>
      <w:r>
        <w:rPr>
          <w:noProof/>
        </w:rPr>
        <w:lastRenderedPageBreak/>
        <w:drawing>
          <wp:inline distT="0" distB="0" distL="0" distR="0" wp14:anchorId="2C3CB2F5" wp14:editId="43011347">
            <wp:extent cx="5551128" cy="3456363"/>
            <wp:effectExtent l="0" t="0" r="0" b="0"/>
            <wp:docPr id="830013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62981" cy="3463743"/>
                    </a:xfrm>
                    <a:prstGeom prst="rect">
                      <a:avLst/>
                    </a:prstGeom>
                    <a:noFill/>
                    <a:ln>
                      <a:noFill/>
                    </a:ln>
                  </pic:spPr>
                </pic:pic>
              </a:graphicData>
            </a:graphic>
          </wp:inline>
        </w:drawing>
      </w:r>
    </w:p>
    <w:p w14:paraId="461EDACE" w14:textId="77777777" w:rsidR="00B0361D" w:rsidRDefault="00B0361D">
      <w:pPr>
        <w:pStyle w:val="BodyText"/>
        <w:spacing w:line="360" w:lineRule="auto"/>
        <w:jc w:val="both"/>
        <w:rPr>
          <w:rFonts w:ascii="Times New Roman" w:hAnsi="Times New Roman" w:cs="Times New Roman"/>
        </w:rPr>
      </w:pPr>
    </w:p>
    <w:p w14:paraId="756F1EE4" w14:textId="77777777" w:rsidR="00B0361D" w:rsidRDefault="00B0361D">
      <w:pPr>
        <w:pStyle w:val="BodyText"/>
        <w:spacing w:line="360" w:lineRule="auto"/>
        <w:jc w:val="both"/>
        <w:rPr>
          <w:rFonts w:ascii="Times New Roman" w:hAnsi="Times New Roman" w:cs="Times New Roman"/>
        </w:rPr>
      </w:pPr>
    </w:p>
    <w:p w14:paraId="299C120A" w14:textId="77777777" w:rsidR="00B0361D" w:rsidRDefault="00832A2D">
      <w:pPr>
        <w:pStyle w:val="BodyText"/>
        <w:spacing w:line="360" w:lineRule="auto"/>
        <w:jc w:val="both"/>
        <w:rPr>
          <w:rFonts w:ascii="Times New Roman" w:hAnsi="Times New Roman" w:cs="Times New Roman"/>
        </w:rPr>
      </w:pPr>
      <w:r>
        <w:rPr>
          <w:noProof/>
        </w:rPr>
        <w:drawing>
          <wp:inline distT="0" distB="0" distL="0" distR="0" wp14:anchorId="3A6112C2" wp14:editId="448454F9">
            <wp:extent cx="5606756" cy="3490999"/>
            <wp:effectExtent l="0" t="0" r="0" b="0"/>
            <wp:docPr id="771487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21212" cy="3500000"/>
                    </a:xfrm>
                    <a:prstGeom prst="rect">
                      <a:avLst/>
                    </a:prstGeom>
                    <a:noFill/>
                    <a:ln>
                      <a:noFill/>
                    </a:ln>
                  </pic:spPr>
                </pic:pic>
              </a:graphicData>
            </a:graphic>
          </wp:inline>
        </w:drawing>
      </w:r>
    </w:p>
    <w:p w14:paraId="61378375" w14:textId="77777777" w:rsidR="00832A2D" w:rsidRDefault="00832A2D">
      <w:pPr>
        <w:pStyle w:val="BodyText"/>
        <w:spacing w:line="360" w:lineRule="auto"/>
        <w:jc w:val="both"/>
        <w:rPr>
          <w:rFonts w:ascii="Times New Roman" w:hAnsi="Times New Roman" w:cs="Times New Roman"/>
        </w:rPr>
      </w:pPr>
    </w:p>
    <w:p w14:paraId="08830E09" w14:textId="77777777" w:rsidR="00832A2D" w:rsidRDefault="00832A2D">
      <w:pPr>
        <w:pStyle w:val="BodyText"/>
        <w:spacing w:line="360" w:lineRule="auto"/>
        <w:jc w:val="both"/>
        <w:rPr>
          <w:rFonts w:ascii="Times New Roman" w:hAnsi="Times New Roman" w:cs="Times New Roman"/>
        </w:rPr>
      </w:pPr>
    </w:p>
    <w:p w14:paraId="24184154" w14:textId="1CFFA977" w:rsidR="00832A2D" w:rsidRDefault="00832A2D">
      <w:pPr>
        <w:pStyle w:val="BodyText"/>
        <w:spacing w:line="360" w:lineRule="auto"/>
        <w:jc w:val="both"/>
        <w:rPr>
          <w:rFonts w:ascii="Times New Roman" w:hAnsi="Times New Roman" w:cs="Times New Roman"/>
        </w:rPr>
        <w:sectPr w:rsidR="00832A2D"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lastRenderedPageBreak/>
        <w:drawing>
          <wp:inline distT="0" distB="0" distL="0" distR="0" wp14:anchorId="6DCF7C18" wp14:editId="41FDE699">
            <wp:extent cx="5869583" cy="3584171"/>
            <wp:effectExtent l="0" t="0" r="0" b="0"/>
            <wp:docPr id="1929890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79775" cy="3590394"/>
                    </a:xfrm>
                    <a:prstGeom prst="rect">
                      <a:avLst/>
                    </a:prstGeom>
                    <a:noFill/>
                    <a:ln>
                      <a:noFill/>
                    </a:ln>
                  </pic:spPr>
                </pic:pic>
              </a:graphicData>
            </a:graphic>
          </wp:inline>
        </w:drawing>
      </w:r>
    </w:p>
    <w:p w14:paraId="24184155" w14:textId="77777777" w:rsidR="001B69B0" w:rsidRDefault="00431564">
      <w:pPr>
        <w:pStyle w:val="Heading2"/>
        <w:ind w:left="3219"/>
        <w:rPr>
          <w:rFonts w:ascii="Times New Roman" w:hAnsi="Times New Roman" w:cs="Times New Roman"/>
        </w:rPr>
      </w:pPr>
      <w:r>
        <w:rPr>
          <w:rFonts w:ascii="Times New Roman" w:hAnsi="Times New Roman" w:cs="Times New Roman"/>
        </w:rPr>
        <w:lastRenderedPageBreak/>
        <w:t>Chapter</w:t>
      </w:r>
      <w:r>
        <w:rPr>
          <w:rFonts w:ascii="Times New Roman" w:hAnsi="Times New Roman" w:cs="Times New Roman"/>
          <w:spacing w:val="-5"/>
        </w:rPr>
        <w:t xml:space="preserve"> </w:t>
      </w:r>
      <w:r>
        <w:rPr>
          <w:rFonts w:ascii="Times New Roman" w:hAnsi="Times New Roman" w:cs="Times New Roman"/>
        </w:rPr>
        <w:t>7:</w:t>
      </w:r>
      <w:r>
        <w:rPr>
          <w:rFonts w:ascii="Times New Roman" w:hAnsi="Times New Roman" w:cs="Times New Roman"/>
          <w:spacing w:val="-4"/>
        </w:rPr>
        <w:t xml:space="preserve"> </w:t>
      </w:r>
      <w:r>
        <w:rPr>
          <w:rFonts w:ascii="Times New Roman" w:hAnsi="Times New Roman" w:cs="Times New Roman"/>
          <w:spacing w:val="-2"/>
        </w:rPr>
        <w:t>Methodology</w:t>
      </w:r>
    </w:p>
    <w:p w14:paraId="24184156" w14:textId="77777777" w:rsidR="001B69B0" w:rsidRDefault="00431564">
      <w:pPr>
        <w:pStyle w:val="Heading3"/>
        <w:numPr>
          <w:ilvl w:val="1"/>
          <w:numId w:val="8"/>
        </w:numPr>
        <w:tabs>
          <w:tab w:val="left" w:pos="527"/>
        </w:tabs>
        <w:spacing w:before="242"/>
        <w:ind w:left="527" w:hanging="400"/>
        <w:rPr>
          <w:rFonts w:ascii="Times New Roman" w:hAnsi="Times New Roman" w:cs="Times New Roman"/>
        </w:rPr>
      </w:pPr>
      <w:bookmarkStart w:id="17" w:name="_Toc26275"/>
      <w:r>
        <w:rPr>
          <w:rFonts w:ascii="Times New Roman" w:hAnsi="Times New Roman" w:cs="Times New Roman"/>
        </w:rPr>
        <w:t>Dataset</w:t>
      </w:r>
      <w:r>
        <w:rPr>
          <w:rFonts w:ascii="Times New Roman" w:hAnsi="Times New Roman" w:cs="Times New Roman"/>
          <w:spacing w:val="-4"/>
        </w:rPr>
        <w:t xml:space="preserve"> </w:t>
      </w:r>
      <w:r>
        <w:rPr>
          <w:rFonts w:ascii="Times New Roman" w:hAnsi="Times New Roman" w:cs="Times New Roman"/>
        </w:rPr>
        <w:t>Collection</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spacing w:val="-2"/>
        </w:rPr>
        <w:t>Curation</w:t>
      </w:r>
      <w:bookmarkEnd w:id="17"/>
    </w:p>
    <w:p w14:paraId="24184157" w14:textId="77777777" w:rsidR="001B69B0" w:rsidRDefault="00431564">
      <w:pPr>
        <w:pStyle w:val="BodyText"/>
        <w:spacing w:before="80" w:line="360" w:lineRule="auto"/>
        <w:ind w:right="971"/>
        <w:jc w:val="both"/>
        <w:rPr>
          <w:rFonts w:ascii="Times New Roman" w:hAnsi="Times New Roman"/>
        </w:rPr>
      </w:pPr>
      <w:r>
        <w:rPr>
          <w:rFonts w:ascii="Times New Roman" w:hAnsi="Times New Roman"/>
        </w:rPr>
        <w:t>This was the most time-consuming part of the project, in which we collected data over three months by visiting livestock markets, dairy farms, and cattle shows in Punjab, Haryana, Gujarat and Rajasthan. Images were captured using DSLR cameras and smartphones by photography teams with the help of NBAGR-certified livestock experts who verified the breed.</w:t>
      </w:r>
    </w:p>
    <w:p w14:paraId="24184158" w14:textId="77777777" w:rsidR="001B69B0" w:rsidRDefault="00431564">
      <w:pPr>
        <w:pStyle w:val="BodyText"/>
        <w:spacing w:before="80" w:line="360" w:lineRule="auto"/>
        <w:ind w:right="971"/>
        <w:jc w:val="both"/>
        <w:rPr>
          <w:rFonts w:ascii="Times New Roman" w:hAnsi="Times New Roman"/>
        </w:rPr>
      </w:pPr>
      <w:r>
        <w:rPr>
          <w:rFonts w:ascii="Times New Roman" w:hAnsi="Times New Roman"/>
        </w:rPr>
        <w:t>For each of the target breeds, a minimum of 500 images were collected for each of the following poses: full body left profile, full body right profile, face, rear, and three-quarter. We captured images from both males and females and from animals of different ages (calf, young, adult, aged) to ensure variability in appearance with regard to age. The resulting final data set contained 12,450 images from 13 breed categories after filtering for image quality and verification by an expert.</w:t>
      </w:r>
    </w:p>
    <w:p w14:paraId="24184159" w14:textId="77777777" w:rsidR="001B69B0" w:rsidRDefault="00431564">
      <w:pPr>
        <w:pStyle w:val="BodyText"/>
        <w:spacing w:before="80" w:line="360" w:lineRule="auto"/>
        <w:ind w:right="971"/>
        <w:jc w:val="both"/>
        <w:rPr>
          <w:rFonts w:ascii="Times New Roman" w:hAnsi="Times New Roman" w:cs="Times New Roman"/>
        </w:rPr>
      </w:pPr>
      <w:r>
        <w:rPr>
          <w:rFonts w:ascii="Times New Roman" w:hAnsi="Times New Roman"/>
        </w:rPr>
        <w:t>We used stratified sampling to divide the dataset into training (70%), validation (15%) and test (15%) sets, ensuring each set contained a balanced representation of all breeds. The test set was further augmented with an additional field test set of 2,100 images taken with typical consumer smartphones under natural farming conditions, to simulate the performance of the deployed system.</w:t>
      </w:r>
    </w:p>
    <w:p w14:paraId="2418415A" w14:textId="77777777" w:rsidR="001B69B0" w:rsidRDefault="001B69B0">
      <w:pPr>
        <w:pStyle w:val="BodyText"/>
        <w:ind w:left="0"/>
        <w:rPr>
          <w:rFonts w:ascii="Times New Roman" w:hAnsi="Times New Roman" w:cs="Times New Roman"/>
        </w:rPr>
      </w:pPr>
    </w:p>
    <w:p w14:paraId="2418415B" w14:textId="77777777" w:rsidR="001B69B0" w:rsidRDefault="001B69B0">
      <w:pPr>
        <w:pStyle w:val="BodyText"/>
        <w:spacing w:before="67"/>
        <w:ind w:left="0"/>
        <w:rPr>
          <w:rFonts w:ascii="Times New Roman" w:hAnsi="Times New Roman" w:cs="Times New Roman"/>
        </w:rPr>
      </w:pPr>
    </w:p>
    <w:p w14:paraId="2418415C" w14:textId="77777777" w:rsidR="001B69B0" w:rsidRDefault="00431564">
      <w:pPr>
        <w:pStyle w:val="Heading3"/>
        <w:numPr>
          <w:ilvl w:val="1"/>
          <w:numId w:val="8"/>
        </w:numPr>
        <w:tabs>
          <w:tab w:val="left" w:pos="527"/>
        </w:tabs>
        <w:ind w:left="527" w:hanging="400"/>
        <w:rPr>
          <w:rFonts w:ascii="Times New Roman" w:hAnsi="Times New Roman" w:cs="Times New Roman"/>
        </w:rPr>
      </w:pPr>
      <w:bookmarkStart w:id="18" w:name="_Toc14683"/>
      <w:r>
        <w:rPr>
          <w:rFonts w:ascii="Times New Roman" w:hAnsi="Times New Roman" w:cs="Times New Roman"/>
        </w:rPr>
        <w:t>Data</w:t>
      </w:r>
      <w:r>
        <w:rPr>
          <w:rFonts w:ascii="Times New Roman" w:hAnsi="Times New Roman" w:cs="Times New Roman"/>
          <w:spacing w:val="-5"/>
        </w:rPr>
        <w:t xml:space="preserve"> </w:t>
      </w:r>
      <w:r>
        <w:rPr>
          <w:rFonts w:ascii="Times New Roman" w:hAnsi="Times New Roman" w:cs="Times New Roman"/>
          <w:spacing w:val="-2"/>
        </w:rPr>
        <w:t>Preprocessing</w:t>
      </w:r>
      <w:bookmarkEnd w:id="18"/>
    </w:p>
    <w:p w14:paraId="2418415D" w14:textId="77777777" w:rsidR="001B69B0" w:rsidRDefault="00431564">
      <w:pPr>
        <w:pStyle w:val="BodyText"/>
        <w:spacing w:before="120" w:line="360" w:lineRule="auto"/>
        <w:ind w:right="969"/>
        <w:jc w:val="both"/>
        <w:rPr>
          <w:rFonts w:ascii="Times New Roman" w:hAnsi="Times New Roman" w:cs="Times New Roman"/>
        </w:rPr>
      </w:pPr>
      <w:r>
        <w:rPr>
          <w:rFonts w:ascii="Times New Roman" w:hAnsi="Times New Roman" w:cs="Times New Roman"/>
        </w:rPr>
        <w:t>Before</w:t>
      </w:r>
      <w:r>
        <w:rPr>
          <w:rFonts w:ascii="Times New Roman" w:hAnsi="Times New Roman" w:cs="Times New Roman"/>
          <w:spacing w:val="-11"/>
        </w:rPr>
        <w:t xml:space="preserve"> </w:t>
      </w:r>
      <w:r>
        <w:rPr>
          <w:rFonts w:ascii="Times New Roman" w:hAnsi="Times New Roman" w:cs="Times New Roman"/>
        </w:rPr>
        <w:t>training,</w:t>
      </w:r>
      <w:r>
        <w:rPr>
          <w:rFonts w:ascii="Times New Roman" w:hAnsi="Times New Roman" w:cs="Times New Roman"/>
          <w:spacing w:val="-7"/>
        </w:rPr>
        <w:t xml:space="preserve"> </w:t>
      </w:r>
      <w:r>
        <w:rPr>
          <w:rFonts w:ascii="Times New Roman" w:hAnsi="Times New Roman" w:cs="Times New Roman"/>
        </w:rPr>
        <w:t>all</w:t>
      </w:r>
      <w:r>
        <w:rPr>
          <w:rFonts w:ascii="Times New Roman" w:hAnsi="Times New Roman" w:cs="Times New Roman"/>
          <w:spacing w:val="-12"/>
        </w:rPr>
        <w:t xml:space="preserve"> </w:t>
      </w:r>
      <w:r>
        <w:rPr>
          <w:rFonts w:ascii="Times New Roman" w:hAnsi="Times New Roman" w:cs="Times New Roman"/>
        </w:rPr>
        <w:t>images</w:t>
      </w:r>
      <w:r>
        <w:rPr>
          <w:rFonts w:ascii="Times New Roman" w:hAnsi="Times New Roman" w:cs="Times New Roman"/>
          <w:spacing w:val="-8"/>
        </w:rPr>
        <w:t xml:space="preserve"> </w:t>
      </w:r>
      <w:r>
        <w:rPr>
          <w:rFonts w:ascii="Times New Roman" w:hAnsi="Times New Roman" w:cs="Times New Roman"/>
        </w:rPr>
        <w:t>were</w:t>
      </w:r>
      <w:r>
        <w:rPr>
          <w:rFonts w:ascii="Times New Roman" w:hAnsi="Times New Roman" w:cs="Times New Roman"/>
          <w:spacing w:val="-11"/>
        </w:rPr>
        <w:t xml:space="preserve"> </w:t>
      </w:r>
      <w:r>
        <w:rPr>
          <w:rFonts w:ascii="Times New Roman" w:hAnsi="Times New Roman" w:cs="Times New Roman"/>
        </w:rPr>
        <w:t>passed</w:t>
      </w:r>
      <w:r>
        <w:rPr>
          <w:rFonts w:ascii="Times New Roman" w:hAnsi="Times New Roman" w:cs="Times New Roman"/>
          <w:spacing w:val="-12"/>
        </w:rPr>
        <w:t xml:space="preserve"> </w:t>
      </w:r>
      <w:r>
        <w:rPr>
          <w:rFonts w:ascii="Times New Roman" w:hAnsi="Times New Roman" w:cs="Times New Roman"/>
        </w:rPr>
        <w:t>through</w:t>
      </w:r>
      <w:r>
        <w:rPr>
          <w:rFonts w:ascii="Times New Roman" w:hAnsi="Times New Roman" w:cs="Times New Roman"/>
          <w:spacing w:val="-12"/>
        </w:rPr>
        <w:t xml:space="preserve"> </w:t>
      </w:r>
      <w:r>
        <w:rPr>
          <w:rFonts w:ascii="Times New Roman" w:hAnsi="Times New Roman" w:cs="Times New Roman"/>
        </w:rPr>
        <w:t>a</w:t>
      </w:r>
      <w:r>
        <w:rPr>
          <w:rFonts w:ascii="Times New Roman" w:hAnsi="Times New Roman" w:cs="Times New Roman"/>
          <w:spacing w:val="-14"/>
        </w:rPr>
        <w:t xml:space="preserve"> </w:t>
      </w:r>
      <w:r>
        <w:rPr>
          <w:rFonts w:ascii="Times New Roman" w:hAnsi="Times New Roman" w:cs="Times New Roman"/>
        </w:rPr>
        <w:t>preprocessing</w:t>
      </w:r>
      <w:r>
        <w:rPr>
          <w:rFonts w:ascii="Times New Roman" w:hAnsi="Times New Roman" w:cs="Times New Roman"/>
          <w:spacing w:val="-9"/>
        </w:rPr>
        <w:t xml:space="preserve"> </w:t>
      </w:r>
      <w:r>
        <w:rPr>
          <w:rFonts w:ascii="Times New Roman" w:hAnsi="Times New Roman" w:cs="Times New Roman"/>
        </w:rPr>
        <w:t>pipeline.</w:t>
      </w:r>
      <w:r>
        <w:rPr>
          <w:rFonts w:ascii="Times New Roman" w:hAnsi="Times New Roman" w:cs="Times New Roman"/>
          <w:spacing w:val="-7"/>
        </w:rPr>
        <w:t xml:space="preserve"> </w:t>
      </w:r>
      <w:r>
        <w:rPr>
          <w:rFonts w:ascii="Times New Roman" w:hAnsi="Times New Roman" w:cs="Times New Roman"/>
        </w:rPr>
        <w:t>A</w:t>
      </w:r>
      <w:r>
        <w:rPr>
          <w:rFonts w:ascii="Times New Roman" w:hAnsi="Times New Roman" w:cs="Times New Roman"/>
          <w:spacing w:val="-12"/>
        </w:rPr>
        <w:t xml:space="preserve"> </w:t>
      </w:r>
      <w:r>
        <w:rPr>
          <w:rFonts w:ascii="Times New Roman" w:hAnsi="Times New Roman" w:cs="Times New Roman"/>
        </w:rPr>
        <w:t>YOLOv8</w:t>
      </w:r>
      <w:r>
        <w:rPr>
          <w:rFonts w:ascii="Times New Roman" w:hAnsi="Times New Roman" w:cs="Times New Roman"/>
          <w:spacing w:val="-14"/>
        </w:rPr>
        <w:t xml:space="preserve"> </w:t>
      </w:r>
      <w:r>
        <w:rPr>
          <w:rFonts w:ascii="Times New Roman" w:hAnsi="Times New Roman" w:cs="Times New Roman"/>
        </w:rPr>
        <w:t>model,</w:t>
      </w:r>
      <w:r>
        <w:rPr>
          <w:rFonts w:ascii="Times New Roman" w:hAnsi="Times New Roman" w:cs="Times New Roman"/>
          <w:spacing w:val="-10"/>
        </w:rPr>
        <w:t xml:space="preserve"> </w:t>
      </w:r>
      <w:r>
        <w:rPr>
          <w:rFonts w:ascii="Times New Roman" w:hAnsi="Times New Roman" w:cs="Times New Roman"/>
        </w:rPr>
        <w:t>fine- tuned on a small set of cattle detection images, was used to automatically detect and crop the animal</w:t>
      </w:r>
      <w:r>
        <w:rPr>
          <w:rFonts w:ascii="Times New Roman" w:hAnsi="Times New Roman" w:cs="Times New Roman"/>
          <w:spacing w:val="-16"/>
        </w:rPr>
        <w:t xml:space="preserve"> </w:t>
      </w:r>
      <w:r>
        <w:rPr>
          <w:rFonts w:ascii="Times New Roman" w:hAnsi="Times New Roman" w:cs="Times New Roman"/>
        </w:rPr>
        <w:t>region</w:t>
      </w:r>
      <w:r>
        <w:rPr>
          <w:rFonts w:ascii="Times New Roman" w:hAnsi="Times New Roman" w:cs="Times New Roman"/>
          <w:spacing w:val="-15"/>
        </w:rPr>
        <w:t xml:space="preserve"> </w:t>
      </w:r>
      <w:r>
        <w:rPr>
          <w:rFonts w:ascii="Times New Roman" w:hAnsi="Times New Roman" w:cs="Times New Roman"/>
        </w:rPr>
        <w:t>from</w:t>
      </w:r>
      <w:r>
        <w:rPr>
          <w:rFonts w:ascii="Times New Roman" w:hAnsi="Times New Roman" w:cs="Times New Roman"/>
          <w:spacing w:val="-15"/>
        </w:rPr>
        <w:t xml:space="preserve"> </w:t>
      </w:r>
      <w:r>
        <w:rPr>
          <w:rFonts w:ascii="Times New Roman" w:hAnsi="Times New Roman" w:cs="Times New Roman"/>
        </w:rPr>
        <w:t>each</w:t>
      </w:r>
      <w:r>
        <w:rPr>
          <w:rFonts w:ascii="Times New Roman" w:hAnsi="Times New Roman" w:cs="Times New Roman"/>
          <w:spacing w:val="-16"/>
        </w:rPr>
        <w:t xml:space="preserve"> </w:t>
      </w:r>
      <w:r>
        <w:rPr>
          <w:rFonts w:ascii="Times New Roman" w:hAnsi="Times New Roman" w:cs="Times New Roman"/>
        </w:rPr>
        <w:t>image.</w:t>
      </w:r>
      <w:r>
        <w:rPr>
          <w:rFonts w:ascii="Times New Roman" w:hAnsi="Times New Roman" w:cs="Times New Roman"/>
          <w:spacing w:val="-15"/>
        </w:rPr>
        <w:t xml:space="preserve"> </w:t>
      </w:r>
      <w:r>
        <w:rPr>
          <w:rFonts w:ascii="Times New Roman" w:hAnsi="Times New Roman" w:cs="Times New Roman"/>
        </w:rPr>
        <w:t>This</w:t>
      </w:r>
      <w:r>
        <w:rPr>
          <w:rFonts w:ascii="Times New Roman" w:hAnsi="Times New Roman" w:cs="Times New Roman"/>
          <w:spacing w:val="-15"/>
        </w:rPr>
        <w:t xml:space="preserve"> </w:t>
      </w:r>
      <w:r>
        <w:rPr>
          <w:rFonts w:ascii="Times New Roman" w:hAnsi="Times New Roman" w:cs="Times New Roman"/>
        </w:rPr>
        <w:t>step</w:t>
      </w:r>
      <w:r>
        <w:rPr>
          <w:rFonts w:ascii="Times New Roman" w:hAnsi="Times New Roman" w:cs="Times New Roman"/>
          <w:spacing w:val="-15"/>
        </w:rPr>
        <w:t xml:space="preserve"> </w:t>
      </w:r>
      <w:r>
        <w:rPr>
          <w:rFonts w:ascii="Times New Roman" w:hAnsi="Times New Roman" w:cs="Times New Roman"/>
        </w:rPr>
        <w:t>removed</w:t>
      </w:r>
      <w:r>
        <w:rPr>
          <w:rFonts w:ascii="Times New Roman" w:hAnsi="Times New Roman" w:cs="Times New Roman"/>
          <w:spacing w:val="-16"/>
        </w:rPr>
        <w:t xml:space="preserve"> </w:t>
      </w:r>
      <w:r>
        <w:rPr>
          <w:rFonts w:ascii="Times New Roman" w:hAnsi="Times New Roman" w:cs="Times New Roman"/>
        </w:rPr>
        <w:t>irrelevant</w:t>
      </w:r>
      <w:r>
        <w:rPr>
          <w:rFonts w:ascii="Times New Roman" w:hAnsi="Times New Roman" w:cs="Times New Roman"/>
          <w:spacing w:val="-15"/>
        </w:rPr>
        <w:t xml:space="preserve"> </w:t>
      </w:r>
      <w:r>
        <w:rPr>
          <w:rFonts w:ascii="Times New Roman" w:hAnsi="Times New Roman" w:cs="Times New Roman"/>
        </w:rPr>
        <w:t>background</w:t>
      </w:r>
      <w:r>
        <w:rPr>
          <w:rFonts w:ascii="Times New Roman" w:hAnsi="Times New Roman" w:cs="Times New Roman"/>
          <w:spacing w:val="-15"/>
        </w:rPr>
        <w:t xml:space="preserve"> </w:t>
      </w:r>
      <w:r>
        <w:rPr>
          <w:rFonts w:ascii="Times New Roman" w:hAnsi="Times New Roman" w:cs="Times New Roman"/>
        </w:rPr>
        <w:t>information</w:t>
      </w:r>
      <w:r>
        <w:rPr>
          <w:rFonts w:ascii="Times New Roman" w:hAnsi="Times New Roman" w:cs="Times New Roman"/>
          <w:spacing w:val="-16"/>
        </w:rPr>
        <w:t xml:space="preserve"> </w:t>
      </w:r>
      <w:r>
        <w:rPr>
          <w:rFonts w:ascii="Times New Roman" w:hAnsi="Times New Roman" w:cs="Times New Roman"/>
        </w:rPr>
        <w:t>and</w:t>
      </w:r>
      <w:r>
        <w:rPr>
          <w:rFonts w:ascii="Times New Roman" w:hAnsi="Times New Roman" w:cs="Times New Roman"/>
          <w:spacing w:val="-15"/>
        </w:rPr>
        <w:t xml:space="preserve"> </w:t>
      </w:r>
      <w:r>
        <w:rPr>
          <w:rFonts w:ascii="Times New Roman" w:hAnsi="Times New Roman" w:cs="Times New Roman"/>
        </w:rPr>
        <w:t>ensured that the classification model's input was focused on the animal itself. For approximately 8% of images where automatic detection failed (e.g., due to multiple animals or extreme occlusion), manual bounding box annotation was performed.</w:t>
      </w:r>
    </w:p>
    <w:p w14:paraId="2418415E" w14:textId="77777777" w:rsidR="001B69B0" w:rsidRDefault="00431564">
      <w:pPr>
        <w:pStyle w:val="BodyText"/>
        <w:spacing w:before="80" w:line="360" w:lineRule="auto"/>
        <w:ind w:right="971"/>
        <w:jc w:val="both"/>
        <w:rPr>
          <w:rFonts w:ascii="Times New Roman" w:hAnsi="Times New Roman" w:cs="Times New Roman"/>
        </w:rPr>
      </w:pPr>
      <w:r>
        <w:rPr>
          <w:rFonts w:ascii="Times New Roman" w:hAnsi="Times New Roman" w:cs="Times New Roman"/>
        </w:rPr>
        <w:t xml:space="preserve">Cropped images were then resized to the target input resolution for each model: 224×224 for MobileNetV3, 300×300 for EfficientNetB0, and 380×380 for EfficientNetB3. Pixel values were normalized to zero mean and unit variance using channel-wise statistics computed from the training set. Labels were encoded as one-hot vectors for </w:t>
      </w:r>
      <w:proofErr w:type="spellStart"/>
      <w:r>
        <w:rPr>
          <w:rFonts w:ascii="Times New Roman" w:hAnsi="Times New Roman" w:cs="Times New Roman"/>
        </w:rPr>
        <w:t>softmax</w:t>
      </w:r>
      <w:proofErr w:type="spellEnd"/>
      <w:r>
        <w:rPr>
          <w:rFonts w:ascii="Times New Roman" w:hAnsi="Times New Roman" w:cs="Times New Roman"/>
        </w:rPr>
        <w:t xml:space="preserve"> cross-entropy training.</w:t>
      </w:r>
    </w:p>
    <w:p w14:paraId="2418415F" w14:textId="77777777" w:rsidR="001B69B0" w:rsidRDefault="001B69B0">
      <w:pPr>
        <w:pStyle w:val="BodyText"/>
        <w:ind w:left="0"/>
        <w:rPr>
          <w:rFonts w:ascii="Times New Roman" w:hAnsi="Times New Roman" w:cs="Times New Roman"/>
        </w:rPr>
      </w:pPr>
    </w:p>
    <w:p w14:paraId="24184160" w14:textId="77777777" w:rsidR="001B69B0" w:rsidRDefault="001B69B0">
      <w:pPr>
        <w:pStyle w:val="BodyText"/>
        <w:spacing w:before="70"/>
        <w:ind w:left="0"/>
        <w:rPr>
          <w:rFonts w:ascii="Times New Roman" w:hAnsi="Times New Roman" w:cs="Times New Roman"/>
        </w:rPr>
      </w:pPr>
    </w:p>
    <w:p w14:paraId="24184161" w14:textId="77777777" w:rsidR="001B69B0" w:rsidRDefault="00431564">
      <w:pPr>
        <w:pStyle w:val="Heading3"/>
        <w:numPr>
          <w:ilvl w:val="1"/>
          <w:numId w:val="8"/>
        </w:numPr>
        <w:tabs>
          <w:tab w:val="left" w:pos="527"/>
        </w:tabs>
        <w:ind w:left="527" w:hanging="400"/>
        <w:rPr>
          <w:rFonts w:ascii="Times New Roman" w:hAnsi="Times New Roman" w:cs="Times New Roman"/>
        </w:rPr>
      </w:pPr>
      <w:bookmarkStart w:id="19" w:name="_Toc11705"/>
      <w:r>
        <w:rPr>
          <w:rFonts w:ascii="Times New Roman" w:hAnsi="Times New Roman" w:cs="Times New Roman"/>
        </w:rPr>
        <w:t>Data</w:t>
      </w:r>
      <w:r>
        <w:rPr>
          <w:rFonts w:ascii="Times New Roman" w:hAnsi="Times New Roman" w:cs="Times New Roman"/>
          <w:spacing w:val="-6"/>
        </w:rPr>
        <w:t xml:space="preserve"> </w:t>
      </w:r>
      <w:r>
        <w:rPr>
          <w:rFonts w:ascii="Times New Roman" w:hAnsi="Times New Roman" w:cs="Times New Roman"/>
        </w:rPr>
        <w:t>Augmentation</w:t>
      </w:r>
      <w:r>
        <w:rPr>
          <w:rFonts w:ascii="Times New Roman" w:hAnsi="Times New Roman" w:cs="Times New Roman"/>
          <w:spacing w:val="-2"/>
        </w:rPr>
        <w:t xml:space="preserve"> Strategy</w:t>
      </w:r>
      <w:bookmarkEnd w:id="19"/>
    </w:p>
    <w:p w14:paraId="24184162" w14:textId="77777777" w:rsidR="001B69B0" w:rsidRDefault="001B69B0">
      <w:pPr>
        <w:pStyle w:val="Heading3"/>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163" w14:textId="77777777" w:rsidR="001B69B0" w:rsidRDefault="00431564">
      <w:pPr>
        <w:pStyle w:val="BodyText"/>
        <w:spacing w:before="81" w:line="360" w:lineRule="auto"/>
        <w:ind w:right="972"/>
        <w:jc w:val="both"/>
        <w:rPr>
          <w:rFonts w:ascii="Times New Roman" w:hAnsi="Times New Roman" w:cs="Times New Roman"/>
        </w:rPr>
      </w:pPr>
      <w:r>
        <w:rPr>
          <w:rFonts w:ascii="Times New Roman" w:hAnsi="Times New Roman" w:cs="Times New Roman"/>
        </w:rPr>
        <w:lastRenderedPageBreak/>
        <w:t xml:space="preserve">To address the inherent variability of real-world farm photography and to prevent overfitting on our relatively small dataset, an extensive data augmentation pipeline was applied during training using the </w:t>
      </w:r>
      <w:proofErr w:type="spellStart"/>
      <w:r>
        <w:rPr>
          <w:rFonts w:ascii="Times New Roman" w:hAnsi="Times New Roman" w:cs="Times New Roman"/>
        </w:rPr>
        <w:t>Albumentations</w:t>
      </w:r>
      <w:proofErr w:type="spellEnd"/>
      <w:r>
        <w:rPr>
          <w:rFonts w:ascii="Times New Roman" w:hAnsi="Times New Roman" w:cs="Times New Roman"/>
        </w:rPr>
        <w:t xml:space="preserve"> library. The augmentation sequence included:</w:t>
      </w:r>
    </w:p>
    <w:p w14:paraId="24184164" w14:textId="77777777" w:rsidR="001B69B0" w:rsidRDefault="00431564">
      <w:pPr>
        <w:pStyle w:val="ListParagraph"/>
        <w:numPr>
          <w:ilvl w:val="2"/>
          <w:numId w:val="8"/>
        </w:numPr>
        <w:tabs>
          <w:tab w:val="left" w:pos="846"/>
        </w:tabs>
        <w:spacing w:before="84"/>
        <w:ind w:left="846" w:hanging="359"/>
        <w:jc w:val="both"/>
        <w:rPr>
          <w:rFonts w:ascii="Times New Roman" w:hAnsi="Times New Roman" w:cs="Times New Roman"/>
        </w:rPr>
      </w:pPr>
      <w:r>
        <w:rPr>
          <w:rFonts w:ascii="Times New Roman" w:hAnsi="Times New Roman" w:cs="Times New Roman"/>
        </w:rPr>
        <w:t>Random</w:t>
      </w:r>
      <w:r>
        <w:rPr>
          <w:rFonts w:ascii="Times New Roman" w:hAnsi="Times New Roman" w:cs="Times New Roman"/>
          <w:spacing w:val="-8"/>
        </w:rPr>
        <w:t xml:space="preserve"> </w:t>
      </w:r>
      <w:r>
        <w:rPr>
          <w:rFonts w:ascii="Times New Roman" w:hAnsi="Times New Roman" w:cs="Times New Roman"/>
        </w:rPr>
        <w:t>horizontal</w:t>
      </w:r>
      <w:r>
        <w:rPr>
          <w:rFonts w:ascii="Times New Roman" w:hAnsi="Times New Roman" w:cs="Times New Roman"/>
          <w:spacing w:val="-10"/>
        </w:rPr>
        <w:t xml:space="preserve"> </w:t>
      </w:r>
      <w:r>
        <w:rPr>
          <w:rFonts w:ascii="Times New Roman" w:hAnsi="Times New Roman" w:cs="Times New Roman"/>
        </w:rPr>
        <w:t>flip</w:t>
      </w:r>
      <w:r>
        <w:rPr>
          <w:rFonts w:ascii="Times New Roman" w:hAnsi="Times New Roman" w:cs="Times New Roman"/>
          <w:spacing w:val="-6"/>
        </w:rPr>
        <w:t xml:space="preserve"> </w:t>
      </w:r>
      <w:r>
        <w:rPr>
          <w:rFonts w:ascii="Times New Roman" w:hAnsi="Times New Roman" w:cs="Times New Roman"/>
        </w:rPr>
        <w:t>(probability</w:t>
      </w:r>
      <w:r>
        <w:rPr>
          <w:rFonts w:ascii="Times New Roman" w:hAnsi="Times New Roman" w:cs="Times New Roman"/>
          <w:spacing w:val="-6"/>
        </w:rPr>
        <w:t xml:space="preserve"> </w:t>
      </w:r>
      <w:r>
        <w:rPr>
          <w:rFonts w:ascii="Times New Roman" w:hAnsi="Times New Roman" w:cs="Times New Roman"/>
        </w:rPr>
        <w:t>0.5)</w:t>
      </w:r>
      <w:r>
        <w:rPr>
          <w:rFonts w:ascii="Times New Roman" w:hAnsi="Times New Roman" w:cs="Times New Roman"/>
          <w:spacing w:val="-8"/>
        </w:rPr>
        <w:t xml:space="preserve"> </w:t>
      </w:r>
      <w:r>
        <w:rPr>
          <w:rFonts w:ascii="Times New Roman" w:hAnsi="Times New Roman" w:cs="Times New Roman"/>
        </w:rPr>
        <w:t>to</w:t>
      </w:r>
      <w:r>
        <w:rPr>
          <w:rFonts w:ascii="Times New Roman" w:hAnsi="Times New Roman" w:cs="Times New Roman"/>
          <w:spacing w:val="-7"/>
        </w:rPr>
        <w:t xml:space="preserve"> </w:t>
      </w:r>
      <w:r>
        <w:rPr>
          <w:rFonts w:ascii="Times New Roman" w:hAnsi="Times New Roman" w:cs="Times New Roman"/>
        </w:rPr>
        <w:t>handle</w:t>
      </w:r>
      <w:r>
        <w:rPr>
          <w:rFonts w:ascii="Times New Roman" w:hAnsi="Times New Roman" w:cs="Times New Roman"/>
          <w:spacing w:val="-8"/>
        </w:rPr>
        <w:t xml:space="preserve"> </w:t>
      </w:r>
      <w:r>
        <w:rPr>
          <w:rFonts w:ascii="Times New Roman" w:hAnsi="Times New Roman" w:cs="Times New Roman"/>
        </w:rPr>
        <w:t>left/right</w:t>
      </w:r>
      <w:r>
        <w:rPr>
          <w:rFonts w:ascii="Times New Roman" w:hAnsi="Times New Roman" w:cs="Times New Roman"/>
          <w:spacing w:val="-8"/>
        </w:rPr>
        <w:t xml:space="preserve"> </w:t>
      </w:r>
      <w:r>
        <w:rPr>
          <w:rFonts w:ascii="Times New Roman" w:hAnsi="Times New Roman" w:cs="Times New Roman"/>
        </w:rPr>
        <w:t>profile</w:t>
      </w:r>
      <w:r>
        <w:rPr>
          <w:rFonts w:ascii="Times New Roman" w:hAnsi="Times New Roman" w:cs="Times New Roman"/>
          <w:spacing w:val="-6"/>
        </w:rPr>
        <w:t xml:space="preserve"> </w:t>
      </w:r>
      <w:r>
        <w:rPr>
          <w:rFonts w:ascii="Times New Roman" w:hAnsi="Times New Roman" w:cs="Times New Roman"/>
          <w:spacing w:val="-2"/>
        </w:rPr>
        <w:t>variation</w:t>
      </w:r>
    </w:p>
    <w:p w14:paraId="24184165" w14:textId="77777777" w:rsidR="001B69B0" w:rsidRDefault="00431564">
      <w:pPr>
        <w:pStyle w:val="ListParagraph"/>
        <w:numPr>
          <w:ilvl w:val="2"/>
          <w:numId w:val="8"/>
        </w:numPr>
        <w:tabs>
          <w:tab w:val="left" w:pos="846"/>
        </w:tabs>
        <w:spacing w:before="143"/>
        <w:ind w:left="846" w:hanging="359"/>
        <w:jc w:val="both"/>
        <w:rPr>
          <w:rFonts w:ascii="Times New Roman" w:hAnsi="Times New Roman" w:cs="Times New Roman"/>
        </w:rPr>
      </w:pPr>
      <w:r>
        <w:rPr>
          <w:rFonts w:ascii="Times New Roman" w:hAnsi="Times New Roman" w:cs="Times New Roman"/>
        </w:rPr>
        <w:t>Random</w:t>
      </w:r>
      <w:r>
        <w:rPr>
          <w:rFonts w:ascii="Times New Roman" w:hAnsi="Times New Roman" w:cs="Times New Roman"/>
          <w:spacing w:val="-5"/>
        </w:rPr>
        <w:t xml:space="preserve"> </w:t>
      </w:r>
      <w:r>
        <w:rPr>
          <w:rFonts w:ascii="Times New Roman" w:hAnsi="Times New Roman" w:cs="Times New Roman"/>
        </w:rPr>
        <w:t>rotation</w:t>
      </w:r>
      <w:r>
        <w:rPr>
          <w:rFonts w:ascii="Times New Roman" w:hAnsi="Times New Roman" w:cs="Times New Roman"/>
          <w:spacing w:val="-5"/>
        </w:rPr>
        <w:t xml:space="preserve"> </w:t>
      </w:r>
      <w:r>
        <w:rPr>
          <w:rFonts w:ascii="Times New Roman" w:hAnsi="Times New Roman" w:cs="Times New Roman"/>
        </w:rPr>
        <w:t>(±20</w:t>
      </w:r>
      <w:r>
        <w:rPr>
          <w:rFonts w:ascii="Times New Roman" w:hAnsi="Times New Roman" w:cs="Times New Roman"/>
          <w:spacing w:val="-7"/>
        </w:rPr>
        <w:t xml:space="preserve"> </w:t>
      </w:r>
      <w:r>
        <w:rPr>
          <w:rFonts w:ascii="Times New Roman" w:hAnsi="Times New Roman" w:cs="Times New Roman"/>
        </w:rPr>
        <w:t>degrees)</w:t>
      </w:r>
      <w:r>
        <w:rPr>
          <w:rFonts w:ascii="Times New Roman" w:hAnsi="Times New Roman" w:cs="Times New Roman"/>
          <w:spacing w:val="-6"/>
        </w:rPr>
        <w:t xml:space="preserve"> </w:t>
      </w:r>
      <w:r>
        <w:rPr>
          <w:rFonts w:ascii="Times New Roman" w:hAnsi="Times New Roman" w:cs="Times New Roman"/>
        </w:rPr>
        <w:t>to</w:t>
      </w:r>
      <w:r>
        <w:rPr>
          <w:rFonts w:ascii="Times New Roman" w:hAnsi="Times New Roman" w:cs="Times New Roman"/>
          <w:spacing w:val="-7"/>
        </w:rPr>
        <w:t xml:space="preserve"> </w:t>
      </w:r>
      <w:r>
        <w:rPr>
          <w:rFonts w:ascii="Times New Roman" w:hAnsi="Times New Roman" w:cs="Times New Roman"/>
        </w:rPr>
        <w:t>handle</w:t>
      </w:r>
      <w:r>
        <w:rPr>
          <w:rFonts w:ascii="Times New Roman" w:hAnsi="Times New Roman" w:cs="Times New Roman"/>
          <w:spacing w:val="-6"/>
        </w:rPr>
        <w:t xml:space="preserve"> </w:t>
      </w:r>
      <w:r>
        <w:rPr>
          <w:rFonts w:ascii="Times New Roman" w:hAnsi="Times New Roman" w:cs="Times New Roman"/>
        </w:rPr>
        <w:t>camera</w:t>
      </w:r>
      <w:r>
        <w:rPr>
          <w:rFonts w:ascii="Times New Roman" w:hAnsi="Times New Roman" w:cs="Times New Roman"/>
          <w:spacing w:val="-8"/>
        </w:rPr>
        <w:t xml:space="preserve"> </w:t>
      </w:r>
      <w:r>
        <w:rPr>
          <w:rFonts w:ascii="Times New Roman" w:hAnsi="Times New Roman" w:cs="Times New Roman"/>
          <w:spacing w:val="-4"/>
        </w:rPr>
        <w:t>tilt</w:t>
      </w:r>
    </w:p>
    <w:p w14:paraId="24184166" w14:textId="77777777" w:rsidR="001B69B0" w:rsidRDefault="00431564">
      <w:pPr>
        <w:pStyle w:val="ListParagraph"/>
        <w:numPr>
          <w:ilvl w:val="2"/>
          <w:numId w:val="8"/>
        </w:numPr>
        <w:tabs>
          <w:tab w:val="left" w:pos="847"/>
        </w:tabs>
        <w:spacing w:before="145"/>
        <w:rPr>
          <w:rFonts w:ascii="Times New Roman" w:hAnsi="Times New Roman" w:cs="Times New Roman"/>
        </w:rPr>
      </w:pPr>
      <w:r>
        <w:rPr>
          <w:rFonts w:ascii="Times New Roman" w:hAnsi="Times New Roman" w:cs="Times New Roman"/>
        </w:rPr>
        <w:t>Random</w:t>
      </w:r>
      <w:r>
        <w:rPr>
          <w:rFonts w:ascii="Times New Roman" w:hAnsi="Times New Roman" w:cs="Times New Roman"/>
          <w:spacing w:val="-6"/>
        </w:rPr>
        <w:t xml:space="preserve"> </w:t>
      </w:r>
      <w:r>
        <w:rPr>
          <w:rFonts w:ascii="Times New Roman" w:hAnsi="Times New Roman" w:cs="Times New Roman"/>
        </w:rPr>
        <w:t>resized</w:t>
      </w:r>
      <w:r>
        <w:rPr>
          <w:rFonts w:ascii="Times New Roman" w:hAnsi="Times New Roman" w:cs="Times New Roman"/>
          <w:spacing w:val="-5"/>
        </w:rPr>
        <w:t xml:space="preserve"> </w:t>
      </w:r>
      <w:r>
        <w:rPr>
          <w:rFonts w:ascii="Times New Roman" w:hAnsi="Times New Roman" w:cs="Times New Roman"/>
        </w:rPr>
        <w:t>crop</w:t>
      </w:r>
      <w:r>
        <w:rPr>
          <w:rFonts w:ascii="Times New Roman" w:hAnsi="Times New Roman" w:cs="Times New Roman"/>
          <w:spacing w:val="-7"/>
        </w:rPr>
        <w:t xml:space="preserve"> </w:t>
      </w:r>
      <w:r>
        <w:rPr>
          <w:rFonts w:ascii="Times New Roman" w:hAnsi="Times New Roman" w:cs="Times New Roman"/>
        </w:rPr>
        <w:t>(scale</w:t>
      </w:r>
      <w:r>
        <w:rPr>
          <w:rFonts w:ascii="Times New Roman" w:hAnsi="Times New Roman" w:cs="Times New Roman"/>
          <w:spacing w:val="-5"/>
        </w:rPr>
        <w:t xml:space="preserve"> </w:t>
      </w:r>
      <w:r>
        <w:rPr>
          <w:rFonts w:ascii="Times New Roman" w:hAnsi="Times New Roman" w:cs="Times New Roman"/>
        </w:rPr>
        <w:t>0.7–1.0)</w:t>
      </w:r>
      <w:r>
        <w:rPr>
          <w:rFonts w:ascii="Times New Roman" w:hAnsi="Times New Roman" w:cs="Times New Roman"/>
          <w:spacing w:val="-6"/>
        </w:rPr>
        <w:t xml:space="preserve"> </w:t>
      </w:r>
      <w:r>
        <w:rPr>
          <w:rFonts w:ascii="Times New Roman" w:hAnsi="Times New Roman" w:cs="Times New Roman"/>
        </w:rPr>
        <w:t>to</w:t>
      </w:r>
      <w:r>
        <w:rPr>
          <w:rFonts w:ascii="Times New Roman" w:hAnsi="Times New Roman" w:cs="Times New Roman"/>
          <w:spacing w:val="-5"/>
        </w:rPr>
        <w:t xml:space="preserve"> </w:t>
      </w:r>
      <w:r>
        <w:rPr>
          <w:rFonts w:ascii="Times New Roman" w:hAnsi="Times New Roman" w:cs="Times New Roman"/>
        </w:rPr>
        <w:t>handle</w:t>
      </w:r>
      <w:r>
        <w:rPr>
          <w:rFonts w:ascii="Times New Roman" w:hAnsi="Times New Roman" w:cs="Times New Roman"/>
          <w:spacing w:val="-6"/>
        </w:rPr>
        <w:t xml:space="preserve"> </w:t>
      </w:r>
      <w:r>
        <w:rPr>
          <w:rFonts w:ascii="Times New Roman" w:hAnsi="Times New Roman" w:cs="Times New Roman"/>
        </w:rPr>
        <w:t>varying</w:t>
      </w:r>
      <w:r>
        <w:rPr>
          <w:rFonts w:ascii="Times New Roman" w:hAnsi="Times New Roman" w:cs="Times New Roman"/>
          <w:spacing w:val="-5"/>
        </w:rPr>
        <w:t xml:space="preserve"> </w:t>
      </w:r>
      <w:r>
        <w:rPr>
          <w:rFonts w:ascii="Times New Roman" w:hAnsi="Times New Roman" w:cs="Times New Roman"/>
        </w:rPr>
        <w:t>animal</w:t>
      </w:r>
      <w:r>
        <w:rPr>
          <w:rFonts w:ascii="Times New Roman" w:hAnsi="Times New Roman" w:cs="Times New Roman"/>
          <w:spacing w:val="-6"/>
        </w:rPr>
        <w:t xml:space="preserve"> </w:t>
      </w:r>
      <w:r>
        <w:rPr>
          <w:rFonts w:ascii="Times New Roman" w:hAnsi="Times New Roman" w:cs="Times New Roman"/>
        </w:rPr>
        <w:t>sizes</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6"/>
        </w:rPr>
        <w:t xml:space="preserve"> </w:t>
      </w:r>
      <w:r>
        <w:rPr>
          <w:rFonts w:ascii="Times New Roman" w:hAnsi="Times New Roman" w:cs="Times New Roman"/>
          <w:spacing w:val="-2"/>
        </w:rPr>
        <w:t>distances</w:t>
      </w:r>
    </w:p>
    <w:p w14:paraId="24184167" w14:textId="77777777" w:rsidR="001B69B0" w:rsidRDefault="00431564">
      <w:pPr>
        <w:pStyle w:val="ListParagraph"/>
        <w:numPr>
          <w:ilvl w:val="2"/>
          <w:numId w:val="8"/>
        </w:numPr>
        <w:tabs>
          <w:tab w:val="left" w:pos="847"/>
        </w:tabs>
        <w:spacing w:before="143" w:line="321" w:lineRule="auto"/>
        <w:ind w:right="1293"/>
        <w:rPr>
          <w:rFonts w:ascii="Times New Roman" w:hAnsi="Times New Roman" w:cs="Times New Roman"/>
        </w:rPr>
      </w:pPr>
      <w:r>
        <w:rPr>
          <w:rFonts w:ascii="Times New Roman" w:hAnsi="Times New Roman" w:cs="Times New Roman"/>
        </w:rPr>
        <w:t>Color</w:t>
      </w:r>
      <w:r>
        <w:rPr>
          <w:rFonts w:ascii="Times New Roman" w:hAnsi="Times New Roman" w:cs="Times New Roman"/>
          <w:spacing w:val="-4"/>
        </w:rPr>
        <w:t xml:space="preserve"> </w:t>
      </w:r>
      <w:r>
        <w:rPr>
          <w:rFonts w:ascii="Times New Roman" w:hAnsi="Times New Roman" w:cs="Times New Roman"/>
        </w:rPr>
        <w:t>jitter:</w:t>
      </w:r>
      <w:r>
        <w:rPr>
          <w:rFonts w:ascii="Times New Roman" w:hAnsi="Times New Roman" w:cs="Times New Roman"/>
          <w:spacing w:val="-3"/>
        </w:rPr>
        <w:t xml:space="preserve"> </w:t>
      </w:r>
      <w:r>
        <w:rPr>
          <w:rFonts w:ascii="Times New Roman" w:hAnsi="Times New Roman" w:cs="Times New Roman"/>
        </w:rPr>
        <w:t>brightness</w:t>
      </w:r>
      <w:r>
        <w:rPr>
          <w:rFonts w:ascii="Times New Roman" w:hAnsi="Times New Roman" w:cs="Times New Roman"/>
          <w:spacing w:val="-7"/>
        </w:rPr>
        <w:t xml:space="preserve"> </w:t>
      </w:r>
      <w:r>
        <w:rPr>
          <w:rFonts w:ascii="Times New Roman" w:hAnsi="Times New Roman" w:cs="Times New Roman"/>
        </w:rPr>
        <w:t>variation</w:t>
      </w:r>
      <w:r>
        <w:rPr>
          <w:rFonts w:ascii="Times New Roman" w:hAnsi="Times New Roman" w:cs="Times New Roman"/>
          <w:spacing w:val="-5"/>
        </w:rPr>
        <w:t xml:space="preserve"> </w:t>
      </w:r>
      <w:r>
        <w:rPr>
          <w:rFonts w:ascii="Times New Roman" w:hAnsi="Times New Roman" w:cs="Times New Roman"/>
        </w:rPr>
        <w:t>(±30%),</w:t>
      </w:r>
      <w:r>
        <w:rPr>
          <w:rFonts w:ascii="Times New Roman" w:hAnsi="Times New Roman" w:cs="Times New Roman"/>
          <w:spacing w:val="-3"/>
        </w:rPr>
        <w:t xml:space="preserve"> </w:t>
      </w:r>
      <w:r>
        <w:rPr>
          <w:rFonts w:ascii="Times New Roman" w:hAnsi="Times New Roman" w:cs="Times New Roman"/>
        </w:rPr>
        <w:t>contrast</w:t>
      </w:r>
      <w:r>
        <w:rPr>
          <w:rFonts w:ascii="Times New Roman" w:hAnsi="Times New Roman" w:cs="Times New Roman"/>
          <w:spacing w:val="-6"/>
        </w:rPr>
        <w:t xml:space="preserve"> </w:t>
      </w:r>
      <w:r>
        <w:rPr>
          <w:rFonts w:ascii="Times New Roman" w:hAnsi="Times New Roman" w:cs="Times New Roman"/>
        </w:rPr>
        <w:t>variation</w:t>
      </w:r>
      <w:r>
        <w:rPr>
          <w:rFonts w:ascii="Times New Roman" w:hAnsi="Times New Roman" w:cs="Times New Roman"/>
          <w:spacing w:val="-5"/>
        </w:rPr>
        <w:t xml:space="preserve"> </w:t>
      </w:r>
      <w:r>
        <w:rPr>
          <w:rFonts w:ascii="Times New Roman" w:hAnsi="Times New Roman" w:cs="Times New Roman"/>
        </w:rPr>
        <w:t>(±30%),</w:t>
      </w:r>
      <w:r>
        <w:rPr>
          <w:rFonts w:ascii="Times New Roman" w:hAnsi="Times New Roman" w:cs="Times New Roman"/>
          <w:spacing w:val="-3"/>
        </w:rPr>
        <w:t xml:space="preserve"> </w:t>
      </w:r>
      <w:r>
        <w:rPr>
          <w:rFonts w:ascii="Times New Roman" w:hAnsi="Times New Roman" w:cs="Times New Roman"/>
        </w:rPr>
        <w:t>saturation</w:t>
      </w:r>
      <w:r>
        <w:rPr>
          <w:rFonts w:ascii="Times New Roman" w:hAnsi="Times New Roman" w:cs="Times New Roman"/>
          <w:spacing w:val="-5"/>
        </w:rPr>
        <w:t xml:space="preserve"> </w:t>
      </w:r>
      <w:r>
        <w:rPr>
          <w:rFonts w:ascii="Times New Roman" w:hAnsi="Times New Roman" w:cs="Times New Roman"/>
        </w:rPr>
        <w:t>variation (±20%), hue variation (±10%) to simulate different lighting conditions</w:t>
      </w:r>
    </w:p>
    <w:p w14:paraId="24184168" w14:textId="77777777" w:rsidR="001B69B0" w:rsidRDefault="00431564">
      <w:pPr>
        <w:pStyle w:val="ListParagraph"/>
        <w:numPr>
          <w:ilvl w:val="2"/>
          <w:numId w:val="8"/>
        </w:numPr>
        <w:tabs>
          <w:tab w:val="left" w:pos="847"/>
        </w:tabs>
        <w:spacing w:before="57" w:line="321" w:lineRule="auto"/>
        <w:ind w:right="1190"/>
        <w:rPr>
          <w:rFonts w:ascii="Times New Roman" w:hAnsi="Times New Roman" w:cs="Times New Roman"/>
        </w:rPr>
      </w:pPr>
      <w:r>
        <w:rPr>
          <w:rFonts w:ascii="Times New Roman" w:hAnsi="Times New Roman" w:cs="Times New Roman"/>
        </w:rPr>
        <w:t>Gaussian</w:t>
      </w:r>
      <w:r>
        <w:rPr>
          <w:rFonts w:ascii="Times New Roman" w:hAnsi="Times New Roman" w:cs="Times New Roman"/>
          <w:spacing w:val="-3"/>
        </w:rPr>
        <w:t xml:space="preserve"> </w:t>
      </w:r>
      <w:r>
        <w:rPr>
          <w:rFonts w:ascii="Times New Roman" w:hAnsi="Times New Roman" w:cs="Times New Roman"/>
        </w:rPr>
        <w:t>blur</w:t>
      </w:r>
      <w:r>
        <w:rPr>
          <w:rFonts w:ascii="Times New Roman" w:hAnsi="Times New Roman" w:cs="Times New Roman"/>
          <w:spacing w:val="-4"/>
        </w:rPr>
        <w:t xml:space="preserve"> </w:t>
      </w:r>
      <w:r>
        <w:rPr>
          <w:rFonts w:ascii="Times New Roman" w:hAnsi="Times New Roman" w:cs="Times New Roman"/>
        </w:rPr>
        <w:t>(kernel</w:t>
      </w:r>
      <w:r>
        <w:rPr>
          <w:rFonts w:ascii="Times New Roman" w:hAnsi="Times New Roman" w:cs="Times New Roman"/>
          <w:spacing w:val="-4"/>
        </w:rPr>
        <w:t xml:space="preserve"> </w:t>
      </w:r>
      <w:r>
        <w:rPr>
          <w:rFonts w:ascii="Times New Roman" w:hAnsi="Times New Roman" w:cs="Times New Roman"/>
        </w:rPr>
        <w:t>size</w:t>
      </w:r>
      <w:r>
        <w:rPr>
          <w:rFonts w:ascii="Times New Roman" w:hAnsi="Times New Roman" w:cs="Times New Roman"/>
          <w:spacing w:val="-3"/>
        </w:rPr>
        <w:t xml:space="preserve"> </w:t>
      </w:r>
      <w:r>
        <w:rPr>
          <w:rFonts w:ascii="Times New Roman" w:hAnsi="Times New Roman" w:cs="Times New Roman"/>
        </w:rPr>
        <w:t>3-7)</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rPr>
        <w:t>Gaussian</w:t>
      </w:r>
      <w:r>
        <w:rPr>
          <w:rFonts w:ascii="Times New Roman" w:hAnsi="Times New Roman" w:cs="Times New Roman"/>
          <w:spacing w:val="-3"/>
        </w:rPr>
        <w:t xml:space="preserve"> </w:t>
      </w:r>
      <w:r>
        <w:rPr>
          <w:rFonts w:ascii="Times New Roman" w:hAnsi="Times New Roman" w:cs="Times New Roman"/>
        </w:rPr>
        <w:t>noise</w:t>
      </w:r>
      <w:r>
        <w:rPr>
          <w:rFonts w:ascii="Times New Roman" w:hAnsi="Times New Roman" w:cs="Times New Roman"/>
          <w:spacing w:val="-3"/>
        </w:rPr>
        <w:t xml:space="preserve"> </w:t>
      </w:r>
      <w:r>
        <w:rPr>
          <w:rFonts w:ascii="Times New Roman" w:hAnsi="Times New Roman" w:cs="Times New Roman"/>
        </w:rPr>
        <w:t>(variance</w:t>
      </w:r>
      <w:r>
        <w:rPr>
          <w:rFonts w:ascii="Times New Roman" w:hAnsi="Times New Roman" w:cs="Times New Roman"/>
          <w:spacing w:val="-3"/>
        </w:rPr>
        <w:t xml:space="preserve"> </w:t>
      </w:r>
      <w:r>
        <w:rPr>
          <w:rFonts w:ascii="Times New Roman" w:hAnsi="Times New Roman" w:cs="Times New Roman"/>
        </w:rPr>
        <w:t>10-50)</w:t>
      </w:r>
      <w:r>
        <w:rPr>
          <w:rFonts w:ascii="Times New Roman" w:hAnsi="Times New Roman" w:cs="Times New Roman"/>
          <w:spacing w:val="-4"/>
        </w:rPr>
        <w:t xml:space="preserve"> </w:t>
      </w:r>
      <w:r>
        <w:rPr>
          <w:rFonts w:ascii="Times New Roman" w:hAnsi="Times New Roman" w:cs="Times New Roman"/>
        </w:rPr>
        <w:t>to</w:t>
      </w:r>
      <w:r>
        <w:rPr>
          <w:rFonts w:ascii="Times New Roman" w:hAnsi="Times New Roman" w:cs="Times New Roman"/>
          <w:spacing w:val="-5"/>
        </w:rPr>
        <w:t xml:space="preserve"> </w:t>
      </w:r>
      <w:r>
        <w:rPr>
          <w:rFonts w:ascii="Times New Roman" w:hAnsi="Times New Roman" w:cs="Times New Roman"/>
        </w:rPr>
        <w:t>simulate</w:t>
      </w:r>
      <w:r>
        <w:rPr>
          <w:rFonts w:ascii="Times New Roman" w:hAnsi="Times New Roman" w:cs="Times New Roman"/>
          <w:spacing w:val="-2"/>
        </w:rPr>
        <w:t xml:space="preserve"> </w:t>
      </w:r>
      <w:r>
        <w:rPr>
          <w:rFonts w:ascii="Times New Roman" w:hAnsi="Times New Roman" w:cs="Times New Roman"/>
        </w:rPr>
        <w:t>image quality degradation</w:t>
      </w:r>
    </w:p>
    <w:p w14:paraId="24184169" w14:textId="77777777" w:rsidR="001B69B0" w:rsidRDefault="00431564">
      <w:pPr>
        <w:pStyle w:val="ListParagraph"/>
        <w:numPr>
          <w:ilvl w:val="2"/>
          <w:numId w:val="8"/>
        </w:numPr>
        <w:tabs>
          <w:tab w:val="left" w:pos="847"/>
        </w:tabs>
        <w:spacing w:before="57"/>
        <w:rPr>
          <w:rFonts w:ascii="Times New Roman" w:hAnsi="Times New Roman" w:cs="Times New Roman"/>
        </w:rPr>
      </w:pPr>
      <w:r>
        <w:rPr>
          <w:rFonts w:ascii="Times New Roman" w:hAnsi="Times New Roman" w:cs="Times New Roman"/>
        </w:rPr>
        <w:t>Random</w:t>
      </w:r>
      <w:r>
        <w:rPr>
          <w:rFonts w:ascii="Times New Roman" w:hAnsi="Times New Roman" w:cs="Times New Roman"/>
          <w:spacing w:val="-5"/>
        </w:rPr>
        <w:t xml:space="preserve"> </w:t>
      </w:r>
      <w:r>
        <w:rPr>
          <w:rFonts w:ascii="Times New Roman" w:hAnsi="Times New Roman" w:cs="Times New Roman"/>
        </w:rPr>
        <w:t>shadow</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5"/>
        </w:rPr>
        <w:t xml:space="preserve"> </w:t>
      </w:r>
      <w:proofErr w:type="spellStart"/>
      <w:r>
        <w:rPr>
          <w:rFonts w:ascii="Times New Roman" w:hAnsi="Times New Roman" w:cs="Times New Roman"/>
        </w:rPr>
        <w:t>sunflare</w:t>
      </w:r>
      <w:proofErr w:type="spellEnd"/>
      <w:r>
        <w:rPr>
          <w:rFonts w:ascii="Times New Roman" w:hAnsi="Times New Roman" w:cs="Times New Roman"/>
          <w:spacing w:val="-5"/>
        </w:rPr>
        <w:t xml:space="preserve"> </w:t>
      </w:r>
      <w:r>
        <w:rPr>
          <w:rFonts w:ascii="Times New Roman" w:hAnsi="Times New Roman" w:cs="Times New Roman"/>
        </w:rPr>
        <w:t>effects</w:t>
      </w:r>
      <w:r>
        <w:rPr>
          <w:rFonts w:ascii="Times New Roman" w:hAnsi="Times New Roman" w:cs="Times New Roman"/>
          <w:spacing w:val="-7"/>
        </w:rPr>
        <w:t xml:space="preserve"> </w:t>
      </w:r>
      <w:r>
        <w:rPr>
          <w:rFonts w:ascii="Times New Roman" w:hAnsi="Times New Roman" w:cs="Times New Roman"/>
        </w:rPr>
        <w:t>to</w:t>
      </w:r>
      <w:r>
        <w:rPr>
          <w:rFonts w:ascii="Times New Roman" w:hAnsi="Times New Roman" w:cs="Times New Roman"/>
          <w:spacing w:val="-7"/>
        </w:rPr>
        <w:t xml:space="preserve"> </w:t>
      </w:r>
      <w:r>
        <w:rPr>
          <w:rFonts w:ascii="Times New Roman" w:hAnsi="Times New Roman" w:cs="Times New Roman"/>
        </w:rPr>
        <w:t>simulate</w:t>
      </w:r>
      <w:r>
        <w:rPr>
          <w:rFonts w:ascii="Times New Roman" w:hAnsi="Times New Roman" w:cs="Times New Roman"/>
          <w:spacing w:val="-9"/>
        </w:rPr>
        <w:t xml:space="preserve"> </w:t>
      </w:r>
      <w:r>
        <w:rPr>
          <w:rFonts w:ascii="Times New Roman" w:hAnsi="Times New Roman" w:cs="Times New Roman"/>
        </w:rPr>
        <w:t>harsh</w:t>
      </w:r>
      <w:r>
        <w:rPr>
          <w:rFonts w:ascii="Times New Roman" w:hAnsi="Times New Roman" w:cs="Times New Roman"/>
          <w:spacing w:val="-5"/>
        </w:rPr>
        <w:t xml:space="preserve"> </w:t>
      </w:r>
      <w:r>
        <w:rPr>
          <w:rFonts w:ascii="Times New Roman" w:hAnsi="Times New Roman" w:cs="Times New Roman"/>
        </w:rPr>
        <w:t>outdoor</w:t>
      </w:r>
      <w:r>
        <w:rPr>
          <w:rFonts w:ascii="Times New Roman" w:hAnsi="Times New Roman" w:cs="Times New Roman"/>
          <w:spacing w:val="-5"/>
        </w:rPr>
        <w:t xml:space="preserve"> </w:t>
      </w:r>
      <w:r>
        <w:rPr>
          <w:rFonts w:ascii="Times New Roman" w:hAnsi="Times New Roman" w:cs="Times New Roman"/>
          <w:spacing w:val="-2"/>
        </w:rPr>
        <w:t>lighting</w:t>
      </w:r>
    </w:p>
    <w:p w14:paraId="2418416A" w14:textId="77777777" w:rsidR="001B69B0" w:rsidRDefault="00431564">
      <w:pPr>
        <w:pStyle w:val="ListParagraph"/>
        <w:numPr>
          <w:ilvl w:val="2"/>
          <w:numId w:val="8"/>
        </w:numPr>
        <w:tabs>
          <w:tab w:val="left" w:pos="847"/>
        </w:tabs>
        <w:spacing w:before="145" w:line="372" w:lineRule="auto"/>
        <w:ind w:left="127" w:right="974" w:firstLine="360"/>
        <w:rPr>
          <w:rFonts w:ascii="Times New Roman" w:hAnsi="Times New Roman" w:cs="Times New Roman"/>
        </w:rPr>
      </w:pPr>
      <w:proofErr w:type="spellStart"/>
      <w:r>
        <w:rPr>
          <w:rFonts w:ascii="Times New Roman" w:hAnsi="Times New Roman" w:cs="Times New Roman"/>
        </w:rPr>
        <w:t>CoarseDropout</w:t>
      </w:r>
      <w:proofErr w:type="spellEnd"/>
      <w:r>
        <w:rPr>
          <w:rFonts w:ascii="Times New Roman" w:hAnsi="Times New Roman" w:cs="Times New Roman"/>
        </w:rPr>
        <w:t xml:space="preserve"> (random rectangular patches of black) to simulate partial occlusion</w:t>
      </w:r>
      <w:r>
        <w:rPr>
          <w:rFonts w:ascii="Times New Roman" w:hAnsi="Times New Roman" w:cs="Times New Roman"/>
          <w:spacing w:val="40"/>
        </w:rPr>
        <w:t xml:space="preserve"> </w:t>
      </w:r>
      <w:r>
        <w:rPr>
          <w:rFonts w:ascii="Times New Roman" w:hAnsi="Times New Roman" w:cs="Times New Roman"/>
        </w:rPr>
        <w:t>These</w:t>
      </w:r>
      <w:r>
        <w:rPr>
          <w:rFonts w:ascii="Times New Roman" w:hAnsi="Times New Roman" w:cs="Times New Roman"/>
          <w:spacing w:val="80"/>
        </w:rPr>
        <w:t xml:space="preserve"> </w:t>
      </w:r>
      <w:r>
        <w:rPr>
          <w:rFonts w:ascii="Times New Roman" w:hAnsi="Times New Roman" w:cs="Times New Roman"/>
        </w:rPr>
        <w:t>augmentations</w:t>
      </w:r>
      <w:r>
        <w:rPr>
          <w:rFonts w:ascii="Times New Roman" w:hAnsi="Times New Roman" w:cs="Times New Roman"/>
          <w:spacing w:val="79"/>
        </w:rPr>
        <w:t xml:space="preserve"> </w:t>
      </w:r>
      <w:r>
        <w:rPr>
          <w:rFonts w:ascii="Times New Roman" w:hAnsi="Times New Roman" w:cs="Times New Roman"/>
        </w:rPr>
        <w:t>were</w:t>
      </w:r>
      <w:r>
        <w:rPr>
          <w:rFonts w:ascii="Times New Roman" w:hAnsi="Times New Roman" w:cs="Times New Roman"/>
          <w:spacing w:val="80"/>
        </w:rPr>
        <w:t xml:space="preserve"> </w:t>
      </w:r>
      <w:r>
        <w:rPr>
          <w:rFonts w:ascii="Times New Roman" w:hAnsi="Times New Roman" w:cs="Times New Roman"/>
        </w:rPr>
        <w:t>applied</w:t>
      </w:r>
      <w:r>
        <w:rPr>
          <w:rFonts w:ascii="Times New Roman" w:hAnsi="Times New Roman" w:cs="Times New Roman"/>
          <w:spacing w:val="80"/>
        </w:rPr>
        <w:t xml:space="preserve"> </w:t>
      </w:r>
      <w:r>
        <w:rPr>
          <w:rFonts w:ascii="Times New Roman" w:hAnsi="Times New Roman" w:cs="Times New Roman"/>
        </w:rPr>
        <w:t>on-the-fly</w:t>
      </w:r>
      <w:r>
        <w:rPr>
          <w:rFonts w:ascii="Times New Roman" w:hAnsi="Times New Roman" w:cs="Times New Roman"/>
          <w:spacing w:val="79"/>
        </w:rPr>
        <w:t xml:space="preserve"> </w:t>
      </w:r>
      <w:r>
        <w:rPr>
          <w:rFonts w:ascii="Times New Roman" w:hAnsi="Times New Roman" w:cs="Times New Roman"/>
        </w:rPr>
        <w:t>during</w:t>
      </w:r>
      <w:r>
        <w:rPr>
          <w:rFonts w:ascii="Times New Roman" w:hAnsi="Times New Roman" w:cs="Times New Roman"/>
          <w:spacing w:val="78"/>
        </w:rPr>
        <w:t xml:space="preserve"> </w:t>
      </w:r>
      <w:r>
        <w:rPr>
          <w:rFonts w:ascii="Times New Roman" w:hAnsi="Times New Roman" w:cs="Times New Roman"/>
        </w:rPr>
        <w:t>training</w:t>
      </w:r>
      <w:r>
        <w:rPr>
          <w:rFonts w:ascii="Times New Roman" w:hAnsi="Times New Roman" w:cs="Times New Roman"/>
          <w:spacing w:val="80"/>
        </w:rPr>
        <w:t xml:space="preserve"> </w:t>
      </w:r>
      <w:r>
        <w:rPr>
          <w:rFonts w:ascii="Times New Roman" w:hAnsi="Times New Roman" w:cs="Times New Roman"/>
        </w:rPr>
        <w:t>with</w:t>
      </w:r>
      <w:r>
        <w:rPr>
          <w:rFonts w:ascii="Times New Roman" w:hAnsi="Times New Roman" w:cs="Times New Roman"/>
          <w:spacing w:val="79"/>
        </w:rPr>
        <w:t xml:space="preserve"> </w:t>
      </w:r>
      <w:r>
        <w:rPr>
          <w:rFonts w:ascii="Times New Roman" w:hAnsi="Times New Roman" w:cs="Times New Roman"/>
        </w:rPr>
        <w:t>each</w:t>
      </w:r>
      <w:r>
        <w:rPr>
          <w:rFonts w:ascii="Times New Roman" w:hAnsi="Times New Roman" w:cs="Times New Roman"/>
          <w:spacing w:val="80"/>
        </w:rPr>
        <w:t xml:space="preserve"> </w:t>
      </w:r>
      <w:r>
        <w:rPr>
          <w:rFonts w:ascii="Times New Roman" w:hAnsi="Times New Roman" w:cs="Times New Roman"/>
        </w:rPr>
        <w:t>batch,</w:t>
      </w:r>
      <w:r>
        <w:rPr>
          <w:rFonts w:ascii="Times New Roman" w:hAnsi="Times New Roman" w:cs="Times New Roman"/>
          <w:spacing w:val="80"/>
        </w:rPr>
        <w:t xml:space="preserve"> </w:t>
      </w:r>
      <w:r>
        <w:rPr>
          <w:rFonts w:ascii="Times New Roman" w:hAnsi="Times New Roman" w:cs="Times New Roman"/>
        </w:rPr>
        <w:t>effectively multiplying the effective training dataset size many times over and significantly improving model generalization to unseen conditions.</w:t>
      </w:r>
    </w:p>
    <w:p w14:paraId="2418416B" w14:textId="77777777" w:rsidR="001B69B0" w:rsidRDefault="001B69B0">
      <w:pPr>
        <w:pStyle w:val="BodyText"/>
        <w:ind w:left="0"/>
        <w:rPr>
          <w:rFonts w:ascii="Times New Roman" w:hAnsi="Times New Roman" w:cs="Times New Roman"/>
        </w:rPr>
      </w:pPr>
    </w:p>
    <w:p w14:paraId="2418416C" w14:textId="77777777" w:rsidR="001B69B0" w:rsidRDefault="001B69B0">
      <w:pPr>
        <w:pStyle w:val="BodyText"/>
        <w:spacing w:before="52"/>
        <w:ind w:left="0"/>
        <w:rPr>
          <w:rFonts w:ascii="Times New Roman" w:hAnsi="Times New Roman" w:cs="Times New Roman"/>
        </w:rPr>
      </w:pPr>
    </w:p>
    <w:p w14:paraId="2418416D" w14:textId="77777777" w:rsidR="001B69B0" w:rsidRDefault="00431564">
      <w:pPr>
        <w:pStyle w:val="Heading3"/>
        <w:numPr>
          <w:ilvl w:val="1"/>
          <w:numId w:val="8"/>
        </w:numPr>
        <w:tabs>
          <w:tab w:val="left" w:pos="527"/>
        </w:tabs>
        <w:spacing w:before="1"/>
        <w:ind w:left="527" w:hanging="400"/>
        <w:rPr>
          <w:rFonts w:ascii="Times New Roman" w:hAnsi="Times New Roman" w:cs="Times New Roman"/>
        </w:rPr>
      </w:pPr>
      <w:bookmarkStart w:id="20" w:name="_Toc11003"/>
      <w:r>
        <w:rPr>
          <w:rFonts w:ascii="Times New Roman" w:hAnsi="Times New Roman" w:cs="Times New Roman"/>
        </w:rPr>
        <w:t>Model</w:t>
      </w:r>
      <w:r>
        <w:rPr>
          <w:rFonts w:ascii="Times New Roman" w:hAnsi="Times New Roman" w:cs="Times New Roman"/>
          <w:spacing w:val="-5"/>
        </w:rPr>
        <w:t xml:space="preserve"> </w:t>
      </w:r>
      <w:r>
        <w:rPr>
          <w:rFonts w:ascii="Times New Roman" w:hAnsi="Times New Roman" w:cs="Times New Roman"/>
          <w:spacing w:val="-2"/>
        </w:rPr>
        <w:t>Training</w:t>
      </w:r>
      <w:bookmarkEnd w:id="20"/>
    </w:p>
    <w:p w14:paraId="2418416E" w14:textId="77777777" w:rsidR="001B69B0" w:rsidRDefault="00431564">
      <w:pPr>
        <w:pStyle w:val="BodyText"/>
        <w:spacing w:before="81" w:line="360" w:lineRule="auto"/>
        <w:ind w:right="969"/>
        <w:jc w:val="both"/>
        <w:rPr>
          <w:rFonts w:ascii="Times New Roman" w:hAnsi="Times New Roman"/>
        </w:rPr>
      </w:pPr>
      <w:r>
        <w:rPr>
          <w:rFonts w:ascii="Times New Roman" w:hAnsi="Times New Roman" w:cs="Times New Roman"/>
        </w:rPr>
        <w:t>Models</w:t>
      </w:r>
      <w:r>
        <w:rPr>
          <w:rFonts w:ascii="Times New Roman" w:hAnsi="Times New Roman" w:cs="Times New Roman"/>
          <w:spacing w:val="-16"/>
        </w:rPr>
        <w:t xml:space="preserve"> </w:t>
      </w:r>
      <w:r>
        <w:rPr>
          <w:rFonts w:ascii="Times New Roman" w:hAnsi="Times New Roman"/>
        </w:rPr>
        <w:t>A two-stage transfer learning approach was used for training models. In Stage 1 (feature adaptation), the backbone was frozen and the classification head was trained for 10 epochs with a high learning rate (1×10^-3) to quickly adjust the head to the new breed classification. In Stage 2 (fine-tuning), the entire model was unfrozen and trained end-to-end for another 30-40 epochs with a low learning rate (1×10^-5) and layer-wise learning rate decay (further layers had lower learning rates than shallower layers).</w:t>
      </w:r>
    </w:p>
    <w:p w14:paraId="2418416F" w14:textId="77777777" w:rsidR="001B69B0" w:rsidRDefault="00431564">
      <w:pPr>
        <w:pStyle w:val="BodyText"/>
        <w:spacing w:before="81" w:line="360" w:lineRule="auto"/>
        <w:ind w:right="969"/>
        <w:jc w:val="both"/>
        <w:rPr>
          <w:rFonts w:ascii="Times New Roman" w:hAnsi="Times New Roman" w:cs="Times New Roman"/>
        </w:rPr>
      </w:pPr>
      <w:r>
        <w:rPr>
          <w:rFonts w:ascii="Times New Roman" w:hAnsi="Times New Roman"/>
        </w:rPr>
        <w:t xml:space="preserve">We used the </w:t>
      </w:r>
      <w:proofErr w:type="spellStart"/>
      <w:r>
        <w:rPr>
          <w:rFonts w:ascii="Times New Roman" w:hAnsi="Times New Roman"/>
        </w:rPr>
        <w:t>AdamW</w:t>
      </w:r>
      <w:proofErr w:type="spellEnd"/>
      <w:r>
        <w:rPr>
          <w:rFonts w:ascii="Times New Roman" w:hAnsi="Times New Roman"/>
        </w:rPr>
        <w:t xml:space="preserve"> optimizer with a weight decay coefficient of 0.01. During fine-tuning, a cosine annealing learning rate schedule was used. We applied label-smoothing (ε=0.1) for cross-entropy loss to avoid overconfidence. Overfitting was prevented by early stopping with a patience of 8 epochs on the validation F1-score. Training was performed on a server equipped with 4× NVIDIA A100 GPUs (40GB) and each training run took 6-8 hours.</w:t>
      </w:r>
    </w:p>
    <w:p w14:paraId="24184170" w14:textId="77777777" w:rsidR="001B69B0" w:rsidRDefault="001B69B0">
      <w:pPr>
        <w:pStyle w:val="BodyText"/>
        <w:ind w:left="0"/>
        <w:rPr>
          <w:rFonts w:ascii="Times New Roman" w:hAnsi="Times New Roman" w:cs="Times New Roman"/>
        </w:rPr>
      </w:pPr>
    </w:p>
    <w:p w14:paraId="24184171" w14:textId="77777777" w:rsidR="001B69B0" w:rsidRDefault="001B69B0">
      <w:pPr>
        <w:pStyle w:val="BodyText"/>
        <w:spacing w:before="67"/>
        <w:ind w:left="0"/>
        <w:rPr>
          <w:rFonts w:ascii="Times New Roman" w:hAnsi="Times New Roman" w:cs="Times New Roman"/>
        </w:rPr>
      </w:pPr>
    </w:p>
    <w:p w14:paraId="24184172" w14:textId="77777777" w:rsidR="001B69B0" w:rsidRDefault="00431564">
      <w:pPr>
        <w:pStyle w:val="Heading3"/>
        <w:numPr>
          <w:ilvl w:val="1"/>
          <w:numId w:val="8"/>
        </w:numPr>
        <w:tabs>
          <w:tab w:val="left" w:pos="527"/>
        </w:tabs>
        <w:ind w:left="527" w:hanging="400"/>
        <w:rPr>
          <w:rFonts w:ascii="Times New Roman" w:hAnsi="Times New Roman" w:cs="Times New Roman"/>
        </w:rPr>
      </w:pPr>
      <w:bookmarkStart w:id="21" w:name="_Toc1109"/>
      <w:r>
        <w:rPr>
          <w:rFonts w:ascii="Times New Roman" w:hAnsi="Times New Roman" w:cs="Times New Roman"/>
        </w:rPr>
        <w:t>Model</w:t>
      </w:r>
      <w:r>
        <w:rPr>
          <w:rFonts w:ascii="Times New Roman" w:hAnsi="Times New Roman" w:cs="Times New Roman"/>
          <w:spacing w:val="-3"/>
        </w:rPr>
        <w:t xml:space="preserve"> </w:t>
      </w:r>
      <w:r>
        <w:rPr>
          <w:rFonts w:ascii="Times New Roman" w:hAnsi="Times New Roman" w:cs="Times New Roman"/>
          <w:spacing w:val="-2"/>
        </w:rPr>
        <w:t>Evaluation</w:t>
      </w:r>
      <w:bookmarkEnd w:id="21"/>
    </w:p>
    <w:p w14:paraId="24184173" w14:textId="77777777" w:rsidR="001B69B0" w:rsidRDefault="00431564">
      <w:pPr>
        <w:pStyle w:val="BodyText"/>
        <w:spacing w:before="120" w:line="360" w:lineRule="auto"/>
        <w:ind w:right="970"/>
        <w:jc w:val="both"/>
        <w:rPr>
          <w:rFonts w:ascii="Times New Roman" w:hAnsi="Times New Roman" w:cs="Times New Roman"/>
        </w:rPr>
      </w:pPr>
      <w:r>
        <w:rPr>
          <w:rFonts w:ascii="Times New Roman" w:hAnsi="Times New Roman" w:cs="Times New Roman"/>
        </w:rPr>
        <w:t>Model performance was evaluated using a comprehensive set of metrics to capture different aspects</w:t>
      </w:r>
      <w:r>
        <w:rPr>
          <w:rFonts w:ascii="Times New Roman" w:hAnsi="Times New Roman" w:cs="Times New Roman"/>
          <w:spacing w:val="-10"/>
        </w:rPr>
        <w:t xml:space="preserve"> </w:t>
      </w:r>
      <w:r>
        <w:rPr>
          <w:rFonts w:ascii="Times New Roman" w:hAnsi="Times New Roman" w:cs="Times New Roman"/>
        </w:rPr>
        <w:t>of</w:t>
      </w:r>
      <w:r>
        <w:rPr>
          <w:rFonts w:ascii="Times New Roman" w:hAnsi="Times New Roman" w:cs="Times New Roman"/>
          <w:spacing w:val="-10"/>
        </w:rPr>
        <w:t xml:space="preserve"> </w:t>
      </w:r>
      <w:r>
        <w:rPr>
          <w:rFonts w:ascii="Times New Roman" w:hAnsi="Times New Roman" w:cs="Times New Roman"/>
        </w:rPr>
        <w:t>classification</w:t>
      </w:r>
      <w:r>
        <w:rPr>
          <w:rFonts w:ascii="Times New Roman" w:hAnsi="Times New Roman" w:cs="Times New Roman"/>
          <w:spacing w:val="-12"/>
        </w:rPr>
        <w:t xml:space="preserve"> </w:t>
      </w:r>
      <w:r>
        <w:rPr>
          <w:rFonts w:ascii="Times New Roman" w:hAnsi="Times New Roman" w:cs="Times New Roman"/>
        </w:rPr>
        <w:t>quality.</w:t>
      </w:r>
      <w:r>
        <w:rPr>
          <w:rFonts w:ascii="Times New Roman" w:hAnsi="Times New Roman" w:cs="Times New Roman"/>
          <w:spacing w:val="-7"/>
        </w:rPr>
        <w:t xml:space="preserve"> </w:t>
      </w:r>
      <w:r>
        <w:rPr>
          <w:rFonts w:ascii="Times New Roman" w:hAnsi="Times New Roman" w:cs="Times New Roman"/>
        </w:rPr>
        <w:t>Per-class</w:t>
      </w:r>
      <w:r>
        <w:rPr>
          <w:rFonts w:ascii="Times New Roman" w:hAnsi="Times New Roman" w:cs="Times New Roman"/>
          <w:spacing w:val="-11"/>
        </w:rPr>
        <w:t xml:space="preserve"> </w:t>
      </w:r>
      <w:r>
        <w:rPr>
          <w:rFonts w:ascii="Times New Roman" w:hAnsi="Times New Roman" w:cs="Times New Roman"/>
        </w:rPr>
        <w:t>precision,</w:t>
      </w:r>
      <w:r>
        <w:rPr>
          <w:rFonts w:ascii="Times New Roman" w:hAnsi="Times New Roman" w:cs="Times New Roman"/>
          <w:spacing w:val="-10"/>
        </w:rPr>
        <w:t xml:space="preserve"> </w:t>
      </w:r>
      <w:r>
        <w:rPr>
          <w:rFonts w:ascii="Times New Roman" w:hAnsi="Times New Roman" w:cs="Times New Roman"/>
        </w:rPr>
        <w:t>recall,</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11"/>
        </w:rPr>
        <w:t xml:space="preserve"> </w:t>
      </w:r>
      <w:r>
        <w:rPr>
          <w:rFonts w:ascii="Times New Roman" w:hAnsi="Times New Roman" w:cs="Times New Roman"/>
        </w:rPr>
        <w:t>F1-score</w:t>
      </w:r>
      <w:r>
        <w:rPr>
          <w:rFonts w:ascii="Times New Roman" w:hAnsi="Times New Roman" w:cs="Times New Roman"/>
          <w:spacing w:val="-13"/>
        </w:rPr>
        <w:t xml:space="preserve"> </w:t>
      </w:r>
      <w:r>
        <w:rPr>
          <w:rFonts w:ascii="Times New Roman" w:hAnsi="Times New Roman" w:cs="Times New Roman"/>
        </w:rPr>
        <w:t>were</w:t>
      </w:r>
      <w:r>
        <w:rPr>
          <w:rFonts w:ascii="Times New Roman" w:hAnsi="Times New Roman" w:cs="Times New Roman"/>
          <w:spacing w:val="-8"/>
        </w:rPr>
        <w:t xml:space="preserve"> </w:t>
      </w:r>
      <w:r>
        <w:rPr>
          <w:rFonts w:ascii="Times New Roman" w:hAnsi="Times New Roman" w:cs="Times New Roman"/>
        </w:rPr>
        <w:t>computed</w:t>
      </w:r>
      <w:r>
        <w:rPr>
          <w:rFonts w:ascii="Times New Roman" w:hAnsi="Times New Roman" w:cs="Times New Roman"/>
          <w:spacing w:val="-14"/>
        </w:rPr>
        <w:t xml:space="preserve"> </w:t>
      </w:r>
      <w:r>
        <w:rPr>
          <w:rFonts w:ascii="Times New Roman" w:hAnsi="Times New Roman" w:cs="Times New Roman"/>
        </w:rPr>
        <w:t>for</w:t>
      </w:r>
      <w:r>
        <w:rPr>
          <w:rFonts w:ascii="Times New Roman" w:hAnsi="Times New Roman" w:cs="Times New Roman"/>
          <w:spacing w:val="-10"/>
        </w:rPr>
        <w:t xml:space="preserve"> </w:t>
      </w:r>
      <w:r>
        <w:rPr>
          <w:rFonts w:ascii="Times New Roman" w:hAnsi="Times New Roman" w:cs="Times New Roman"/>
        </w:rPr>
        <w:t>each breed to identify specific weaknesses. Macro-averaged F1-score was used as the primary optimization</w:t>
      </w:r>
      <w:r>
        <w:rPr>
          <w:rFonts w:ascii="Times New Roman" w:hAnsi="Times New Roman" w:cs="Times New Roman"/>
          <w:spacing w:val="65"/>
        </w:rPr>
        <w:t xml:space="preserve"> </w:t>
      </w:r>
      <w:r>
        <w:rPr>
          <w:rFonts w:ascii="Times New Roman" w:hAnsi="Times New Roman" w:cs="Times New Roman"/>
        </w:rPr>
        <w:t>metric</w:t>
      </w:r>
      <w:r>
        <w:rPr>
          <w:rFonts w:ascii="Times New Roman" w:hAnsi="Times New Roman" w:cs="Times New Roman"/>
          <w:spacing w:val="68"/>
        </w:rPr>
        <w:t xml:space="preserve"> </w:t>
      </w:r>
      <w:r>
        <w:rPr>
          <w:rFonts w:ascii="Times New Roman" w:hAnsi="Times New Roman" w:cs="Times New Roman"/>
        </w:rPr>
        <w:t>due</w:t>
      </w:r>
      <w:r>
        <w:rPr>
          <w:rFonts w:ascii="Times New Roman" w:hAnsi="Times New Roman" w:cs="Times New Roman"/>
          <w:spacing w:val="65"/>
        </w:rPr>
        <w:t xml:space="preserve"> </w:t>
      </w:r>
      <w:r>
        <w:rPr>
          <w:rFonts w:ascii="Times New Roman" w:hAnsi="Times New Roman" w:cs="Times New Roman"/>
        </w:rPr>
        <w:t>to</w:t>
      </w:r>
      <w:r>
        <w:rPr>
          <w:rFonts w:ascii="Times New Roman" w:hAnsi="Times New Roman" w:cs="Times New Roman"/>
          <w:spacing w:val="65"/>
        </w:rPr>
        <w:t xml:space="preserve"> </w:t>
      </w:r>
      <w:r>
        <w:rPr>
          <w:rFonts w:ascii="Times New Roman" w:hAnsi="Times New Roman" w:cs="Times New Roman"/>
        </w:rPr>
        <w:t>class</w:t>
      </w:r>
      <w:r>
        <w:rPr>
          <w:rFonts w:ascii="Times New Roman" w:hAnsi="Times New Roman" w:cs="Times New Roman"/>
          <w:spacing w:val="68"/>
        </w:rPr>
        <w:t xml:space="preserve"> </w:t>
      </w:r>
      <w:r>
        <w:rPr>
          <w:rFonts w:ascii="Times New Roman" w:hAnsi="Times New Roman" w:cs="Times New Roman"/>
        </w:rPr>
        <w:t>imbalance.</w:t>
      </w:r>
      <w:r>
        <w:rPr>
          <w:rFonts w:ascii="Times New Roman" w:hAnsi="Times New Roman" w:cs="Times New Roman"/>
          <w:spacing w:val="66"/>
        </w:rPr>
        <w:t xml:space="preserve"> </w:t>
      </w:r>
      <w:r>
        <w:rPr>
          <w:rFonts w:ascii="Times New Roman" w:hAnsi="Times New Roman" w:cs="Times New Roman"/>
        </w:rPr>
        <w:t>Confusion</w:t>
      </w:r>
      <w:r>
        <w:rPr>
          <w:rFonts w:ascii="Times New Roman" w:hAnsi="Times New Roman" w:cs="Times New Roman"/>
          <w:spacing w:val="65"/>
        </w:rPr>
        <w:t xml:space="preserve"> </w:t>
      </w:r>
      <w:r>
        <w:rPr>
          <w:rFonts w:ascii="Times New Roman" w:hAnsi="Times New Roman" w:cs="Times New Roman"/>
        </w:rPr>
        <w:t>matrices</w:t>
      </w:r>
      <w:r>
        <w:rPr>
          <w:rFonts w:ascii="Times New Roman" w:hAnsi="Times New Roman" w:cs="Times New Roman"/>
          <w:spacing w:val="68"/>
        </w:rPr>
        <w:t xml:space="preserve"> </w:t>
      </w:r>
      <w:r>
        <w:rPr>
          <w:rFonts w:ascii="Times New Roman" w:hAnsi="Times New Roman" w:cs="Times New Roman"/>
        </w:rPr>
        <w:t>were</w:t>
      </w:r>
      <w:r>
        <w:rPr>
          <w:rFonts w:ascii="Times New Roman" w:hAnsi="Times New Roman" w:cs="Times New Roman"/>
          <w:spacing w:val="66"/>
        </w:rPr>
        <w:t xml:space="preserve"> </w:t>
      </w:r>
      <w:r>
        <w:rPr>
          <w:rFonts w:ascii="Times New Roman" w:hAnsi="Times New Roman" w:cs="Times New Roman"/>
        </w:rPr>
        <w:t>analyzed</w:t>
      </w:r>
      <w:r>
        <w:rPr>
          <w:rFonts w:ascii="Times New Roman" w:hAnsi="Times New Roman" w:cs="Times New Roman"/>
          <w:spacing w:val="65"/>
        </w:rPr>
        <w:t xml:space="preserve"> </w:t>
      </w:r>
      <w:r>
        <w:rPr>
          <w:rFonts w:ascii="Times New Roman" w:hAnsi="Times New Roman" w:cs="Times New Roman"/>
        </w:rPr>
        <w:t>to</w:t>
      </w:r>
      <w:r>
        <w:rPr>
          <w:rFonts w:ascii="Times New Roman" w:hAnsi="Times New Roman" w:cs="Times New Roman"/>
          <w:spacing w:val="68"/>
        </w:rPr>
        <w:t xml:space="preserve"> </w:t>
      </w:r>
      <w:r>
        <w:rPr>
          <w:rFonts w:ascii="Times New Roman" w:hAnsi="Times New Roman" w:cs="Times New Roman"/>
        </w:rPr>
        <w:t>identify</w:t>
      </w:r>
    </w:p>
    <w:p w14:paraId="24184174" w14:textId="77777777" w:rsidR="001B69B0" w:rsidRDefault="001B69B0">
      <w:pPr>
        <w:pStyle w:val="BodyText"/>
        <w:spacing w:line="360" w:lineRule="auto"/>
        <w:jc w:val="bot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175" w14:textId="77777777" w:rsidR="001B69B0" w:rsidRDefault="00431564">
      <w:pPr>
        <w:pStyle w:val="BodyText"/>
        <w:spacing w:before="81" w:line="360" w:lineRule="auto"/>
        <w:ind w:right="978"/>
        <w:jc w:val="both"/>
        <w:rPr>
          <w:rFonts w:ascii="Times New Roman" w:hAnsi="Times New Roman" w:cs="Times New Roman"/>
        </w:rPr>
      </w:pPr>
      <w:r>
        <w:rPr>
          <w:rFonts w:ascii="Times New Roman" w:hAnsi="Times New Roman" w:cs="Times New Roman"/>
        </w:rPr>
        <w:lastRenderedPageBreak/>
        <w:t>systematic misclassification patterns. The Area Under the ROC Curve (AUC) was computed for each class using one-vs-rest evaluation.</w:t>
      </w:r>
    </w:p>
    <w:p w14:paraId="784FBD56" w14:textId="77777777" w:rsidR="004217D9" w:rsidRDefault="00431564">
      <w:pPr>
        <w:pStyle w:val="BodyText"/>
        <w:spacing w:before="82" w:line="360" w:lineRule="auto"/>
        <w:ind w:right="969"/>
        <w:jc w:val="both"/>
        <w:rPr>
          <w:rFonts w:ascii="Times New Roman" w:hAnsi="Times New Roman" w:cs="Times New Roman"/>
        </w:rPr>
      </w:pPr>
      <w:r>
        <w:rPr>
          <w:rFonts w:ascii="Times New Roman" w:hAnsi="Times New Roman" w:cs="Times New Roman"/>
        </w:rPr>
        <w:t>In addition to standard metrics, we evaluated models on the field test set to measure real-world performance degradation relative to the laboratory benchmark. We also measured inference latency on representative mobile hardware (mid-range Android smartphone) to validate deployment feasibility</w:t>
      </w:r>
    </w:p>
    <w:p w14:paraId="24184176" w14:textId="30A65676" w:rsidR="001B69B0" w:rsidRDefault="00431564">
      <w:pPr>
        <w:pStyle w:val="BodyText"/>
        <w:spacing w:before="82" w:line="360" w:lineRule="auto"/>
        <w:ind w:right="969"/>
        <w:jc w:val="both"/>
        <w:rPr>
          <w:rFonts w:ascii="Times New Roman" w:hAnsi="Times New Roman" w:cs="Times New Roman"/>
        </w:rPr>
      </w:pPr>
      <w:r>
        <w:rPr>
          <w:rFonts w:ascii="Times New Roman" w:hAnsi="Times New Roman" w:cs="Times New Roman"/>
        </w:rPr>
        <w:t>.</w:t>
      </w:r>
    </w:p>
    <w:p w14:paraId="24184177" w14:textId="34A2F69F" w:rsidR="001B69B0" w:rsidRDefault="00B36A47">
      <w:pPr>
        <w:pStyle w:val="BodyText"/>
        <w:spacing w:line="360" w:lineRule="auto"/>
        <w:jc w:val="bot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B36A47">
        <w:rPr>
          <w:rFonts w:ascii="Times New Roman" w:hAnsi="Times New Roman" w:cs="Times New Roman"/>
          <w:noProof/>
        </w:rPr>
        <w:drawing>
          <wp:inline distT="0" distB="0" distL="0" distR="0" wp14:anchorId="6ADC102B" wp14:editId="23EE0C13">
            <wp:extent cx="6663690" cy="3641090"/>
            <wp:effectExtent l="0" t="0" r="3810" b="0"/>
            <wp:docPr id="98136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64772" name=""/>
                    <pic:cNvPicPr/>
                  </pic:nvPicPr>
                  <pic:blipFill>
                    <a:blip r:embed="rId24"/>
                    <a:stretch>
                      <a:fillRect/>
                    </a:stretch>
                  </pic:blipFill>
                  <pic:spPr>
                    <a:xfrm>
                      <a:off x="0" y="0"/>
                      <a:ext cx="6663690" cy="3641090"/>
                    </a:xfrm>
                    <a:prstGeom prst="rect">
                      <a:avLst/>
                    </a:prstGeom>
                  </pic:spPr>
                </pic:pic>
              </a:graphicData>
            </a:graphic>
          </wp:inline>
        </w:drawing>
      </w:r>
    </w:p>
    <w:p w14:paraId="24184178" w14:textId="77777777" w:rsidR="001B69B0" w:rsidRDefault="00431564">
      <w:pPr>
        <w:pStyle w:val="Heading2"/>
        <w:ind w:left="3053"/>
        <w:rPr>
          <w:rFonts w:ascii="Times New Roman" w:hAnsi="Times New Roman" w:cs="Times New Roman"/>
        </w:rPr>
      </w:pPr>
      <w:r>
        <w:rPr>
          <w:rFonts w:ascii="Times New Roman" w:hAnsi="Times New Roman" w:cs="Times New Roman"/>
        </w:rPr>
        <w:lastRenderedPageBreak/>
        <w:t>Chapter</w:t>
      </w:r>
      <w:r>
        <w:rPr>
          <w:rFonts w:ascii="Times New Roman" w:hAnsi="Times New Roman" w:cs="Times New Roman"/>
          <w:spacing w:val="-5"/>
        </w:rPr>
        <w:t xml:space="preserve"> </w:t>
      </w:r>
      <w:r>
        <w:rPr>
          <w:rFonts w:ascii="Times New Roman" w:hAnsi="Times New Roman" w:cs="Times New Roman"/>
        </w:rPr>
        <w:t>8:</w:t>
      </w:r>
      <w:r>
        <w:rPr>
          <w:rFonts w:ascii="Times New Roman" w:hAnsi="Times New Roman" w:cs="Times New Roman"/>
          <w:spacing w:val="-4"/>
        </w:rPr>
        <w:t xml:space="preserve"> </w:t>
      </w:r>
      <w:r>
        <w:rPr>
          <w:rFonts w:ascii="Times New Roman" w:hAnsi="Times New Roman" w:cs="Times New Roman"/>
          <w:spacing w:val="-2"/>
        </w:rPr>
        <w:t>Implementation</w:t>
      </w:r>
    </w:p>
    <w:p w14:paraId="24184179" w14:textId="77777777" w:rsidR="001B69B0" w:rsidRDefault="00431564">
      <w:pPr>
        <w:pStyle w:val="Heading3"/>
        <w:numPr>
          <w:ilvl w:val="1"/>
          <w:numId w:val="9"/>
        </w:numPr>
        <w:tabs>
          <w:tab w:val="left" w:pos="527"/>
        </w:tabs>
        <w:spacing w:before="242"/>
        <w:ind w:left="527" w:hanging="400"/>
        <w:rPr>
          <w:rFonts w:ascii="Times New Roman" w:hAnsi="Times New Roman" w:cs="Times New Roman"/>
        </w:rPr>
      </w:pPr>
      <w:r>
        <w:rPr>
          <w:rFonts w:ascii="Times New Roman" w:hAnsi="Times New Roman" w:cs="Times New Roman"/>
        </w:rPr>
        <w:t>Frontend</w:t>
      </w:r>
      <w:r>
        <w:rPr>
          <w:rFonts w:ascii="Times New Roman" w:hAnsi="Times New Roman" w:cs="Times New Roman"/>
          <w:spacing w:val="-2"/>
        </w:rPr>
        <w:t xml:space="preserve"> </w:t>
      </w:r>
      <w:r>
        <w:rPr>
          <w:rFonts w:ascii="Times New Roman" w:hAnsi="Times New Roman" w:cs="Times New Roman"/>
        </w:rPr>
        <w:t>Implementation</w:t>
      </w:r>
      <w:r>
        <w:rPr>
          <w:rFonts w:ascii="Times New Roman" w:hAnsi="Times New Roman" w:cs="Times New Roman"/>
          <w:spacing w:val="-1"/>
        </w:rPr>
        <w:t xml:space="preserve"> </w:t>
      </w:r>
      <w:r>
        <w:rPr>
          <w:rFonts w:ascii="Times New Roman" w:hAnsi="Times New Roman" w:cs="Times New Roman"/>
        </w:rPr>
        <w:t>-</w:t>
      </w:r>
      <w:r>
        <w:rPr>
          <w:rFonts w:ascii="Times New Roman" w:hAnsi="Times New Roman" w:cs="Times New Roman"/>
          <w:spacing w:val="-2"/>
        </w:rPr>
        <w:t xml:space="preserve"> </w:t>
      </w:r>
      <w:proofErr w:type="spellStart"/>
      <w:r>
        <w:rPr>
          <w:rFonts w:ascii="Times New Roman" w:hAnsi="Times New Roman" w:cs="Times New Roman"/>
        </w:rPr>
        <w:t>CattleAI</w:t>
      </w:r>
      <w:proofErr w:type="spellEnd"/>
      <w:r>
        <w:rPr>
          <w:rFonts w:ascii="Times New Roman" w:hAnsi="Times New Roman" w:cs="Times New Roman"/>
          <w:spacing w:val="-2"/>
        </w:rPr>
        <w:t xml:space="preserve"> </w:t>
      </w:r>
      <w:r>
        <w:rPr>
          <w:rFonts w:ascii="Times New Roman" w:hAnsi="Times New Roman" w:cs="Times New Roman"/>
        </w:rPr>
        <w:t>Web</w:t>
      </w:r>
      <w:r>
        <w:rPr>
          <w:rFonts w:ascii="Times New Roman" w:hAnsi="Times New Roman" w:cs="Times New Roman"/>
          <w:spacing w:val="-1"/>
        </w:rPr>
        <w:t xml:space="preserve"> </w:t>
      </w:r>
      <w:r>
        <w:rPr>
          <w:rFonts w:ascii="Times New Roman" w:hAnsi="Times New Roman" w:cs="Times New Roman"/>
          <w:spacing w:val="-2"/>
        </w:rPr>
        <w:t>Application</w:t>
      </w:r>
    </w:p>
    <w:p w14:paraId="2418417A" w14:textId="77777777" w:rsidR="001B69B0" w:rsidRDefault="00431564">
      <w:pPr>
        <w:pStyle w:val="BodyText"/>
        <w:spacing w:before="80" w:line="360" w:lineRule="auto"/>
        <w:ind w:right="973"/>
        <w:jc w:val="both"/>
        <w:rPr>
          <w:rFonts w:ascii="Times New Roman" w:hAnsi="Times New Roman"/>
        </w:rPr>
      </w:pPr>
      <w:r>
        <w:rPr>
          <w:rFonts w:ascii="Times New Roman" w:hAnsi="Times New Roman"/>
        </w:rPr>
        <w:t xml:space="preserve">The </w:t>
      </w:r>
      <w:proofErr w:type="spellStart"/>
      <w:r>
        <w:rPr>
          <w:rFonts w:ascii="Times New Roman" w:hAnsi="Times New Roman"/>
        </w:rPr>
        <w:t>CattleAI</w:t>
      </w:r>
      <w:proofErr w:type="spellEnd"/>
      <w:r>
        <w:rPr>
          <w:rFonts w:ascii="Times New Roman" w:hAnsi="Times New Roman"/>
        </w:rPr>
        <w:t xml:space="preserve"> web app is built using Next.js 14 (with TypeScript and Tailwind CSS) to create a modern, responsive, and fast-loading user interface. The web app is hosted on </w:t>
      </w:r>
      <w:proofErr w:type="spellStart"/>
      <w:r>
        <w:rPr>
          <w:rFonts w:ascii="Times New Roman" w:hAnsi="Times New Roman"/>
        </w:rPr>
        <w:t>Vercel</w:t>
      </w:r>
      <w:proofErr w:type="spellEnd"/>
      <w:r>
        <w:rPr>
          <w:rFonts w:ascii="Times New Roman" w:hAnsi="Times New Roman"/>
        </w:rPr>
        <w:t xml:space="preserve"> at a public domain and is available locally at localhost:3000.</w:t>
      </w:r>
    </w:p>
    <w:p w14:paraId="2418417B" w14:textId="77777777" w:rsidR="001B69B0" w:rsidRDefault="00431564">
      <w:pPr>
        <w:pStyle w:val="BodyText"/>
        <w:spacing w:before="80" w:line="360" w:lineRule="auto"/>
        <w:ind w:right="973"/>
        <w:jc w:val="both"/>
        <w:rPr>
          <w:rFonts w:ascii="Times New Roman" w:hAnsi="Times New Roman"/>
        </w:rPr>
      </w:pPr>
      <w:r>
        <w:rPr>
          <w:rFonts w:ascii="Times New Roman" w:hAnsi="Times New Roman"/>
        </w:rPr>
        <w:t>The Cattle Breed Recognition interface is the main feature on the dashboard, accompanied by three metrics: Total Scans (the number of times the user has used the system), Most Detected breed (the breed most commonly detected in the user's history), and Average Accuracy (the average confidence score of all predictions). Below the metrics, users can drag-and-drop or capture cattle images using their devices. Clicking 'Identify Breed' activates the classification process.</w:t>
      </w:r>
    </w:p>
    <w:p w14:paraId="2418417C" w14:textId="77777777" w:rsidR="001B69B0" w:rsidRDefault="00431564">
      <w:pPr>
        <w:pStyle w:val="BodyText"/>
        <w:spacing w:before="80" w:line="360" w:lineRule="auto"/>
        <w:ind w:right="973"/>
        <w:jc w:val="both"/>
        <w:rPr>
          <w:rFonts w:ascii="Times New Roman" w:hAnsi="Times New Roman"/>
        </w:rPr>
      </w:pPr>
      <w:r>
        <w:rPr>
          <w:rFonts w:ascii="Times New Roman" w:hAnsi="Times New Roman"/>
        </w:rPr>
        <w:t xml:space="preserve">The results page includes a circular confidence meter, showing the prediction confidence percentage (e.g., 85%), a group of visual characteristic badges (e.g., 'WHITE COLOR', 'HIGHLY PENDULOUS EARS'), a prediction weights bar chart, which shows the top-3 breed probabilities (e.g., </w:t>
      </w:r>
      <w:proofErr w:type="spellStart"/>
      <w:r>
        <w:rPr>
          <w:rFonts w:ascii="Times New Roman" w:hAnsi="Times New Roman"/>
        </w:rPr>
        <w:t>Jamunapari</w:t>
      </w:r>
      <w:proofErr w:type="spellEnd"/>
      <w:r>
        <w:rPr>
          <w:rFonts w:ascii="Times New Roman" w:hAnsi="Times New Roman"/>
        </w:rPr>
        <w:t xml:space="preserve"> 85%, Gir 60%, Nili-Ravi 40%), and a Characteristics &amp; Context panel displaying the species type, geographical region, lactation potential, and a quirky tagline.</w:t>
      </w:r>
    </w:p>
    <w:p w14:paraId="2418417D" w14:textId="77777777" w:rsidR="001B69B0" w:rsidRDefault="00431564">
      <w:pPr>
        <w:pStyle w:val="BodyText"/>
        <w:spacing w:before="80" w:line="360" w:lineRule="auto"/>
        <w:ind w:right="973"/>
        <w:jc w:val="both"/>
        <w:rPr>
          <w:rFonts w:ascii="Times New Roman" w:hAnsi="Times New Roman"/>
        </w:rPr>
      </w:pPr>
      <w:r>
        <w:rPr>
          <w:rFonts w:ascii="Times New Roman" w:hAnsi="Times New Roman"/>
        </w:rPr>
        <w:t>The action menu below the results includes the Milk Production Calculator (estimating milk yield per day based on breed and feed inputs), ID Card (printable breed card), Nearby Vet (search for veterinary clinics nearby), PDF Report (download the results in a report) and WhatsApp (share the results via WhatsApp).</w:t>
      </w:r>
    </w:p>
    <w:p w14:paraId="2C24F7F9" w14:textId="78E18CC0" w:rsidR="00AA591C" w:rsidRDefault="00AA591C">
      <w:pPr>
        <w:pStyle w:val="BodyText"/>
        <w:spacing w:before="80" w:line="360" w:lineRule="auto"/>
        <w:ind w:right="973"/>
        <w:jc w:val="both"/>
        <w:rPr>
          <w:rFonts w:ascii="Times New Roman" w:hAnsi="Times New Roman"/>
        </w:rPr>
      </w:pPr>
    </w:p>
    <w:p w14:paraId="2B08451E" w14:textId="7F97963C" w:rsidR="00AA591C" w:rsidRDefault="00BA1EEB">
      <w:pPr>
        <w:pStyle w:val="BodyText"/>
        <w:spacing w:before="80" w:line="360" w:lineRule="auto"/>
        <w:ind w:right="973"/>
        <w:jc w:val="both"/>
        <w:rPr>
          <w:rFonts w:ascii="Times New Roman" w:hAnsi="Times New Roman"/>
        </w:rPr>
      </w:pPr>
      <w:r>
        <w:rPr>
          <w:rFonts w:ascii="Times New Roman" w:hAnsi="Times New Roman" w:cs="Times New Roman"/>
          <w:noProof/>
        </w:rPr>
        <w:lastRenderedPageBreak/>
        <w:drawing>
          <wp:inline distT="0" distB="0" distL="0" distR="0" wp14:anchorId="756B82F7" wp14:editId="4D2556D6">
            <wp:extent cx="6507662" cy="4136306"/>
            <wp:effectExtent l="0" t="0" r="7620" b="0"/>
            <wp:docPr id="1616968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68999" name="Picture 161696899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66861" cy="4173933"/>
                    </a:xfrm>
                    <a:prstGeom prst="rect">
                      <a:avLst/>
                    </a:prstGeom>
                  </pic:spPr>
                </pic:pic>
              </a:graphicData>
            </a:graphic>
          </wp:inline>
        </w:drawing>
      </w:r>
    </w:p>
    <w:p w14:paraId="6314E7E8" w14:textId="77777777" w:rsidR="00AA591C" w:rsidRDefault="00AA591C">
      <w:pPr>
        <w:pStyle w:val="BodyText"/>
        <w:spacing w:before="80" w:line="360" w:lineRule="auto"/>
        <w:ind w:right="973"/>
        <w:jc w:val="both"/>
        <w:rPr>
          <w:rFonts w:ascii="Times New Roman" w:hAnsi="Times New Roman"/>
        </w:rPr>
      </w:pPr>
    </w:p>
    <w:p w14:paraId="2418417F" w14:textId="77777777" w:rsidR="001B69B0" w:rsidRDefault="001B69B0">
      <w:pPr>
        <w:pStyle w:val="BodyText"/>
        <w:spacing w:before="67"/>
        <w:ind w:left="0"/>
        <w:rPr>
          <w:rFonts w:ascii="Times New Roman" w:hAnsi="Times New Roman" w:cs="Times New Roman"/>
        </w:rPr>
      </w:pPr>
    </w:p>
    <w:p w14:paraId="24184180" w14:textId="77777777" w:rsidR="001B69B0" w:rsidRDefault="00431564">
      <w:pPr>
        <w:pStyle w:val="Heading3"/>
        <w:numPr>
          <w:ilvl w:val="1"/>
          <w:numId w:val="9"/>
        </w:numPr>
        <w:tabs>
          <w:tab w:val="left" w:pos="527"/>
        </w:tabs>
        <w:ind w:left="527" w:hanging="400"/>
        <w:rPr>
          <w:rFonts w:ascii="Times New Roman" w:hAnsi="Times New Roman" w:cs="Times New Roman"/>
        </w:rPr>
      </w:pPr>
      <w:r>
        <w:rPr>
          <w:rFonts w:ascii="Times New Roman" w:hAnsi="Times New Roman" w:cs="Times New Roman"/>
        </w:rPr>
        <w:t>Prediction</w:t>
      </w:r>
      <w:r>
        <w:rPr>
          <w:rFonts w:ascii="Times New Roman" w:hAnsi="Times New Roman" w:cs="Times New Roman"/>
          <w:spacing w:val="-5"/>
        </w:rPr>
        <w:t xml:space="preserve"> </w:t>
      </w:r>
      <w:r>
        <w:rPr>
          <w:rFonts w:ascii="Times New Roman" w:hAnsi="Times New Roman" w:cs="Times New Roman"/>
        </w:rPr>
        <w:t>History</w:t>
      </w:r>
      <w:r>
        <w:rPr>
          <w:rFonts w:ascii="Times New Roman" w:hAnsi="Times New Roman" w:cs="Times New Roman"/>
          <w:spacing w:val="-5"/>
        </w:rPr>
        <w:t xml:space="preserve"> </w:t>
      </w:r>
      <w:r>
        <w:rPr>
          <w:rFonts w:ascii="Times New Roman" w:hAnsi="Times New Roman" w:cs="Times New Roman"/>
          <w:spacing w:val="-2"/>
        </w:rPr>
        <w:t>Module</w:t>
      </w:r>
    </w:p>
    <w:p w14:paraId="4FEC55EA" w14:textId="4E19490B" w:rsidR="00295A02" w:rsidRDefault="00431564">
      <w:pPr>
        <w:pStyle w:val="BodyText"/>
        <w:spacing w:before="120" w:line="360" w:lineRule="auto"/>
        <w:ind w:right="972"/>
        <w:jc w:val="both"/>
        <w:rPr>
          <w:rFonts w:ascii="Times New Roman" w:hAnsi="Times New Roman" w:cs="Times New Roman"/>
        </w:rPr>
      </w:pPr>
      <w:r>
        <w:rPr>
          <w:rFonts w:ascii="Times New Roman" w:hAnsi="Times New Roman" w:cs="Times New Roman"/>
        </w:rPr>
        <w:t>The Prediction History page displays all past breed identifications in a card-based grid layout. Each card shows the uploaded animal image, breed name, identification date, geographic origin label,</w:t>
      </w:r>
      <w:r>
        <w:rPr>
          <w:rFonts w:ascii="Times New Roman" w:hAnsi="Times New Roman" w:cs="Times New Roman"/>
          <w:spacing w:val="-5"/>
        </w:rPr>
        <w:t xml:space="preserve"> </w:t>
      </w:r>
      <w:r>
        <w:rPr>
          <w:rFonts w:ascii="Times New Roman" w:hAnsi="Times New Roman" w:cs="Times New Roman"/>
        </w:rPr>
        <w:t>confidence</w:t>
      </w:r>
      <w:r>
        <w:rPr>
          <w:rFonts w:ascii="Times New Roman" w:hAnsi="Times New Roman" w:cs="Times New Roman"/>
          <w:spacing w:val="-7"/>
        </w:rPr>
        <w:t xml:space="preserve"> </w:t>
      </w:r>
      <w:r>
        <w:rPr>
          <w:rFonts w:ascii="Times New Roman" w:hAnsi="Times New Roman" w:cs="Times New Roman"/>
        </w:rPr>
        <w:t>badge</w:t>
      </w:r>
      <w:r>
        <w:rPr>
          <w:rFonts w:ascii="Times New Roman" w:hAnsi="Times New Roman" w:cs="Times New Roman"/>
          <w:spacing w:val="-9"/>
        </w:rPr>
        <w:t xml:space="preserve"> </w:t>
      </w:r>
      <w:r>
        <w:rPr>
          <w:rFonts w:ascii="Times New Roman" w:hAnsi="Times New Roman" w:cs="Times New Roman"/>
        </w:rPr>
        <w:t>(e.g.,</w:t>
      </w:r>
      <w:r>
        <w:rPr>
          <w:rFonts w:ascii="Times New Roman" w:hAnsi="Times New Roman" w:cs="Times New Roman"/>
          <w:spacing w:val="-5"/>
        </w:rPr>
        <w:t xml:space="preserve"> </w:t>
      </w:r>
      <w:r>
        <w:rPr>
          <w:rFonts w:ascii="Times New Roman" w:hAnsi="Times New Roman" w:cs="Times New Roman"/>
        </w:rPr>
        <w:t>'85%</w:t>
      </w:r>
      <w:r>
        <w:rPr>
          <w:rFonts w:ascii="Times New Roman" w:hAnsi="Times New Roman" w:cs="Times New Roman"/>
          <w:spacing w:val="-8"/>
        </w:rPr>
        <w:t xml:space="preserve"> </w:t>
      </w:r>
      <w:r>
        <w:rPr>
          <w:rFonts w:ascii="Times New Roman" w:hAnsi="Times New Roman" w:cs="Times New Roman"/>
        </w:rPr>
        <w:t>MATCH'),</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a</w:t>
      </w:r>
      <w:r>
        <w:rPr>
          <w:rFonts w:ascii="Times New Roman" w:hAnsi="Times New Roman" w:cs="Times New Roman"/>
          <w:spacing w:val="-6"/>
        </w:rPr>
        <w:t xml:space="preserve"> </w:t>
      </w:r>
      <w:r>
        <w:rPr>
          <w:rFonts w:ascii="Times New Roman" w:hAnsi="Times New Roman" w:cs="Times New Roman"/>
        </w:rPr>
        <w:t>'View</w:t>
      </w:r>
      <w:r>
        <w:rPr>
          <w:rFonts w:ascii="Times New Roman" w:hAnsi="Times New Roman" w:cs="Times New Roman"/>
          <w:spacing w:val="-7"/>
        </w:rPr>
        <w:t xml:space="preserve"> </w:t>
      </w:r>
      <w:r>
        <w:rPr>
          <w:rFonts w:ascii="Times New Roman" w:hAnsi="Times New Roman" w:cs="Times New Roman"/>
        </w:rPr>
        <w:t>Details'</w:t>
      </w:r>
      <w:r>
        <w:rPr>
          <w:rFonts w:ascii="Times New Roman" w:hAnsi="Times New Roman" w:cs="Times New Roman"/>
          <w:spacing w:val="-3"/>
        </w:rPr>
        <w:t xml:space="preserve"> </w:t>
      </w:r>
      <w:r>
        <w:rPr>
          <w:rFonts w:ascii="Times New Roman" w:hAnsi="Times New Roman" w:cs="Times New Roman"/>
        </w:rPr>
        <w:t>button</w:t>
      </w:r>
      <w:r>
        <w:rPr>
          <w:rFonts w:ascii="Times New Roman" w:hAnsi="Times New Roman" w:cs="Times New Roman"/>
          <w:spacing w:val="-9"/>
        </w:rPr>
        <w:t xml:space="preserve"> </w:t>
      </w:r>
      <w:r>
        <w:rPr>
          <w:rFonts w:ascii="Times New Roman" w:hAnsi="Times New Roman" w:cs="Times New Roman"/>
        </w:rPr>
        <w:t>to</w:t>
      </w:r>
      <w:r>
        <w:rPr>
          <w:rFonts w:ascii="Times New Roman" w:hAnsi="Times New Roman" w:cs="Times New Roman"/>
          <w:spacing w:val="-9"/>
        </w:rPr>
        <w:t xml:space="preserve"> </w:t>
      </w:r>
      <w:r>
        <w:rPr>
          <w:rFonts w:ascii="Times New Roman" w:hAnsi="Times New Roman" w:cs="Times New Roman"/>
        </w:rPr>
        <w:t>access</w:t>
      </w:r>
      <w:r>
        <w:rPr>
          <w:rFonts w:ascii="Times New Roman" w:hAnsi="Times New Roman" w:cs="Times New Roman"/>
          <w:spacing w:val="-8"/>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full</w:t>
      </w:r>
      <w:r>
        <w:rPr>
          <w:rFonts w:ascii="Times New Roman" w:hAnsi="Times New Roman" w:cs="Times New Roman"/>
          <w:spacing w:val="-7"/>
        </w:rPr>
        <w:t xml:space="preserve"> </w:t>
      </w:r>
      <w:r>
        <w:rPr>
          <w:rFonts w:ascii="Times New Roman" w:hAnsi="Times New Roman" w:cs="Times New Roman"/>
        </w:rPr>
        <w:t>result. The history is searchable by breed name and filterable by date range and confidence threshold. This</w:t>
      </w:r>
      <w:r>
        <w:rPr>
          <w:rFonts w:ascii="Times New Roman" w:hAnsi="Times New Roman" w:cs="Times New Roman"/>
          <w:spacing w:val="-11"/>
        </w:rPr>
        <w:t xml:space="preserve"> </w:t>
      </w:r>
      <w:r>
        <w:rPr>
          <w:rFonts w:ascii="Times New Roman" w:hAnsi="Times New Roman" w:cs="Times New Roman"/>
        </w:rPr>
        <w:t>module</w:t>
      </w:r>
      <w:r>
        <w:rPr>
          <w:rFonts w:ascii="Times New Roman" w:hAnsi="Times New Roman" w:cs="Times New Roman"/>
          <w:spacing w:val="-14"/>
        </w:rPr>
        <w:t xml:space="preserve"> </w:t>
      </w:r>
      <w:r>
        <w:rPr>
          <w:rFonts w:ascii="Times New Roman" w:hAnsi="Times New Roman" w:cs="Times New Roman"/>
        </w:rPr>
        <w:t>enables</w:t>
      </w:r>
      <w:r>
        <w:rPr>
          <w:rFonts w:ascii="Times New Roman" w:hAnsi="Times New Roman" w:cs="Times New Roman"/>
          <w:spacing w:val="-14"/>
        </w:rPr>
        <w:t xml:space="preserve"> </w:t>
      </w:r>
      <w:r>
        <w:rPr>
          <w:rFonts w:ascii="Times New Roman" w:hAnsi="Times New Roman" w:cs="Times New Roman"/>
        </w:rPr>
        <w:t>users</w:t>
      </w:r>
      <w:r>
        <w:rPr>
          <w:rFonts w:ascii="Times New Roman" w:hAnsi="Times New Roman" w:cs="Times New Roman"/>
          <w:spacing w:val="-13"/>
        </w:rPr>
        <w:t xml:space="preserve"> </w:t>
      </w:r>
      <w:r>
        <w:rPr>
          <w:rFonts w:ascii="Times New Roman" w:hAnsi="Times New Roman" w:cs="Times New Roman"/>
        </w:rPr>
        <w:t>to</w:t>
      </w:r>
      <w:r>
        <w:rPr>
          <w:rFonts w:ascii="Times New Roman" w:hAnsi="Times New Roman" w:cs="Times New Roman"/>
          <w:spacing w:val="-16"/>
        </w:rPr>
        <w:t xml:space="preserve"> </w:t>
      </w:r>
      <w:r>
        <w:rPr>
          <w:rFonts w:ascii="Times New Roman" w:hAnsi="Times New Roman" w:cs="Times New Roman"/>
        </w:rPr>
        <w:t>maintain</w:t>
      </w:r>
      <w:r>
        <w:rPr>
          <w:rFonts w:ascii="Times New Roman" w:hAnsi="Times New Roman" w:cs="Times New Roman"/>
          <w:spacing w:val="-10"/>
        </w:rPr>
        <w:t xml:space="preserve"> </w:t>
      </w:r>
      <w:r>
        <w:rPr>
          <w:rFonts w:ascii="Times New Roman" w:hAnsi="Times New Roman" w:cs="Times New Roman"/>
        </w:rPr>
        <w:t>a</w:t>
      </w:r>
      <w:r>
        <w:rPr>
          <w:rFonts w:ascii="Times New Roman" w:hAnsi="Times New Roman" w:cs="Times New Roman"/>
          <w:spacing w:val="-14"/>
        </w:rPr>
        <w:t xml:space="preserve"> </w:t>
      </w:r>
      <w:r>
        <w:rPr>
          <w:rFonts w:ascii="Times New Roman" w:hAnsi="Times New Roman" w:cs="Times New Roman"/>
        </w:rPr>
        <w:t>digital</w:t>
      </w:r>
      <w:r>
        <w:rPr>
          <w:rFonts w:ascii="Times New Roman" w:hAnsi="Times New Roman" w:cs="Times New Roman"/>
          <w:spacing w:val="-15"/>
        </w:rPr>
        <w:t xml:space="preserve"> </w:t>
      </w:r>
      <w:r>
        <w:rPr>
          <w:rFonts w:ascii="Times New Roman" w:hAnsi="Times New Roman" w:cs="Times New Roman"/>
        </w:rPr>
        <w:t>record</w:t>
      </w:r>
      <w:r>
        <w:rPr>
          <w:rFonts w:ascii="Times New Roman" w:hAnsi="Times New Roman" w:cs="Times New Roman"/>
          <w:spacing w:val="-11"/>
        </w:rPr>
        <w:t xml:space="preserve"> </w:t>
      </w:r>
      <w:r>
        <w:rPr>
          <w:rFonts w:ascii="Times New Roman" w:hAnsi="Times New Roman" w:cs="Times New Roman"/>
        </w:rPr>
        <w:t>of</w:t>
      </w:r>
      <w:r>
        <w:rPr>
          <w:rFonts w:ascii="Times New Roman" w:hAnsi="Times New Roman" w:cs="Times New Roman"/>
          <w:spacing w:val="-12"/>
        </w:rPr>
        <w:t xml:space="preserve"> </w:t>
      </w:r>
      <w:r>
        <w:rPr>
          <w:rFonts w:ascii="Times New Roman" w:hAnsi="Times New Roman" w:cs="Times New Roman"/>
        </w:rPr>
        <w:t>their</w:t>
      </w:r>
      <w:r>
        <w:rPr>
          <w:rFonts w:ascii="Times New Roman" w:hAnsi="Times New Roman" w:cs="Times New Roman"/>
          <w:spacing w:val="-10"/>
        </w:rPr>
        <w:t xml:space="preserve"> </w:t>
      </w:r>
      <w:r>
        <w:rPr>
          <w:rFonts w:ascii="Times New Roman" w:hAnsi="Times New Roman" w:cs="Times New Roman"/>
        </w:rPr>
        <w:t>herd's</w:t>
      </w:r>
      <w:r>
        <w:rPr>
          <w:rFonts w:ascii="Times New Roman" w:hAnsi="Times New Roman" w:cs="Times New Roman"/>
          <w:spacing w:val="-13"/>
        </w:rPr>
        <w:t xml:space="preserve"> </w:t>
      </w:r>
      <w:r>
        <w:rPr>
          <w:rFonts w:ascii="Times New Roman" w:hAnsi="Times New Roman" w:cs="Times New Roman"/>
        </w:rPr>
        <w:t>breed</w:t>
      </w:r>
      <w:r>
        <w:rPr>
          <w:rFonts w:ascii="Times New Roman" w:hAnsi="Times New Roman" w:cs="Times New Roman"/>
          <w:spacing w:val="-14"/>
        </w:rPr>
        <w:t xml:space="preserve"> </w:t>
      </w:r>
      <w:r>
        <w:rPr>
          <w:rFonts w:ascii="Times New Roman" w:hAnsi="Times New Roman" w:cs="Times New Roman"/>
        </w:rPr>
        <w:t>composition</w:t>
      </w:r>
      <w:r>
        <w:rPr>
          <w:rFonts w:ascii="Times New Roman" w:hAnsi="Times New Roman" w:cs="Times New Roman"/>
          <w:spacing w:val="-14"/>
        </w:rPr>
        <w:t xml:space="preserve"> </w:t>
      </w:r>
      <w:r>
        <w:rPr>
          <w:rFonts w:ascii="Times New Roman" w:hAnsi="Times New Roman" w:cs="Times New Roman"/>
        </w:rPr>
        <w:t>over</w:t>
      </w:r>
      <w:r>
        <w:rPr>
          <w:rFonts w:ascii="Times New Roman" w:hAnsi="Times New Roman" w:cs="Times New Roman"/>
          <w:spacing w:val="-15"/>
        </w:rPr>
        <w:t xml:space="preserve"> </w:t>
      </w:r>
      <w:r>
        <w:rPr>
          <w:rFonts w:ascii="Times New Roman" w:hAnsi="Times New Roman" w:cs="Times New Roman"/>
        </w:rPr>
        <w:t>time.</w:t>
      </w:r>
    </w:p>
    <w:p w14:paraId="3F4D8DBF" w14:textId="7FA4CFEB" w:rsidR="00295A02" w:rsidRDefault="00295A02">
      <w:pPr>
        <w:pStyle w:val="BodyText"/>
        <w:spacing w:before="120" w:line="360" w:lineRule="auto"/>
        <w:ind w:right="972"/>
        <w:jc w:val="both"/>
        <w:rPr>
          <w:rFonts w:ascii="Times New Roman" w:hAnsi="Times New Roman" w:cs="Times New Roman"/>
        </w:rPr>
      </w:pPr>
      <w:r w:rsidRPr="00B65248">
        <w:rPr>
          <w:rFonts w:ascii="Times New Roman" w:hAnsi="Times New Roman" w:cs="Times New Roman"/>
          <w:noProof/>
        </w:rPr>
        <w:lastRenderedPageBreak/>
        <w:drawing>
          <wp:inline distT="0" distB="0" distL="0" distR="0" wp14:anchorId="70C95AD6" wp14:editId="77AEB64E">
            <wp:extent cx="6050190" cy="4277723"/>
            <wp:effectExtent l="0" t="0" r="8255" b="8890"/>
            <wp:docPr id="1747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236" name=""/>
                    <pic:cNvPicPr/>
                  </pic:nvPicPr>
                  <pic:blipFill>
                    <a:blip r:embed="rId26"/>
                    <a:stretch>
                      <a:fillRect/>
                    </a:stretch>
                  </pic:blipFill>
                  <pic:spPr>
                    <a:xfrm>
                      <a:off x="0" y="0"/>
                      <a:ext cx="6093870" cy="4308606"/>
                    </a:xfrm>
                    <a:prstGeom prst="rect">
                      <a:avLst/>
                    </a:prstGeom>
                  </pic:spPr>
                </pic:pic>
              </a:graphicData>
            </a:graphic>
          </wp:inline>
        </w:drawing>
      </w:r>
    </w:p>
    <w:p w14:paraId="24184183" w14:textId="77777777" w:rsidR="001B69B0" w:rsidRDefault="001B69B0">
      <w:pPr>
        <w:pStyle w:val="BodyText"/>
        <w:spacing w:before="67"/>
        <w:ind w:left="0"/>
        <w:rPr>
          <w:rFonts w:ascii="Times New Roman" w:hAnsi="Times New Roman" w:cs="Times New Roman"/>
        </w:rPr>
      </w:pPr>
    </w:p>
    <w:p w14:paraId="24184184" w14:textId="77777777" w:rsidR="001B69B0" w:rsidRDefault="00431564">
      <w:pPr>
        <w:pStyle w:val="Heading3"/>
        <w:numPr>
          <w:ilvl w:val="1"/>
          <w:numId w:val="9"/>
        </w:numPr>
        <w:tabs>
          <w:tab w:val="left" w:pos="527"/>
        </w:tabs>
        <w:ind w:left="527" w:hanging="400"/>
        <w:rPr>
          <w:rFonts w:ascii="Times New Roman" w:hAnsi="Times New Roman" w:cs="Times New Roman"/>
        </w:rPr>
      </w:pPr>
      <w:r>
        <w:rPr>
          <w:rFonts w:ascii="Times New Roman" w:hAnsi="Times New Roman" w:cs="Times New Roman"/>
        </w:rPr>
        <w:t>Livestock</w:t>
      </w:r>
      <w:r>
        <w:rPr>
          <w:rFonts w:ascii="Times New Roman" w:hAnsi="Times New Roman" w:cs="Times New Roman"/>
          <w:spacing w:val="-5"/>
        </w:rPr>
        <w:t xml:space="preserve"> </w:t>
      </w:r>
      <w:r>
        <w:rPr>
          <w:rFonts w:ascii="Times New Roman" w:hAnsi="Times New Roman" w:cs="Times New Roman"/>
          <w:spacing w:val="-2"/>
        </w:rPr>
        <w:t>Encyclopedia</w:t>
      </w:r>
    </w:p>
    <w:p w14:paraId="17E4F5D6" w14:textId="67CEB71A" w:rsidR="00B65248" w:rsidRDefault="00431564">
      <w:pPr>
        <w:pStyle w:val="BodyText"/>
        <w:spacing w:before="120" w:line="360" w:lineRule="auto"/>
        <w:ind w:right="973"/>
        <w:jc w:val="both"/>
        <w:rPr>
          <w:rFonts w:ascii="Times New Roman" w:hAnsi="Times New Roman" w:cs="Times New Roman"/>
        </w:rPr>
      </w:pPr>
      <w:r>
        <w:rPr>
          <w:rFonts w:ascii="Times New Roman" w:hAnsi="Times New Roman" w:cs="Times New Roman"/>
        </w:rPr>
        <w:t>The Encyclopedia module serves as a comprehensive educational resource on Indian livestock breeds. Organized into three tabs (Cows, Buffaloes, Goats), it displays breed cards for each supported breed with key information including geographic origin, annual milk yield range, and key distinguishing traits. For example, the Holstein breed card shows: Origin:</w:t>
      </w:r>
      <w:r w:rsidR="00B65248" w:rsidRPr="00B65248">
        <w:rPr>
          <w:noProof/>
        </w:rPr>
        <w:t xml:space="preserve"> </w:t>
      </w:r>
      <w:r>
        <w:rPr>
          <w:rFonts w:ascii="Times New Roman" w:hAnsi="Times New Roman" w:cs="Times New Roman"/>
        </w:rPr>
        <w:t>Netherlands, Mil</w:t>
      </w:r>
      <w:r w:rsidR="00C612F8">
        <w:rPr>
          <w:rFonts w:ascii="Times New Roman" w:hAnsi="Times New Roman" w:cs="Times New Roman"/>
        </w:rPr>
        <w:t>k</w:t>
      </w:r>
    </w:p>
    <w:p w14:paraId="39B45C0E" w14:textId="77777777" w:rsidR="00B65248" w:rsidRDefault="00B65248">
      <w:pPr>
        <w:pStyle w:val="BodyText"/>
        <w:spacing w:before="120" w:line="360" w:lineRule="auto"/>
        <w:ind w:right="973"/>
        <w:jc w:val="both"/>
        <w:rPr>
          <w:rFonts w:ascii="Times New Roman" w:hAnsi="Times New Roman" w:cs="Times New Roman"/>
        </w:rPr>
      </w:pPr>
    </w:p>
    <w:p w14:paraId="24184186" w14:textId="13D6837B" w:rsidR="001B69B0" w:rsidRDefault="001B69B0">
      <w:pPr>
        <w:pStyle w:val="BodyText"/>
        <w:spacing w:line="360" w:lineRule="auto"/>
        <w:jc w:val="bot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187" w14:textId="77777777" w:rsidR="001B69B0" w:rsidRDefault="00431564">
      <w:pPr>
        <w:pStyle w:val="BodyText"/>
        <w:spacing w:before="81" w:line="360" w:lineRule="auto"/>
        <w:ind w:right="973"/>
        <w:jc w:val="both"/>
        <w:rPr>
          <w:rFonts w:ascii="Times New Roman" w:hAnsi="Times New Roman" w:cs="Times New Roman"/>
        </w:rPr>
      </w:pPr>
      <w:r>
        <w:rPr>
          <w:rFonts w:ascii="Times New Roman" w:hAnsi="Times New Roman" w:cs="Times New Roman"/>
        </w:rPr>
        <w:lastRenderedPageBreak/>
        <w:t>Yield: 7,000-10,000 kg, Key Traits: Black and white spots, large frame, highest global yield. The Gir cow card shows: Origin: Gujarat, India, Milk Yield: 2,100 kg, Key Traits: Red to spotted, prominent domed forehead, long ears.</w:t>
      </w:r>
    </w:p>
    <w:p w14:paraId="03CD034D" w14:textId="1A4B11F5" w:rsidR="004A623B" w:rsidRDefault="004A623B" w:rsidP="004A623B">
      <w:pPr>
        <w:pStyle w:val="BodyText"/>
        <w:spacing w:before="81" w:line="360" w:lineRule="auto"/>
        <w:ind w:right="973"/>
        <w:jc w:val="both"/>
        <w:rPr>
          <w:rFonts w:ascii="Times New Roman" w:hAnsi="Times New Roman" w:cs="Times New Roman"/>
        </w:rPr>
      </w:pPr>
      <w:r w:rsidRPr="00364DD2">
        <w:rPr>
          <w:rFonts w:ascii="Times New Roman" w:hAnsi="Times New Roman" w:cs="Times New Roman"/>
          <w:noProof/>
        </w:rPr>
        <w:drawing>
          <wp:inline distT="0" distB="0" distL="0" distR="0" wp14:anchorId="50A84407" wp14:editId="3143A6A2">
            <wp:extent cx="5910580" cy="3548743"/>
            <wp:effectExtent l="0" t="0" r="0" b="0"/>
            <wp:docPr id="94292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21147" name=""/>
                    <pic:cNvPicPr/>
                  </pic:nvPicPr>
                  <pic:blipFill>
                    <a:blip r:embed="rId27"/>
                    <a:stretch>
                      <a:fillRect/>
                    </a:stretch>
                  </pic:blipFill>
                  <pic:spPr>
                    <a:xfrm>
                      <a:off x="0" y="0"/>
                      <a:ext cx="5957022" cy="3576627"/>
                    </a:xfrm>
                    <a:prstGeom prst="rect">
                      <a:avLst/>
                    </a:prstGeom>
                  </pic:spPr>
                </pic:pic>
              </a:graphicData>
            </a:graphic>
          </wp:inline>
        </w:drawing>
      </w:r>
    </w:p>
    <w:p w14:paraId="1F201D59" w14:textId="0BD17F32" w:rsidR="004A623B" w:rsidRDefault="004A623B">
      <w:pPr>
        <w:pStyle w:val="BodyText"/>
        <w:spacing w:before="81" w:line="360" w:lineRule="auto"/>
        <w:ind w:right="973"/>
        <w:jc w:val="both"/>
        <w:rPr>
          <w:rFonts w:ascii="Times New Roman" w:hAnsi="Times New Roman" w:cs="Times New Roman"/>
        </w:rPr>
      </w:pPr>
      <w:r w:rsidRPr="002D05E5">
        <w:rPr>
          <w:rFonts w:ascii="Times New Roman" w:hAnsi="Times New Roman" w:cs="Times New Roman"/>
          <w:noProof/>
        </w:rPr>
        <w:drawing>
          <wp:inline distT="0" distB="0" distL="0" distR="0" wp14:anchorId="7F094893" wp14:editId="76152AA5">
            <wp:extent cx="5909906" cy="3897086"/>
            <wp:effectExtent l="0" t="0" r="0" b="8255"/>
            <wp:docPr id="29722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2150" name=""/>
                    <pic:cNvPicPr/>
                  </pic:nvPicPr>
                  <pic:blipFill>
                    <a:blip r:embed="rId28"/>
                    <a:stretch>
                      <a:fillRect/>
                    </a:stretch>
                  </pic:blipFill>
                  <pic:spPr>
                    <a:xfrm>
                      <a:off x="0" y="0"/>
                      <a:ext cx="6030367" cy="3976520"/>
                    </a:xfrm>
                    <a:prstGeom prst="rect">
                      <a:avLst/>
                    </a:prstGeom>
                  </pic:spPr>
                </pic:pic>
              </a:graphicData>
            </a:graphic>
          </wp:inline>
        </w:drawing>
      </w:r>
    </w:p>
    <w:p w14:paraId="1E9EA6EF" w14:textId="77777777" w:rsidR="004A623B" w:rsidRDefault="004A623B">
      <w:pPr>
        <w:pStyle w:val="BodyText"/>
        <w:spacing w:before="81" w:line="360" w:lineRule="auto"/>
        <w:ind w:right="973"/>
        <w:jc w:val="both"/>
        <w:rPr>
          <w:rFonts w:ascii="Times New Roman" w:hAnsi="Times New Roman" w:cs="Times New Roman"/>
        </w:rPr>
      </w:pPr>
    </w:p>
    <w:p w14:paraId="39652C7C" w14:textId="77777777" w:rsidR="004A623B" w:rsidRDefault="004A623B">
      <w:pPr>
        <w:pStyle w:val="BodyText"/>
        <w:spacing w:before="81" w:line="360" w:lineRule="auto"/>
        <w:ind w:right="973"/>
        <w:jc w:val="both"/>
        <w:rPr>
          <w:rFonts w:ascii="Times New Roman" w:hAnsi="Times New Roman" w:cs="Times New Roman"/>
        </w:rPr>
      </w:pPr>
    </w:p>
    <w:p w14:paraId="3304F8BA" w14:textId="77777777" w:rsidR="004A623B" w:rsidRDefault="004A623B">
      <w:pPr>
        <w:pStyle w:val="BodyText"/>
        <w:spacing w:before="81" w:line="360" w:lineRule="auto"/>
        <w:ind w:right="973"/>
        <w:jc w:val="both"/>
        <w:rPr>
          <w:rFonts w:ascii="Times New Roman" w:hAnsi="Times New Roman" w:cs="Times New Roman"/>
        </w:rPr>
      </w:pPr>
    </w:p>
    <w:p w14:paraId="46B876AE" w14:textId="10A2BB69" w:rsidR="004A623B" w:rsidRDefault="004A623B">
      <w:pPr>
        <w:pStyle w:val="BodyText"/>
        <w:spacing w:before="81" w:line="360" w:lineRule="auto"/>
        <w:ind w:right="973"/>
        <w:jc w:val="both"/>
        <w:rPr>
          <w:rFonts w:ascii="Times New Roman" w:hAnsi="Times New Roman" w:cs="Times New Roman"/>
        </w:rPr>
      </w:pPr>
    </w:p>
    <w:p w14:paraId="7CBE6123" w14:textId="77777777" w:rsidR="004A623B" w:rsidRDefault="004A623B">
      <w:pPr>
        <w:pStyle w:val="BodyText"/>
        <w:spacing w:before="81" w:line="360" w:lineRule="auto"/>
        <w:ind w:right="973"/>
        <w:jc w:val="both"/>
        <w:rPr>
          <w:rFonts w:ascii="Times New Roman" w:hAnsi="Times New Roman" w:cs="Times New Roman"/>
        </w:rPr>
      </w:pPr>
    </w:p>
    <w:p w14:paraId="025B4C4C" w14:textId="77777777" w:rsidR="004A623B" w:rsidRDefault="004A623B">
      <w:pPr>
        <w:pStyle w:val="BodyText"/>
        <w:spacing w:before="81" w:line="360" w:lineRule="auto"/>
        <w:ind w:right="973"/>
        <w:jc w:val="both"/>
        <w:rPr>
          <w:rFonts w:ascii="Times New Roman" w:hAnsi="Times New Roman" w:cs="Times New Roman"/>
        </w:rPr>
      </w:pPr>
    </w:p>
    <w:p w14:paraId="7A9AC973" w14:textId="77777777" w:rsidR="004A623B" w:rsidRDefault="004A623B">
      <w:pPr>
        <w:pStyle w:val="BodyText"/>
        <w:spacing w:before="81" w:line="360" w:lineRule="auto"/>
        <w:ind w:right="973"/>
        <w:jc w:val="both"/>
        <w:rPr>
          <w:rFonts w:ascii="Times New Roman" w:hAnsi="Times New Roman" w:cs="Times New Roman"/>
        </w:rPr>
      </w:pPr>
    </w:p>
    <w:p w14:paraId="06F39CD7" w14:textId="77777777" w:rsidR="00BB0F67" w:rsidRDefault="00BB0F67">
      <w:pPr>
        <w:pStyle w:val="BodyText"/>
        <w:spacing w:before="81" w:line="360" w:lineRule="auto"/>
        <w:ind w:right="973"/>
        <w:jc w:val="both"/>
        <w:rPr>
          <w:rFonts w:ascii="Times New Roman" w:hAnsi="Times New Roman" w:cs="Times New Roman"/>
        </w:rPr>
      </w:pPr>
    </w:p>
    <w:p w14:paraId="24184188" w14:textId="77777777" w:rsidR="001B69B0" w:rsidRDefault="001B69B0">
      <w:pPr>
        <w:pStyle w:val="BodyText"/>
        <w:ind w:left="0"/>
        <w:rPr>
          <w:rFonts w:ascii="Times New Roman" w:hAnsi="Times New Roman" w:cs="Times New Roman"/>
        </w:rPr>
      </w:pPr>
    </w:p>
    <w:p w14:paraId="24184189" w14:textId="77777777" w:rsidR="001B69B0" w:rsidRDefault="001B69B0">
      <w:pPr>
        <w:pStyle w:val="BodyText"/>
        <w:spacing w:before="68"/>
        <w:ind w:left="0"/>
        <w:rPr>
          <w:rFonts w:ascii="Times New Roman" w:hAnsi="Times New Roman" w:cs="Times New Roman"/>
        </w:rPr>
      </w:pPr>
    </w:p>
    <w:p w14:paraId="2418418A" w14:textId="77777777" w:rsidR="001B69B0" w:rsidRDefault="00431564">
      <w:pPr>
        <w:pStyle w:val="Heading3"/>
        <w:numPr>
          <w:ilvl w:val="1"/>
          <w:numId w:val="9"/>
        </w:numPr>
        <w:tabs>
          <w:tab w:val="left" w:pos="527"/>
        </w:tabs>
        <w:ind w:left="527" w:hanging="400"/>
        <w:rPr>
          <w:rFonts w:ascii="Times New Roman" w:hAnsi="Times New Roman" w:cs="Times New Roman"/>
        </w:rPr>
      </w:pPr>
      <w:r>
        <w:rPr>
          <w:rFonts w:ascii="Times New Roman" w:hAnsi="Times New Roman" w:cs="Times New Roman"/>
        </w:rPr>
        <w:t>Authentication</w:t>
      </w:r>
      <w:r>
        <w:rPr>
          <w:rFonts w:ascii="Times New Roman" w:hAnsi="Times New Roman" w:cs="Times New Roman"/>
          <w:spacing w:val="-6"/>
        </w:rPr>
        <w:t xml:space="preserve"> </w:t>
      </w:r>
      <w:r>
        <w:rPr>
          <w:rFonts w:ascii="Times New Roman" w:hAnsi="Times New Roman" w:cs="Times New Roman"/>
          <w:spacing w:val="-2"/>
        </w:rPr>
        <w:t>System</w:t>
      </w:r>
    </w:p>
    <w:p w14:paraId="2418418B" w14:textId="77777777" w:rsidR="001B69B0" w:rsidRDefault="00431564">
      <w:pPr>
        <w:pStyle w:val="BodyText"/>
        <w:spacing w:before="120" w:line="360" w:lineRule="auto"/>
        <w:ind w:right="971"/>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9"/>
        </w:rPr>
        <w:t xml:space="preserve"> </w:t>
      </w:r>
      <w:proofErr w:type="spellStart"/>
      <w:r>
        <w:rPr>
          <w:rFonts w:ascii="Times New Roman" w:hAnsi="Times New Roman" w:cs="Times New Roman"/>
        </w:rPr>
        <w:t>BuffaloAI</w:t>
      </w:r>
      <w:proofErr w:type="spellEnd"/>
      <w:r>
        <w:rPr>
          <w:rFonts w:ascii="Times New Roman" w:hAnsi="Times New Roman" w:cs="Times New Roman"/>
          <w:spacing w:val="-10"/>
        </w:rPr>
        <w:t xml:space="preserve"> </w:t>
      </w:r>
      <w:r>
        <w:rPr>
          <w:rFonts w:ascii="Times New Roman" w:hAnsi="Times New Roman" w:cs="Times New Roman"/>
        </w:rPr>
        <w:t>login</w:t>
      </w:r>
      <w:r>
        <w:rPr>
          <w:rFonts w:ascii="Times New Roman" w:hAnsi="Times New Roman" w:cs="Times New Roman"/>
          <w:spacing w:val="-9"/>
        </w:rPr>
        <w:t xml:space="preserve"> </w:t>
      </w:r>
      <w:r>
        <w:rPr>
          <w:rFonts w:ascii="Times New Roman" w:hAnsi="Times New Roman" w:cs="Times New Roman"/>
        </w:rPr>
        <w:t>page</w:t>
      </w:r>
      <w:r>
        <w:rPr>
          <w:rFonts w:ascii="Times New Roman" w:hAnsi="Times New Roman" w:cs="Times New Roman"/>
          <w:spacing w:val="-14"/>
        </w:rPr>
        <w:t xml:space="preserve"> </w:t>
      </w:r>
      <w:r>
        <w:rPr>
          <w:rFonts w:ascii="Times New Roman" w:hAnsi="Times New Roman" w:cs="Times New Roman"/>
        </w:rPr>
        <w:t>implements</w:t>
      </w:r>
      <w:r>
        <w:rPr>
          <w:rFonts w:ascii="Times New Roman" w:hAnsi="Times New Roman" w:cs="Times New Roman"/>
          <w:spacing w:val="-11"/>
        </w:rPr>
        <w:t xml:space="preserve"> </w:t>
      </w:r>
      <w:r>
        <w:rPr>
          <w:rFonts w:ascii="Times New Roman" w:hAnsi="Times New Roman" w:cs="Times New Roman"/>
        </w:rPr>
        <w:t>secure</w:t>
      </w:r>
      <w:r>
        <w:rPr>
          <w:rFonts w:ascii="Times New Roman" w:hAnsi="Times New Roman" w:cs="Times New Roman"/>
          <w:spacing w:val="-11"/>
        </w:rPr>
        <w:t xml:space="preserve"> </w:t>
      </w:r>
      <w:r>
        <w:rPr>
          <w:rFonts w:ascii="Times New Roman" w:hAnsi="Times New Roman" w:cs="Times New Roman"/>
        </w:rPr>
        <w:t>user</w:t>
      </w:r>
      <w:r>
        <w:rPr>
          <w:rFonts w:ascii="Times New Roman" w:hAnsi="Times New Roman" w:cs="Times New Roman"/>
          <w:spacing w:val="-12"/>
        </w:rPr>
        <w:t xml:space="preserve"> </w:t>
      </w:r>
      <w:r>
        <w:rPr>
          <w:rFonts w:ascii="Times New Roman" w:hAnsi="Times New Roman" w:cs="Times New Roman"/>
        </w:rPr>
        <w:t>authentication</w:t>
      </w:r>
      <w:r>
        <w:rPr>
          <w:rFonts w:ascii="Times New Roman" w:hAnsi="Times New Roman" w:cs="Times New Roman"/>
          <w:spacing w:val="-12"/>
        </w:rPr>
        <w:t xml:space="preserve"> </w:t>
      </w:r>
      <w:r>
        <w:rPr>
          <w:rFonts w:ascii="Times New Roman" w:hAnsi="Times New Roman" w:cs="Times New Roman"/>
        </w:rPr>
        <w:t>with</w:t>
      </w:r>
      <w:r>
        <w:rPr>
          <w:rFonts w:ascii="Times New Roman" w:hAnsi="Times New Roman" w:cs="Times New Roman"/>
          <w:spacing w:val="-11"/>
        </w:rPr>
        <w:t xml:space="preserve"> </w:t>
      </w:r>
      <w:r>
        <w:rPr>
          <w:rFonts w:ascii="Times New Roman" w:hAnsi="Times New Roman" w:cs="Times New Roman"/>
        </w:rPr>
        <w:t>email/password</w:t>
      </w:r>
      <w:r>
        <w:rPr>
          <w:rFonts w:ascii="Times New Roman" w:hAnsi="Times New Roman" w:cs="Times New Roman"/>
          <w:spacing w:val="-11"/>
        </w:rPr>
        <w:t xml:space="preserve"> </w:t>
      </w:r>
      <w:r>
        <w:rPr>
          <w:rFonts w:ascii="Times New Roman" w:hAnsi="Times New Roman" w:cs="Times New Roman"/>
        </w:rPr>
        <w:t>credentials. The login interface prominently displays the system's value proposition (99% accuracy, instant results)</w:t>
      </w:r>
      <w:r>
        <w:rPr>
          <w:rFonts w:ascii="Times New Roman" w:hAnsi="Times New Roman" w:cs="Times New Roman"/>
          <w:spacing w:val="-10"/>
        </w:rPr>
        <w:t xml:space="preserve"> </w:t>
      </w:r>
      <w:r>
        <w:rPr>
          <w:rFonts w:ascii="Times New Roman" w:hAnsi="Times New Roman" w:cs="Times New Roman"/>
        </w:rPr>
        <w:t>alongside</w:t>
      </w:r>
      <w:r>
        <w:rPr>
          <w:rFonts w:ascii="Times New Roman" w:hAnsi="Times New Roman" w:cs="Times New Roman"/>
          <w:spacing w:val="-9"/>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authentication</w:t>
      </w:r>
      <w:r>
        <w:rPr>
          <w:rFonts w:ascii="Times New Roman" w:hAnsi="Times New Roman" w:cs="Times New Roman"/>
          <w:spacing w:val="-9"/>
        </w:rPr>
        <w:t xml:space="preserve"> </w:t>
      </w:r>
      <w:r>
        <w:rPr>
          <w:rFonts w:ascii="Times New Roman" w:hAnsi="Times New Roman" w:cs="Times New Roman"/>
        </w:rPr>
        <w:t>form.</w:t>
      </w:r>
      <w:r>
        <w:rPr>
          <w:rFonts w:ascii="Times New Roman" w:hAnsi="Times New Roman" w:cs="Times New Roman"/>
          <w:spacing w:val="-7"/>
        </w:rPr>
        <w:t xml:space="preserve"> </w:t>
      </w:r>
      <w:r>
        <w:rPr>
          <w:rFonts w:ascii="Times New Roman" w:hAnsi="Times New Roman" w:cs="Times New Roman"/>
        </w:rPr>
        <w:t>User</w:t>
      </w:r>
      <w:r>
        <w:rPr>
          <w:rFonts w:ascii="Times New Roman" w:hAnsi="Times New Roman" w:cs="Times New Roman"/>
          <w:spacing w:val="-10"/>
        </w:rPr>
        <w:t xml:space="preserve"> </w:t>
      </w:r>
      <w:r>
        <w:rPr>
          <w:rFonts w:ascii="Times New Roman" w:hAnsi="Times New Roman" w:cs="Times New Roman"/>
        </w:rPr>
        <w:t>sessions</w:t>
      </w:r>
      <w:r>
        <w:rPr>
          <w:rFonts w:ascii="Times New Roman" w:hAnsi="Times New Roman" w:cs="Times New Roman"/>
          <w:spacing w:val="-8"/>
        </w:rPr>
        <w:t xml:space="preserve"> </w:t>
      </w:r>
      <w:r>
        <w:rPr>
          <w:rFonts w:ascii="Times New Roman" w:hAnsi="Times New Roman" w:cs="Times New Roman"/>
        </w:rPr>
        <w:t>are</w:t>
      </w:r>
      <w:r>
        <w:rPr>
          <w:rFonts w:ascii="Times New Roman" w:hAnsi="Times New Roman" w:cs="Times New Roman"/>
          <w:spacing w:val="-8"/>
        </w:rPr>
        <w:t xml:space="preserve"> </w:t>
      </w:r>
      <w:r>
        <w:rPr>
          <w:rFonts w:ascii="Times New Roman" w:hAnsi="Times New Roman" w:cs="Times New Roman"/>
        </w:rPr>
        <w:t>managed</w:t>
      </w:r>
      <w:r>
        <w:rPr>
          <w:rFonts w:ascii="Times New Roman" w:hAnsi="Times New Roman" w:cs="Times New Roman"/>
          <w:spacing w:val="-12"/>
        </w:rPr>
        <w:t xml:space="preserve"> </w:t>
      </w:r>
      <w:r>
        <w:rPr>
          <w:rFonts w:ascii="Times New Roman" w:hAnsi="Times New Roman" w:cs="Times New Roman"/>
        </w:rPr>
        <w:t>with</w:t>
      </w:r>
      <w:r>
        <w:rPr>
          <w:rFonts w:ascii="Times New Roman" w:hAnsi="Times New Roman" w:cs="Times New Roman"/>
          <w:spacing w:val="-9"/>
        </w:rPr>
        <w:t xml:space="preserve"> </w:t>
      </w:r>
      <w:r>
        <w:rPr>
          <w:rFonts w:ascii="Times New Roman" w:hAnsi="Times New Roman" w:cs="Times New Roman"/>
        </w:rPr>
        <w:t>JWT</w:t>
      </w:r>
      <w:r>
        <w:rPr>
          <w:rFonts w:ascii="Times New Roman" w:hAnsi="Times New Roman" w:cs="Times New Roman"/>
          <w:spacing w:val="-9"/>
        </w:rPr>
        <w:t xml:space="preserve"> </w:t>
      </w:r>
      <w:r>
        <w:rPr>
          <w:rFonts w:ascii="Times New Roman" w:hAnsi="Times New Roman" w:cs="Times New Roman"/>
        </w:rPr>
        <w:t>tokens</w:t>
      </w:r>
      <w:r>
        <w:rPr>
          <w:rFonts w:ascii="Times New Roman" w:hAnsi="Times New Roman" w:cs="Times New Roman"/>
          <w:spacing w:val="-8"/>
        </w:rPr>
        <w:t xml:space="preserve"> </w:t>
      </w:r>
      <w:r>
        <w:rPr>
          <w:rFonts w:ascii="Times New Roman" w:hAnsi="Times New Roman" w:cs="Times New Roman"/>
        </w:rPr>
        <w:t>stored</w:t>
      </w:r>
      <w:r>
        <w:rPr>
          <w:rFonts w:ascii="Times New Roman" w:hAnsi="Times New Roman" w:cs="Times New Roman"/>
          <w:spacing w:val="-9"/>
        </w:rPr>
        <w:t xml:space="preserve"> </w:t>
      </w:r>
      <w:r>
        <w:rPr>
          <w:rFonts w:ascii="Times New Roman" w:hAnsi="Times New Roman" w:cs="Times New Roman"/>
        </w:rPr>
        <w:t xml:space="preserve">in HTTP-only cookies, with refresh token rotation for extended sessions. Password hashing uses </w:t>
      </w:r>
      <w:proofErr w:type="spellStart"/>
      <w:r>
        <w:rPr>
          <w:rFonts w:ascii="Times New Roman" w:hAnsi="Times New Roman" w:cs="Times New Roman"/>
        </w:rPr>
        <w:t>bcrypt</w:t>
      </w:r>
      <w:proofErr w:type="spellEnd"/>
      <w:r>
        <w:rPr>
          <w:rFonts w:ascii="Times New Roman" w:hAnsi="Times New Roman" w:cs="Times New Roman"/>
        </w:rPr>
        <w:t xml:space="preserve"> with a minimum cost factor of 12. Two-factor authentication support is available for institutional users.</w:t>
      </w:r>
    </w:p>
    <w:p w14:paraId="2418418C" w14:textId="77777777" w:rsidR="001B69B0" w:rsidRDefault="001B69B0">
      <w:pPr>
        <w:pStyle w:val="BodyText"/>
        <w:ind w:left="0"/>
        <w:rPr>
          <w:rFonts w:ascii="Times New Roman" w:hAnsi="Times New Roman" w:cs="Times New Roman"/>
        </w:rPr>
      </w:pPr>
    </w:p>
    <w:p w14:paraId="2418418D" w14:textId="77777777" w:rsidR="001B69B0" w:rsidRDefault="001B69B0">
      <w:pPr>
        <w:pStyle w:val="BodyText"/>
        <w:spacing w:before="66"/>
        <w:ind w:left="0"/>
        <w:rPr>
          <w:rFonts w:ascii="Times New Roman" w:hAnsi="Times New Roman" w:cs="Times New Roman"/>
        </w:rPr>
      </w:pPr>
    </w:p>
    <w:p w14:paraId="2418418E" w14:textId="77777777" w:rsidR="001B69B0" w:rsidRDefault="00431564">
      <w:pPr>
        <w:pStyle w:val="Heading3"/>
        <w:numPr>
          <w:ilvl w:val="1"/>
          <w:numId w:val="9"/>
        </w:numPr>
        <w:tabs>
          <w:tab w:val="left" w:pos="527"/>
        </w:tabs>
        <w:spacing w:before="1"/>
        <w:ind w:left="527" w:hanging="400"/>
        <w:rPr>
          <w:rFonts w:ascii="Times New Roman" w:hAnsi="Times New Roman" w:cs="Times New Roman"/>
        </w:rPr>
      </w:pPr>
      <w:r>
        <w:rPr>
          <w:rFonts w:ascii="Times New Roman" w:hAnsi="Times New Roman" w:cs="Times New Roman"/>
        </w:rPr>
        <w:t>Backend</w:t>
      </w:r>
      <w:r>
        <w:rPr>
          <w:rFonts w:ascii="Times New Roman" w:hAnsi="Times New Roman" w:cs="Times New Roman"/>
          <w:spacing w:val="-7"/>
        </w:rPr>
        <w:t xml:space="preserve"> </w:t>
      </w:r>
      <w:r>
        <w:rPr>
          <w:rFonts w:ascii="Times New Roman" w:hAnsi="Times New Roman" w:cs="Times New Roman"/>
        </w:rPr>
        <w:t>Inference</w:t>
      </w:r>
      <w:r>
        <w:rPr>
          <w:rFonts w:ascii="Times New Roman" w:hAnsi="Times New Roman" w:cs="Times New Roman"/>
          <w:spacing w:val="-4"/>
        </w:rPr>
        <w:t xml:space="preserve"> </w:t>
      </w:r>
      <w:r>
        <w:rPr>
          <w:rFonts w:ascii="Times New Roman" w:hAnsi="Times New Roman" w:cs="Times New Roman"/>
          <w:spacing w:val="-5"/>
        </w:rPr>
        <w:t>API</w:t>
      </w:r>
    </w:p>
    <w:p w14:paraId="2418418F" w14:textId="77777777" w:rsidR="001B69B0" w:rsidRDefault="00431564">
      <w:pPr>
        <w:pStyle w:val="BodyText"/>
        <w:spacing w:before="119"/>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66"/>
        </w:rPr>
        <w:t xml:space="preserve"> </w:t>
      </w:r>
      <w:proofErr w:type="spellStart"/>
      <w:r>
        <w:rPr>
          <w:rFonts w:ascii="Times New Roman" w:hAnsi="Times New Roman" w:cs="Times New Roman"/>
        </w:rPr>
        <w:t>FastAPI</w:t>
      </w:r>
      <w:proofErr w:type="spellEnd"/>
      <w:r>
        <w:rPr>
          <w:rFonts w:ascii="Times New Roman" w:hAnsi="Times New Roman" w:cs="Times New Roman"/>
          <w:spacing w:val="68"/>
        </w:rPr>
        <w:t xml:space="preserve"> </w:t>
      </w:r>
      <w:r>
        <w:rPr>
          <w:rFonts w:ascii="Times New Roman" w:hAnsi="Times New Roman" w:cs="Times New Roman"/>
        </w:rPr>
        <w:t>backend</w:t>
      </w:r>
      <w:r>
        <w:rPr>
          <w:rFonts w:ascii="Times New Roman" w:hAnsi="Times New Roman" w:cs="Times New Roman"/>
          <w:spacing w:val="65"/>
        </w:rPr>
        <w:t xml:space="preserve"> </w:t>
      </w:r>
      <w:r>
        <w:rPr>
          <w:rFonts w:ascii="Times New Roman" w:hAnsi="Times New Roman" w:cs="Times New Roman"/>
        </w:rPr>
        <w:t>serves</w:t>
      </w:r>
      <w:r>
        <w:rPr>
          <w:rFonts w:ascii="Times New Roman" w:hAnsi="Times New Roman" w:cs="Times New Roman"/>
          <w:spacing w:val="65"/>
        </w:rPr>
        <w:t xml:space="preserve"> </w:t>
      </w:r>
      <w:r>
        <w:rPr>
          <w:rFonts w:ascii="Times New Roman" w:hAnsi="Times New Roman" w:cs="Times New Roman"/>
        </w:rPr>
        <w:t>the</w:t>
      </w:r>
      <w:r>
        <w:rPr>
          <w:rFonts w:ascii="Times New Roman" w:hAnsi="Times New Roman" w:cs="Times New Roman"/>
          <w:spacing w:val="67"/>
        </w:rPr>
        <w:t xml:space="preserve"> </w:t>
      </w:r>
      <w:r>
        <w:rPr>
          <w:rFonts w:ascii="Times New Roman" w:hAnsi="Times New Roman" w:cs="Times New Roman"/>
        </w:rPr>
        <w:t>breed</w:t>
      </w:r>
      <w:r>
        <w:rPr>
          <w:rFonts w:ascii="Times New Roman" w:hAnsi="Times New Roman" w:cs="Times New Roman"/>
          <w:spacing w:val="64"/>
        </w:rPr>
        <w:t xml:space="preserve"> </w:t>
      </w:r>
      <w:r>
        <w:rPr>
          <w:rFonts w:ascii="Times New Roman" w:hAnsi="Times New Roman" w:cs="Times New Roman"/>
        </w:rPr>
        <w:t>classification</w:t>
      </w:r>
      <w:r>
        <w:rPr>
          <w:rFonts w:ascii="Times New Roman" w:hAnsi="Times New Roman" w:cs="Times New Roman"/>
          <w:spacing w:val="67"/>
        </w:rPr>
        <w:t xml:space="preserve"> </w:t>
      </w:r>
      <w:r>
        <w:rPr>
          <w:rFonts w:ascii="Times New Roman" w:hAnsi="Times New Roman" w:cs="Times New Roman"/>
        </w:rPr>
        <w:t>models</w:t>
      </w:r>
      <w:r>
        <w:rPr>
          <w:rFonts w:ascii="Times New Roman" w:hAnsi="Times New Roman" w:cs="Times New Roman"/>
          <w:spacing w:val="68"/>
        </w:rPr>
        <w:t xml:space="preserve"> </w:t>
      </w:r>
      <w:r>
        <w:rPr>
          <w:rFonts w:ascii="Times New Roman" w:hAnsi="Times New Roman" w:cs="Times New Roman"/>
        </w:rPr>
        <w:t>as</w:t>
      </w:r>
      <w:r>
        <w:rPr>
          <w:rFonts w:ascii="Times New Roman" w:hAnsi="Times New Roman" w:cs="Times New Roman"/>
          <w:spacing w:val="67"/>
        </w:rPr>
        <w:t xml:space="preserve"> </w:t>
      </w:r>
      <w:r>
        <w:rPr>
          <w:rFonts w:ascii="Times New Roman" w:hAnsi="Times New Roman" w:cs="Times New Roman"/>
        </w:rPr>
        <w:t>RESTful</w:t>
      </w:r>
      <w:r>
        <w:rPr>
          <w:rFonts w:ascii="Times New Roman" w:hAnsi="Times New Roman" w:cs="Times New Roman"/>
          <w:spacing w:val="67"/>
        </w:rPr>
        <w:t xml:space="preserve"> </w:t>
      </w:r>
      <w:r>
        <w:rPr>
          <w:rFonts w:ascii="Times New Roman" w:hAnsi="Times New Roman" w:cs="Times New Roman"/>
        </w:rPr>
        <w:t>endpoints.</w:t>
      </w:r>
      <w:r>
        <w:rPr>
          <w:rFonts w:ascii="Times New Roman" w:hAnsi="Times New Roman" w:cs="Times New Roman"/>
          <w:spacing w:val="69"/>
        </w:rPr>
        <w:t xml:space="preserve"> </w:t>
      </w:r>
      <w:r>
        <w:rPr>
          <w:rFonts w:ascii="Times New Roman" w:hAnsi="Times New Roman" w:cs="Times New Roman"/>
          <w:spacing w:val="-5"/>
        </w:rPr>
        <w:t>The</w:t>
      </w:r>
    </w:p>
    <w:p w14:paraId="24184190" w14:textId="77777777" w:rsidR="001B69B0" w:rsidRDefault="00431564">
      <w:pPr>
        <w:pStyle w:val="BodyText"/>
        <w:spacing w:before="129" w:line="360" w:lineRule="auto"/>
        <w:ind w:right="971"/>
        <w:jc w:val="both"/>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api</w:t>
      </w:r>
      <w:proofErr w:type="spellEnd"/>
      <w:r>
        <w:rPr>
          <w:rFonts w:ascii="Times New Roman" w:hAnsi="Times New Roman" w:cs="Times New Roman"/>
        </w:rPr>
        <w:t>/v1/identify</w:t>
      </w:r>
      <w:r>
        <w:rPr>
          <w:rFonts w:ascii="Times New Roman" w:hAnsi="Times New Roman" w:cs="Times New Roman"/>
          <w:spacing w:val="-7"/>
        </w:rPr>
        <w:t xml:space="preserve"> </w:t>
      </w:r>
      <w:r>
        <w:rPr>
          <w:rFonts w:ascii="Times New Roman" w:hAnsi="Times New Roman" w:cs="Times New Roman"/>
        </w:rPr>
        <w:t>endpoint</w:t>
      </w:r>
      <w:r>
        <w:rPr>
          <w:rFonts w:ascii="Times New Roman" w:hAnsi="Times New Roman" w:cs="Times New Roman"/>
          <w:spacing w:val="-9"/>
        </w:rPr>
        <w:t xml:space="preserve"> </w:t>
      </w:r>
      <w:r>
        <w:rPr>
          <w:rFonts w:ascii="Times New Roman" w:hAnsi="Times New Roman" w:cs="Times New Roman"/>
        </w:rPr>
        <w:t>accepts</w:t>
      </w:r>
      <w:r>
        <w:rPr>
          <w:rFonts w:ascii="Times New Roman" w:hAnsi="Times New Roman" w:cs="Times New Roman"/>
          <w:spacing w:val="-9"/>
        </w:rPr>
        <w:t xml:space="preserve"> </w:t>
      </w:r>
      <w:r>
        <w:rPr>
          <w:rFonts w:ascii="Times New Roman" w:hAnsi="Times New Roman" w:cs="Times New Roman"/>
        </w:rPr>
        <w:t>multipart</w:t>
      </w:r>
      <w:r>
        <w:rPr>
          <w:rFonts w:ascii="Times New Roman" w:hAnsi="Times New Roman" w:cs="Times New Roman"/>
          <w:spacing w:val="-6"/>
        </w:rPr>
        <w:t xml:space="preserve"> </w:t>
      </w:r>
      <w:r>
        <w:rPr>
          <w:rFonts w:ascii="Times New Roman" w:hAnsi="Times New Roman" w:cs="Times New Roman"/>
        </w:rPr>
        <w:t>image</w:t>
      </w:r>
      <w:r>
        <w:rPr>
          <w:rFonts w:ascii="Times New Roman" w:hAnsi="Times New Roman" w:cs="Times New Roman"/>
          <w:spacing w:val="-10"/>
        </w:rPr>
        <w:t xml:space="preserve"> </w:t>
      </w:r>
      <w:r>
        <w:rPr>
          <w:rFonts w:ascii="Times New Roman" w:hAnsi="Times New Roman" w:cs="Times New Roman"/>
        </w:rPr>
        <w:t>uploads,</w:t>
      </w:r>
      <w:r>
        <w:rPr>
          <w:rFonts w:ascii="Times New Roman" w:hAnsi="Times New Roman" w:cs="Times New Roman"/>
          <w:spacing w:val="-4"/>
        </w:rPr>
        <w:t xml:space="preserve"> </w:t>
      </w:r>
      <w:r>
        <w:rPr>
          <w:rFonts w:ascii="Times New Roman" w:hAnsi="Times New Roman" w:cs="Times New Roman"/>
        </w:rPr>
        <w:t>performs</w:t>
      </w:r>
      <w:r>
        <w:rPr>
          <w:rFonts w:ascii="Times New Roman" w:hAnsi="Times New Roman" w:cs="Times New Roman"/>
          <w:spacing w:val="-7"/>
        </w:rPr>
        <w:t xml:space="preserve"> </w:t>
      </w:r>
      <w:r>
        <w:rPr>
          <w:rFonts w:ascii="Times New Roman" w:hAnsi="Times New Roman" w:cs="Times New Roman"/>
        </w:rPr>
        <w:t>preprocessing</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7"/>
        </w:rPr>
        <w:t xml:space="preserve"> </w:t>
      </w:r>
      <w:r>
        <w:rPr>
          <w:rFonts w:ascii="Times New Roman" w:hAnsi="Times New Roman" w:cs="Times New Roman"/>
        </w:rPr>
        <w:t>inference, and returns structured JSON results. Model weights are loaded once at startup and kept in GPU memory</w:t>
      </w:r>
      <w:r>
        <w:rPr>
          <w:rFonts w:ascii="Times New Roman" w:hAnsi="Times New Roman" w:cs="Times New Roman"/>
          <w:spacing w:val="-8"/>
        </w:rPr>
        <w:t xml:space="preserve"> </w:t>
      </w:r>
      <w:r>
        <w:rPr>
          <w:rFonts w:ascii="Times New Roman" w:hAnsi="Times New Roman" w:cs="Times New Roman"/>
        </w:rPr>
        <w:t>for</w:t>
      </w:r>
      <w:r>
        <w:rPr>
          <w:rFonts w:ascii="Times New Roman" w:hAnsi="Times New Roman" w:cs="Times New Roman"/>
          <w:spacing w:val="-8"/>
        </w:rPr>
        <w:t xml:space="preserve"> </w:t>
      </w:r>
      <w:r>
        <w:rPr>
          <w:rFonts w:ascii="Times New Roman" w:hAnsi="Times New Roman" w:cs="Times New Roman"/>
        </w:rPr>
        <w:t>fast</w:t>
      </w:r>
      <w:r>
        <w:rPr>
          <w:rFonts w:ascii="Times New Roman" w:hAnsi="Times New Roman" w:cs="Times New Roman"/>
          <w:spacing w:val="-8"/>
        </w:rPr>
        <w:t xml:space="preserve"> </w:t>
      </w:r>
      <w:r>
        <w:rPr>
          <w:rFonts w:ascii="Times New Roman" w:hAnsi="Times New Roman" w:cs="Times New Roman"/>
        </w:rPr>
        <w:t>inference.</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inference</w:t>
      </w:r>
      <w:r>
        <w:rPr>
          <w:rFonts w:ascii="Times New Roman" w:hAnsi="Times New Roman" w:cs="Times New Roman"/>
          <w:spacing w:val="-6"/>
        </w:rPr>
        <w:t xml:space="preserve"> </w:t>
      </w:r>
      <w:r>
        <w:rPr>
          <w:rFonts w:ascii="Times New Roman" w:hAnsi="Times New Roman" w:cs="Times New Roman"/>
        </w:rPr>
        <w:t>pipeline</w:t>
      </w:r>
      <w:r>
        <w:rPr>
          <w:rFonts w:ascii="Times New Roman" w:hAnsi="Times New Roman" w:cs="Times New Roman"/>
          <w:spacing w:val="-7"/>
        </w:rPr>
        <w:t xml:space="preserve"> </w:t>
      </w:r>
      <w:r>
        <w:rPr>
          <w:rFonts w:ascii="Times New Roman" w:hAnsi="Times New Roman" w:cs="Times New Roman"/>
        </w:rPr>
        <w:t>is</w:t>
      </w:r>
      <w:r>
        <w:rPr>
          <w:rFonts w:ascii="Times New Roman" w:hAnsi="Times New Roman" w:cs="Times New Roman"/>
          <w:spacing w:val="-6"/>
        </w:rPr>
        <w:t xml:space="preserve"> </w:t>
      </w:r>
      <w:r>
        <w:rPr>
          <w:rFonts w:ascii="Times New Roman" w:hAnsi="Times New Roman" w:cs="Times New Roman"/>
        </w:rPr>
        <w:t>wrapped</w:t>
      </w:r>
      <w:r>
        <w:rPr>
          <w:rFonts w:ascii="Times New Roman" w:hAnsi="Times New Roman" w:cs="Times New Roman"/>
          <w:spacing w:val="-6"/>
        </w:rPr>
        <w:t xml:space="preserve"> </w:t>
      </w:r>
      <w:r>
        <w:rPr>
          <w:rFonts w:ascii="Times New Roman" w:hAnsi="Times New Roman" w:cs="Times New Roman"/>
        </w:rPr>
        <w:t>in</w:t>
      </w:r>
      <w:r>
        <w:rPr>
          <w:rFonts w:ascii="Times New Roman" w:hAnsi="Times New Roman" w:cs="Times New Roman"/>
          <w:spacing w:val="-6"/>
        </w:rPr>
        <w:t xml:space="preserve"> </w:t>
      </w:r>
      <w:r>
        <w:rPr>
          <w:rFonts w:ascii="Times New Roman" w:hAnsi="Times New Roman" w:cs="Times New Roman"/>
        </w:rPr>
        <w:t>a</w:t>
      </w:r>
      <w:r>
        <w:rPr>
          <w:rFonts w:ascii="Times New Roman" w:hAnsi="Times New Roman" w:cs="Times New Roman"/>
          <w:spacing w:val="-6"/>
        </w:rPr>
        <w:t xml:space="preserve"> </w:t>
      </w:r>
      <w:r>
        <w:rPr>
          <w:rFonts w:ascii="Times New Roman" w:hAnsi="Times New Roman" w:cs="Times New Roman"/>
        </w:rPr>
        <w:t>background</w:t>
      </w:r>
      <w:r>
        <w:rPr>
          <w:rFonts w:ascii="Times New Roman" w:hAnsi="Times New Roman" w:cs="Times New Roman"/>
          <w:spacing w:val="-7"/>
        </w:rPr>
        <w:t xml:space="preserve"> </w:t>
      </w:r>
      <w:r>
        <w:rPr>
          <w:rFonts w:ascii="Times New Roman" w:hAnsi="Times New Roman" w:cs="Times New Roman"/>
        </w:rPr>
        <w:t>task</w:t>
      </w:r>
      <w:r>
        <w:rPr>
          <w:rFonts w:ascii="Times New Roman" w:hAnsi="Times New Roman" w:cs="Times New Roman"/>
          <w:spacing w:val="-6"/>
        </w:rPr>
        <w:t xml:space="preserve"> </w:t>
      </w:r>
      <w:r>
        <w:rPr>
          <w:rFonts w:ascii="Times New Roman" w:hAnsi="Times New Roman" w:cs="Times New Roman"/>
        </w:rPr>
        <w:t>queue</w:t>
      </w:r>
      <w:r>
        <w:rPr>
          <w:rFonts w:ascii="Times New Roman" w:hAnsi="Times New Roman" w:cs="Times New Roman"/>
          <w:spacing w:val="-9"/>
        </w:rPr>
        <w:t xml:space="preserve"> </w:t>
      </w:r>
      <w:r>
        <w:rPr>
          <w:rFonts w:ascii="Times New Roman" w:hAnsi="Times New Roman" w:cs="Times New Roman"/>
        </w:rPr>
        <w:t>(Celery with</w:t>
      </w:r>
      <w:r>
        <w:rPr>
          <w:rFonts w:ascii="Times New Roman" w:hAnsi="Times New Roman" w:cs="Times New Roman"/>
          <w:spacing w:val="-3"/>
        </w:rPr>
        <w:t xml:space="preserve"> </w:t>
      </w:r>
      <w:r>
        <w:rPr>
          <w:rFonts w:ascii="Times New Roman" w:hAnsi="Times New Roman" w:cs="Times New Roman"/>
        </w:rPr>
        <w:t>Redis</w:t>
      </w:r>
      <w:r>
        <w:rPr>
          <w:rFonts w:ascii="Times New Roman" w:hAnsi="Times New Roman" w:cs="Times New Roman"/>
          <w:spacing w:val="-2"/>
        </w:rPr>
        <w:t xml:space="preserve"> </w:t>
      </w:r>
      <w:r>
        <w:rPr>
          <w:rFonts w:ascii="Times New Roman" w:hAnsi="Times New Roman" w:cs="Times New Roman"/>
        </w:rPr>
        <w:t>broker)</w:t>
      </w:r>
      <w:r>
        <w:rPr>
          <w:rFonts w:ascii="Times New Roman" w:hAnsi="Times New Roman" w:cs="Times New Roman"/>
          <w:spacing w:val="-4"/>
        </w:rPr>
        <w:t xml:space="preserve"> </w:t>
      </w:r>
      <w:r>
        <w:rPr>
          <w:rFonts w:ascii="Times New Roman" w:hAnsi="Times New Roman" w:cs="Times New Roman"/>
        </w:rPr>
        <w:t>for</w:t>
      </w:r>
      <w:r>
        <w:rPr>
          <w:rFonts w:ascii="Times New Roman" w:hAnsi="Times New Roman" w:cs="Times New Roman"/>
          <w:spacing w:val="-4"/>
        </w:rPr>
        <w:t xml:space="preserve"> </w:t>
      </w:r>
      <w:r>
        <w:rPr>
          <w:rFonts w:ascii="Times New Roman" w:hAnsi="Times New Roman" w:cs="Times New Roman"/>
        </w:rPr>
        <w:t>batch</w:t>
      </w:r>
      <w:r>
        <w:rPr>
          <w:rFonts w:ascii="Times New Roman" w:hAnsi="Times New Roman" w:cs="Times New Roman"/>
          <w:spacing w:val="-3"/>
        </w:rPr>
        <w:t xml:space="preserve"> </w:t>
      </w:r>
      <w:r>
        <w:rPr>
          <w:rFonts w:ascii="Times New Roman" w:hAnsi="Times New Roman" w:cs="Times New Roman"/>
        </w:rPr>
        <w:t>processing</w:t>
      </w:r>
      <w:r>
        <w:rPr>
          <w:rFonts w:ascii="Times New Roman" w:hAnsi="Times New Roman" w:cs="Times New Roman"/>
          <w:spacing w:val="-3"/>
        </w:rPr>
        <w:t xml:space="preserve"> </w:t>
      </w:r>
      <w:r>
        <w:rPr>
          <w:rFonts w:ascii="Times New Roman" w:hAnsi="Times New Roman" w:cs="Times New Roman"/>
        </w:rPr>
        <w:t>support.</w:t>
      </w:r>
      <w:r>
        <w:rPr>
          <w:rFonts w:ascii="Times New Roman" w:hAnsi="Times New Roman" w:cs="Times New Roman"/>
          <w:spacing w:val="-4"/>
        </w:rPr>
        <w:t xml:space="preserve"> </w:t>
      </w:r>
      <w:r>
        <w:rPr>
          <w:rFonts w:ascii="Times New Roman" w:hAnsi="Times New Roman" w:cs="Times New Roman"/>
        </w:rPr>
        <w:t>Response</w:t>
      </w:r>
      <w:r>
        <w:rPr>
          <w:rFonts w:ascii="Times New Roman" w:hAnsi="Times New Roman" w:cs="Times New Roman"/>
          <w:spacing w:val="-3"/>
        </w:rPr>
        <w:t xml:space="preserve"> </w:t>
      </w:r>
      <w:r>
        <w:rPr>
          <w:rFonts w:ascii="Times New Roman" w:hAnsi="Times New Roman" w:cs="Times New Roman"/>
        </w:rPr>
        <w:t>caching</w:t>
      </w:r>
      <w:r>
        <w:rPr>
          <w:rFonts w:ascii="Times New Roman" w:hAnsi="Times New Roman" w:cs="Times New Roman"/>
          <w:spacing w:val="-5"/>
        </w:rPr>
        <w:t xml:space="preserve"> </w:t>
      </w:r>
      <w:r>
        <w:rPr>
          <w:rFonts w:ascii="Times New Roman" w:hAnsi="Times New Roman" w:cs="Times New Roman"/>
        </w:rPr>
        <w:t>with</w:t>
      </w:r>
      <w:r>
        <w:rPr>
          <w:rFonts w:ascii="Times New Roman" w:hAnsi="Times New Roman" w:cs="Times New Roman"/>
          <w:spacing w:val="-5"/>
        </w:rPr>
        <w:t xml:space="preserve"> </w:t>
      </w:r>
      <w:r>
        <w:rPr>
          <w:rFonts w:ascii="Times New Roman" w:hAnsi="Times New Roman" w:cs="Times New Roman"/>
        </w:rPr>
        <w:t>Redis</w:t>
      </w:r>
      <w:r>
        <w:rPr>
          <w:rFonts w:ascii="Times New Roman" w:hAnsi="Times New Roman" w:cs="Times New Roman"/>
          <w:spacing w:val="-2"/>
        </w:rPr>
        <w:t xml:space="preserve"> </w:t>
      </w:r>
      <w:r>
        <w:rPr>
          <w:rFonts w:ascii="Times New Roman" w:hAnsi="Times New Roman" w:cs="Times New Roman"/>
        </w:rPr>
        <w:t>reduces</w:t>
      </w:r>
      <w:r>
        <w:rPr>
          <w:rFonts w:ascii="Times New Roman" w:hAnsi="Times New Roman" w:cs="Times New Roman"/>
          <w:spacing w:val="-7"/>
        </w:rPr>
        <w:t xml:space="preserve"> </w:t>
      </w:r>
      <w:r>
        <w:rPr>
          <w:rFonts w:ascii="Times New Roman" w:hAnsi="Times New Roman" w:cs="Times New Roman"/>
        </w:rPr>
        <w:t>repeated computation for identical image submissions.</w:t>
      </w:r>
    </w:p>
    <w:p w14:paraId="24184191" w14:textId="77777777" w:rsidR="001B69B0" w:rsidRDefault="00431564">
      <w:pPr>
        <w:pStyle w:val="BodyText"/>
        <w:spacing w:before="78" w:line="360" w:lineRule="auto"/>
        <w:ind w:right="973"/>
        <w:jc w:val="both"/>
        <w:rPr>
          <w:rFonts w:ascii="Times New Roman" w:hAnsi="Times New Roman" w:cs="Times New Roman"/>
        </w:rPr>
      </w:pPr>
      <w:r>
        <w:rPr>
          <w:rFonts w:ascii="Times New Roman" w:hAnsi="Times New Roman" w:cs="Times New Roman"/>
        </w:rPr>
        <w:t>The model serving layer implements a circuit breaker pattern to gracefully handle model server failures, falling back to the lightweight MobileNetV3 model if the primary EfficientNetB3 is unavailable. All prediction events are logged to an audit table with timestamp, image hash (for privacy-preserving deduplication), model version, predicted breed, confidence score, and API response time.</w:t>
      </w:r>
    </w:p>
    <w:p w14:paraId="24184192" w14:textId="77777777" w:rsidR="001B69B0" w:rsidRDefault="001B69B0">
      <w:pPr>
        <w:pStyle w:val="BodyText"/>
        <w:spacing w:line="360" w:lineRule="auto"/>
        <w:jc w:val="bot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193" w14:textId="77777777" w:rsidR="001B69B0" w:rsidRDefault="00431564">
      <w:pPr>
        <w:pStyle w:val="Heading2"/>
        <w:ind w:left="116" w:right="964"/>
        <w:jc w:val="center"/>
        <w:rPr>
          <w:rFonts w:ascii="Times New Roman" w:hAnsi="Times New Roman" w:cs="Times New Roman"/>
        </w:rPr>
      </w:pPr>
      <w:r>
        <w:rPr>
          <w:rFonts w:ascii="Times New Roman" w:hAnsi="Times New Roman" w:cs="Times New Roman"/>
        </w:rPr>
        <w:lastRenderedPageBreak/>
        <w:t>Chapter</w:t>
      </w:r>
      <w:r>
        <w:rPr>
          <w:rFonts w:ascii="Times New Roman" w:hAnsi="Times New Roman" w:cs="Times New Roman"/>
          <w:spacing w:val="-5"/>
        </w:rPr>
        <w:t xml:space="preserve"> </w:t>
      </w:r>
      <w:r>
        <w:rPr>
          <w:rFonts w:ascii="Times New Roman" w:hAnsi="Times New Roman" w:cs="Times New Roman"/>
        </w:rPr>
        <w:t>9:</w:t>
      </w:r>
      <w:r>
        <w:rPr>
          <w:rFonts w:ascii="Times New Roman" w:hAnsi="Times New Roman" w:cs="Times New Roman"/>
          <w:spacing w:val="-4"/>
        </w:rPr>
        <w:t xml:space="preserve"> </w:t>
      </w:r>
      <w:r>
        <w:rPr>
          <w:rFonts w:ascii="Times New Roman" w:hAnsi="Times New Roman" w:cs="Times New Roman"/>
          <w:spacing w:val="-2"/>
        </w:rPr>
        <w:t>Testing</w:t>
      </w:r>
    </w:p>
    <w:p w14:paraId="24184194" w14:textId="77777777" w:rsidR="001B69B0" w:rsidRDefault="00431564">
      <w:pPr>
        <w:pStyle w:val="Heading3"/>
        <w:numPr>
          <w:ilvl w:val="1"/>
          <w:numId w:val="10"/>
        </w:numPr>
        <w:tabs>
          <w:tab w:val="left" w:pos="525"/>
        </w:tabs>
        <w:spacing w:before="242"/>
        <w:ind w:left="525" w:hanging="398"/>
        <w:rPr>
          <w:rFonts w:ascii="Times New Roman" w:hAnsi="Times New Roman" w:cs="Times New Roman"/>
        </w:rPr>
      </w:pPr>
      <w:bookmarkStart w:id="22" w:name="_Toc9299"/>
      <w:r>
        <w:rPr>
          <w:rFonts w:ascii="Times New Roman" w:hAnsi="Times New Roman" w:cs="Times New Roman"/>
        </w:rPr>
        <w:t>Testing</w:t>
      </w:r>
      <w:r>
        <w:rPr>
          <w:rFonts w:ascii="Times New Roman" w:hAnsi="Times New Roman" w:cs="Times New Roman"/>
          <w:spacing w:val="-4"/>
        </w:rPr>
        <w:t xml:space="preserve"> </w:t>
      </w:r>
      <w:r>
        <w:rPr>
          <w:rFonts w:ascii="Times New Roman" w:hAnsi="Times New Roman" w:cs="Times New Roman"/>
        </w:rPr>
        <w:t>Strategy</w:t>
      </w:r>
      <w:r>
        <w:rPr>
          <w:rFonts w:ascii="Times New Roman" w:hAnsi="Times New Roman" w:cs="Times New Roman"/>
          <w:spacing w:val="-5"/>
        </w:rPr>
        <w:t xml:space="preserve"> </w:t>
      </w:r>
      <w:r>
        <w:rPr>
          <w:rFonts w:ascii="Times New Roman" w:hAnsi="Times New Roman" w:cs="Times New Roman"/>
          <w:spacing w:val="-2"/>
        </w:rPr>
        <w:t>Overview</w:t>
      </w:r>
      <w:bookmarkEnd w:id="22"/>
    </w:p>
    <w:p w14:paraId="24184195" w14:textId="77777777" w:rsidR="001B69B0" w:rsidRDefault="00431564">
      <w:pPr>
        <w:pStyle w:val="BodyText"/>
        <w:spacing w:before="119" w:line="360" w:lineRule="auto"/>
        <w:ind w:right="971"/>
        <w:jc w:val="both"/>
        <w:rPr>
          <w:rFonts w:ascii="Times New Roman" w:hAnsi="Times New Roman" w:cs="Times New Roman"/>
        </w:rPr>
      </w:pPr>
      <w:r>
        <w:rPr>
          <w:rFonts w:ascii="Times New Roman" w:hAnsi="Times New Roman" w:cs="Times New Roman"/>
        </w:rPr>
        <w:t xml:space="preserve">The testing strategy for the </w:t>
      </w:r>
      <w:proofErr w:type="spellStart"/>
      <w:r>
        <w:rPr>
          <w:rFonts w:ascii="Times New Roman" w:hAnsi="Times New Roman" w:cs="Times New Roman"/>
        </w:rPr>
        <w:t>CattleAI</w:t>
      </w:r>
      <w:proofErr w:type="spellEnd"/>
      <w:r>
        <w:rPr>
          <w:rFonts w:ascii="Times New Roman" w:hAnsi="Times New Roman" w:cs="Times New Roman"/>
        </w:rPr>
        <w:t xml:space="preserve"> system encompasses four levels of verification: unit testing of</w:t>
      </w:r>
      <w:r>
        <w:rPr>
          <w:rFonts w:ascii="Times New Roman" w:hAnsi="Times New Roman" w:cs="Times New Roman"/>
          <w:spacing w:val="-2"/>
        </w:rPr>
        <w:t xml:space="preserve"> </w:t>
      </w:r>
      <w:r>
        <w:rPr>
          <w:rFonts w:ascii="Times New Roman" w:hAnsi="Times New Roman" w:cs="Times New Roman"/>
        </w:rPr>
        <w:t>individual</w:t>
      </w:r>
      <w:r>
        <w:rPr>
          <w:rFonts w:ascii="Times New Roman" w:hAnsi="Times New Roman" w:cs="Times New Roman"/>
          <w:spacing w:val="-4"/>
        </w:rPr>
        <w:t xml:space="preserve"> </w:t>
      </w:r>
      <w:r>
        <w:rPr>
          <w:rFonts w:ascii="Times New Roman" w:hAnsi="Times New Roman" w:cs="Times New Roman"/>
        </w:rPr>
        <w:t>components,</w:t>
      </w:r>
      <w:r>
        <w:rPr>
          <w:rFonts w:ascii="Times New Roman" w:hAnsi="Times New Roman" w:cs="Times New Roman"/>
          <w:spacing w:val="-1"/>
        </w:rPr>
        <w:t xml:space="preserve"> </w:t>
      </w:r>
      <w:r>
        <w:rPr>
          <w:rFonts w:ascii="Times New Roman" w:hAnsi="Times New Roman" w:cs="Times New Roman"/>
        </w:rPr>
        <w:t>integration</w:t>
      </w:r>
      <w:r>
        <w:rPr>
          <w:rFonts w:ascii="Times New Roman" w:hAnsi="Times New Roman" w:cs="Times New Roman"/>
          <w:spacing w:val="-3"/>
        </w:rPr>
        <w:t xml:space="preserve"> </w:t>
      </w:r>
      <w:r>
        <w:rPr>
          <w:rFonts w:ascii="Times New Roman" w:hAnsi="Times New Roman" w:cs="Times New Roman"/>
        </w:rPr>
        <w:t>testing</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component</w:t>
      </w:r>
      <w:r>
        <w:rPr>
          <w:rFonts w:ascii="Times New Roman" w:hAnsi="Times New Roman" w:cs="Times New Roman"/>
          <w:spacing w:val="-4"/>
        </w:rPr>
        <w:t xml:space="preserve"> </w:t>
      </w:r>
      <w:r>
        <w:rPr>
          <w:rFonts w:ascii="Times New Roman" w:hAnsi="Times New Roman" w:cs="Times New Roman"/>
        </w:rPr>
        <w:t>interactions,</w:t>
      </w:r>
      <w:r>
        <w:rPr>
          <w:rFonts w:ascii="Times New Roman" w:hAnsi="Times New Roman" w:cs="Times New Roman"/>
          <w:spacing w:val="-4"/>
        </w:rPr>
        <w:t xml:space="preserve"> </w:t>
      </w:r>
      <w:r>
        <w:rPr>
          <w:rFonts w:ascii="Times New Roman" w:hAnsi="Times New Roman" w:cs="Times New Roman"/>
        </w:rPr>
        <w:t>system</w:t>
      </w:r>
      <w:r>
        <w:rPr>
          <w:rFonts w:ascii="Times New Roman" w:hAnsi="Times New Roman" w:cs="Times New Roman"/>
          <w:spacing w:val="-7"/>
        </w:rPr>
        <w:t xml:space="preserve"> </w:t>
      </w:r>
      <w:r>
        <w:rPr>
          <w:rFonts w:ascii="Times New Roman" w:hAnsi="Times New Roman" w:cs="Times New Roman"/>
        </w:rPr>
        <w:t>testing</w:t>
      </w:r>
      <w:r>
        <w:rPr>
          <w:rFonts w:ascii="Times New Roman" w:hAnsi="Times New Roman" w:cs="Times New Roman"/>
          <w:spacing w:val="-5"/>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end-to- end</w:t>
      </w:r>
      <w:r>
        <w:rPr>
          <w:rFonts w:ascii="Times New Roman" w:hAnsi="Times New Roman" w:cs="Times New Roman"/>
          <w:spacing w:val="-5"/>
        </w:rPr>
        <w:t xml:space="preserve"> </w:t>
      </w:r>
      <w:r>
        <w:rPr>
          <w:rFonts w:ascii="Times New Roman" w:hAnsi="Times New Roman" w:cs="Times New Roman"/>
        </w:rPr>
        <w:t>workflows,</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7"/>
        </w:rPr>
        <w:t xml:space="preserve"> </w:t>
      </w:r>
      <w:r>
        <w:rPr>
          <w:rFonts w:ascii="Times New Roman" w:hAnsi="Times New Roman" w:cs="Times New Roman"/>
        </w:rPr>
        <w:t>model-specific</w:t>
      </w:r>
      <w:r>
        <w:rPr>
          <w:rFonts w:ascii="Times New Roman" w:hAnsi="Times New Roman" w:cs="Times New Roman"/>
          <w:spacing w:val="-5"/>
        </w:rPr>
        <w:t xml:space="preserve"> </w:t>
      </w:r>
      <w:r>
        <w:rPr>
          <w:rFonts w:ascii="Times New Roman" w:hAnsi="Times New Roman" w:cs="Times New Roman"/>
        </w:rPr>
        <w:t>accuracy</w:t>
      </w:r>
      <w:r>
        <w:rPr>
          <w:rFonts w:ascii="Times New Roman" w:hAnsi="Times New Roman" w:cs="Times New Roman"/>
          <w:spacing w:val="-7"/>
        </w:rPr>
        <w:t xml:space="preserve"> </w:t>
      </w:r>
      <w:r>
        <w:rPr>
          <w:rFonts w:ascii="Times New Roman" w:hAnsi="Times New Roman" w:cs="Times New Roman"/>
        </w:rPr>
        <w:t>testing</w:t>
      </w:r>
      <w:r>
        <w:rPr>
          <w:rFonts w:ascii="Times New Roman" w:hAnsi="Times New Roman" w:cs="Times New Roman"/>
          <w:spacing w:val="-5"/>
        </w:rPr>
        <w:t xml:space="preserve"> </w:t>
      </w:r>
      <w:r>
        <w:rPr>
          <w:rFonts w:ascii="Times New Roman" w:hAnsi="Times New Roman" w:cs="Times New Roman"/>
        </w:rPr>
        <w:t>on</w:t>
      </w:r>
      <w:r>
        <w:rPr>
          <w:rFonts w:ascii="Times New Roman" w:hAnsi="Times New Roman" w:cs="Times New Roman"/>
          <w:spacing w:val="-8"/>
        </w:rPr>
        <w:t xml:space="preserve"> </w:t>
      </w:r>
      <w:r>
        <w:rPr>
          <w:rFonts w:ascii="Times New Roman" w:hAnsi="Times New Roman" w:cs="Times New Roman"/>
        </w:rPr>
        <w:t>standardized</w:t>
      </w:r>
      <w:r>
        <w:rPr>
          <w:rFonts w:ascii="Times New Roman" w:hAnsi="Times New Roman" w:cs="Times New Roman"/>
          <w:spacing w:val="-5"/>
        </w:rPr>
        <w:t xml:space="preserve"> </w:t>
      </w:r>
      <w:r>
        <w:rPr>
          <w:rFonts w:ascii="Times New Roman" w:hAnsi="Times New Roman" w:cs="Times New Roman"/>
        </w:rPr>
        <w:t>benchmark</w:t>
      </w:r>
      <w:r>
        <w:rPr>
          <w:rFonts w:ascii="Times New Roman" w:hAnsi="Times New Roman" w:cs="Times New Roman"/>
          <w:spacing w:val="-7"/>
        </w:rPr>
        <w:t xml:space="preserve"> </w:t>
      </w:r>
      <w:r>
        <w:rPr>
          <w:rFonts w:ascii="Times New Roman" w:hAnsi="Times New Roman" w:cs="Times New Roman"/>
        </w:rPr>
        <w:t>datasets.</w:t>
      </w:r>
      <w:r>
        <w:rPr>
          <w:rFonts w:ascii="Times New Roman" w:hAnsi="Times New Roman" w:cs="Times New Roman"/>
          <w:spacing w:val="-6"/>
        </w:rPr>
        <w:t xml:space="preserve"> </w:t>
      </w:r>
      <w:r>
        <w:rPr>
          <w:rFonts w:ascii="Times New Roman" w:hAnsi="Times New Roman" w:cs="Times New Roman"/>
        </w:rPr>
        <w:t>A</w:t>
      </w:r>
      <w:r>
        <w:rPr>
          <w:rFonts w:ascii="Times New Roman" w:hAnsi="Times New Roman" w:cs="Times New Roman"/>
          <w:spacing w:val="-8"/>
        </w:rPr>
        <w:t xml:space="preserve"> </w:t>
      </w:r>
      <w:r>
        <w:rPr>
          <w:rFonts w:ascii="Times New Roman" w:hAnsi="Times New Roman" w:cs="Times New Roman"/>
        </w:rPr>
        <w:t>risk- based</w:t>
      </w:r>
      <w:r>
        <w:rPr>
          <w:rFonts w:ascii="Times New Roman" w:hAnsi="Times New Roman" w:cs="Times New Roman"/>
          <w:spacing w:val="-12"/>
        </w:rPr>
        <w:t xml:space="preserve"> </w:t>
      </w:r>
      <w:r>
        <w:rPr>
          <w:rFonts w:ascii="Times New Roman" w:hAnsi="Times New Roman" w:cs="Times New Roman"/>
        </w:rPr>
        <w:t>approach</w:t>
      </w:r>
      <w:r>
        <w:rPr>
          <w:rFonts w:ascii="Times New Roman" w:hAnsi="Times New Roman" w:cs="Times New Roman"/>
          <w:spacing w:val="-11"/>
        </w:rPr>
        <w:t xml:space="preserve"> </w:t>
      </w:r>
      <w:r>
        <w:rPr>
          <w:rFonts w:ascii="Times New Roman" w:hAnsi="Times New Roman" w:cs="Times New Roman"/>
        </w:rPr>
        <w:t>was</w:t>
      </w:r>
      <w:r>
        <w:rPr>
          <w:rFonts w:ascii="Times New Roman" w:hAnsi="Times New Roman" w:cs="Times New Roman"/>
          <w:spacing w:val="-14"/>
        </w:rPr>
        <w:t xml:space="preserve"> </w:t>
      </w:r>
      <w:r>
        <w:rPr>
          <w:rFonts w:ascii="Times New Roman" w:hAnsi="Times New Roman" w:cs="Times New Roman"/>
        </w:rPr>
        <w:t>used</w:t>
      </w:r>
      <w:r>
        <w:rPr>
          <w:rFonts w:ascii="Times New Roman" w:hAnsi="Times New Roman" w:cs="Times New Roman"/>
          <w:spacing w:val="-11"/>
        </w:rPr>
        <w:t xml:space="preserve"> </w:t>
      </w:r>
      <w:r>
        <w:rPr>
          <w:rFonts w:ascii="Times New Roman" w:hAnsi="Times New Roman" w:cs="Times New Roman"/>
        </w:rPr>
        <w:t>to</w:t>
      </w:r>
      <w:r>
        <w:rPr>
          <w:rFonts w:ascii="Times New Roman" w:hAnsi="Times New Roman" w:cs="Times New Roman"/>
          <w:spacing w:val="-14"/>
        </w:rPr>
        <w:t xml:space="preserve"> </w:t>
      </w:r>
      <w:r>
        <w:rPr>
          <w:rFonts w:ascii="Times New Roman" w:hAnsi="Times New Roman" w:cs="Times New Roman"/>
        </w:rPr>
        <w:t>prioritize</w:t>
      </w:r>
      <w:r>
        <w:rPr>
          <w:rFonts w:ascii="Times New Roman" w:hAnsi="Times New Roman" w:cs="Times New Roman"/>
          <w:spacing w:val="-14"/>
        </w:rPr>
        <w:t xml:space="preserve"> </w:t>
      </w:r>
      <w:r>
        <w:rPr>
          <w:rFonts w:ascii="Times New Roman" w:hAnsi="Times New Roman" w:cs="Times New Roman"/>
        </w:rPr>
        <w:t>testing</w:t>
      </w:r>
      <w:r>
        <w:rPr>
          <w:rFonts w:ascii="Times New Roman" w:hAnsi="Times New Roman" w:cs="Times New Roman"/>
          <w:spacing w:val="-12"/>
        </w:rPr>
        <w:t xml:space="preserve"> </w:t>
      </w:r>
      <w:r>
        <w:rPr>
          <w:rFonts w:ascii="Times New Roman" w:hAnsi="Times New Roman" w:cs="Times New Roman"/>
        </w:rPr>
        <w:t>effort,</w:t>
      </w:r>
      <w:r>
        <w:rPr>
          <w:rFonts w:ascii="Times New Roman" w:hAnsi="Times New Roman" w:cs="Times New Roman"/>
          <w:spacing w:val="-12"/>
        </w:rPr>
        <w:t xml:space="preserve"> </w:t>
      </w:r>
      <w:r>
        <w:rPr>
          <w:rFonts w:ascii="Times New Roman" w:hAnsi="Times New Roman" w:cs="Times New Roman"/>
        </w:rPr>
        <w:t>with</w:t>
      </w:r>
      <w:r>
        <w:rPr>
          <w:rFonts w:ascii="Times New Roman" w:hAnsi="Times New Roman" w:cs="Times New Roman"/>
          <w:spacing w:val="-14"/>
        </w:rPr>
        <w:t xml:space="preserve"> </w:t>
      </w:r>
      <w:r>
        <w:rPr>
          <w:rFonts w:ascii="Times New Roman" w:hAnsi="Times New Roman" w:cs="Times New Roman"/>
        </w:rPr>
        <w:t>the</w:t>
      </w:r>
      <w:r>
        <w:rPr>
          <w:rFonts w:ascii="Times New Roman" w:hAnsi="Times New Roman" w:cs="Times New Roman"/>
          <w:spacing w:val="-14"/>
        </w:rPr>
        <w:t xml:space="preserve"> </w:t>
      </w:r>
      <w:r>
        <w:rPr>
          <w:rFonts w:ascii="Times New Roman" w:hAnsi="Times New Roman" w:cs="Times New Roman"/>
        </w:rPr>
        <w:t>breed</w:t>
      </w:r>
      <w:r>
        <w:rPr>
          <w:rFonts w:ascii="Times New Roman" w:hAnsi="Times New Roman" w:cs="Times New Roman"/>
          <w:spacing w:val="-14"/>
        </w:rPr>
        <w:t xml:space="preserve"> </w:t>
      </w:r>
      <w:r>
        <w:rPr>
          <w:rFonts w:ascii="Times New Roman" w:hAnsi="Times New Roman" w:cs="Times New Roman"/>
        </w:rPr>
        <w:t>classification</w:t>
      </w:r>
      <w:r>
        <w:rPr>
          <w:rFonts w:ascii="Times New Roman" w:hAnsi="Times New Roman" w:cs="Times New Roman"/>
          <w:spacing w:val="-11"/>
        </w:rPr>
        <w:t xml:space="preserve"> </w:t>
      </w:r>
      <w:r>
        <w:rPr>
          <w:rFonts w:ascii="Times New Roman" w:hAnsi="Times New Roman" w:cs="Times New Roman"/>
        </w:rPr>
        <w:t>pipeline</w:t>
      </w:r>
      <w:r>
        <w:rPr>
          <w:rFonts w:ascii="Times New Roman" w:hAnsi="Times New Roman" w:cs="Times New Roman"/>
          <w:spacing w:val="-12"/>
        </w:rPr>
        <w:t xml:space="preserve"> </w:t>
      </w:r>
      <w:r>
        <w:rPr>
          <w:rFonts w:ascii="Times New Roman" w:hAnsi="Times New Roman" w:cs="Times New Roman"/>
        </w:rPr>
        <w:t>and</w:t>
      </w:r>
      <w:r>
        <w:rPr>
          <w:rFonts w:ascii="Times New Roman" w:hAnsi="Times New Roman" w:cs="Times New Roman"/>
          <w:spacing w:val="-11"/>
        </w:rPr>
        <w:t xml:space="preserve"> </w:t>
      </w:r>
      <w:r>
        <w:rPr>
          <w:rFonts w:ascii="Times New Roman" w:hAnsi="Times New Roman" w:cs="Times New Roman"/>
        </w:rPr>
        <w:t>user authentication module receiving the most intensive testing due to their central importance to system correctness and security.</w:t>
      </w:r>
    </w:p>
    <w:p w14:paraId="24184196" w14:textId="77777777" w:rsidR="001B69B0" w:rsidRDefault="001B69B0">
      <w:pPr>
        <w:pStyle w:val="BodyText"/>
        <w:ind w:left="0"/>
        <w:rPr>
          <w:rFonts w:ascii="Times New Roman" w:hAnsi="Times New Roman" w:cs="Times New Roman"/>
        </w:rPr>
      </w:pPr>
    </w:p>
    <w:p w14:paraId="24184197" w14:textId="77777777" w:rsidR="001B69B0" w:rsidRDefault="001B69B0">
      <w:pPr>
        <w:pStyle w:val="BodyText"/>
        <w:spacing w:before="70"/>
        <w:ind w:left="0"/>
        <w:rPr>
          <w:rFonts w:ascii="Times New Roman" w:hAnsi="Times New Roman" w:cs="Times New Roman"/>
        </w:rPr>
      </w:pPr>
    </w:p>
    <w:p w14:paraId="24184198" w14:textId="77777777" w:rsidR="001B69B0" w:rsidRDefault="00431564">
      <w:pPr>
        <w:pStyle w:val="Heading3"/>
        <w:numPr>
          <w:ilvl w:val="1"/>
          <w:numId w:val="10"/>
        </w:numPr>
        <w:tabs>
          <w:tab w:val="left" w:pos="527"/>
        </w:tabs>
        <w:ind w:hanging="400"/>
        <w:rPr>
          <w:rFonts w:ascii="Times New Roman" w:hAnsi="Times New Roman" w:cs="Times New Roman"/>
        </w:rPr>
      </w:pPr>
      <w:bookmarkStart w:id="23" w:name="_Toc8676"/>
      <w:r>
        <w:rPr>
          <w:rFonts w:ascii="Times New Roman" w:hAnsi="Times New Roman" w:cs="Times New Roman"/>
        </w:rPr>
        <w:t>Unit</w:t>
      </w:r>
      <w:r>
        <w:rPr>
          <w:rFonts w:ascii="Times New Roman" w:hAnsi="Times New Roman" w:cs="Times New Roman"/>
          <w:spacing w:val="-3"/>
        </w:rPr>
        <w:t xml:space="preserve"> </w:t>
      </w:r>
      <w:r>
        <w:rPr>
          <w:rFonts w:ascii="Times New Roman" w:hAnsi="Times New Roman" w:cs="Times New Roman"/>
          <w:spacing w:val="-2"/>
        </w:rPr>
        <w:t>Testing</w:t>
      </w:r>
      <w:bookmarkEnd w:id="23"/>
    </w:p>
    <w:p w14:paraId="24184199" w14:textId="77777777" w:rsidR="001B69B0" w:rsidRDefault="00431564">
      <w:pPr>
        <w:pStyle w:val="BodyText"/>
        <w:spacing w:before="119" w:line="360" w:lineRule="auto"/>
        <w:ind w:right="973"/>
        <w:jc w:val="both"/>
        <w:rPr>
          <w:rFonts w:ascii="Times New Roman" w:hAnsi="Times New Roman" w:cs="Times New Roman"/>
        </w:rPr>
      </w:pPr>
      <w:r>
        <w:rPr>
          <w:rFonts w:ascii="Times New Roman" w:hAnsi="Times New Roman" w:cs="Times New Roman"/>
        </w:rPr>
        <w:t>Unit tests</w:t>
      </w:r>
      <w:r>
        <w:rPr>
          <w:rFonts w:ascii="Times New Roman" w:hAnsi="Times New Roman" w:cs="Times New Roman"/>
          <w:spacing w:val="-2"/>
        </w:rPr>
        <w:t xml:space="preserve"> </w:t>
      </w:r>
      <w:r>
        <w:rPr>
          <w:rFonts w:ascii="Times New Roman" w:hAnsi="Times New Roman" w:cs="Times New Roman"/>
        </w:rPr>
        <w:t>were</w:t>
      </w:r>
      <w:r>
        <w:rPr>
          <w:rFonts w:ascii="Times New Roman" w:hAnsi="Times New Roman" w:cs="Times New Roman"/>
          <w:spacing w:val="-1"/>
        </w:rPr>
        <w:t xml:space="preserve"> </w:t>
      </w:r>
      <w:r>
        <w:rPr>
          <w:rFonts w:ascii="Times New Roman" w:hAnsi="Times New Roman" w:cs="Times New Roman"/>
        </w:rPr>
        <w:t>implemented using</w:t>
      </w:r>
      <w:r>
        <w:rPr>
          <w:rFonts w:ascii="Times New Roman" w:hAnsi="Times New Roman" w:cs="Times New Roman"/>
          <w:spacing w:val="-2"/>
        </w:rPr>
        <w:t xml:space="preserve"> </w:t>
      </w:r>
      <w:r>
        <w:rPr>
          <w:rFonts w:ascii="Times New Roman" w:hAnsi="Times New Roman" w:cs="Times New Roman"/>
        </w:rPr>
        <w:t>Python's</w:t>
      </w:r>
      <w:r>
        <w:rPr>
          <w:rFonts w:ascii="Times New Roman" w:hAnsi="Times New Roman" w:cs="Times New Roman"/>
          <w:spacing w:val="-2"/>
        </w:rPr>
        <w:t xml:space="preserve"> </w:t>
      </w:r>
      <w:proofErr w:type="spellStart"/>
      <w:r>
        <w:rPr>
          <w:rFonts w:ascii="Times New Roman" w:hAnsi="Times New Roman" w:cs="Times New Roman"/>
        </w:rPr>
        <w:t>pytest</w:t>
      </w:r>
      <w:proofErr w:type="spellEnd"/>
      <w:r>
        <w:rPr>
          <w:rFonts w:ascii="Times New Roman" w:hAnsi="Times New Roman" w:cs="Times New Roman"/>
        </w:rPr>
        <w:t xml:space="preserve"> framework</w:t>
      </w:r>
      <w:r>
        <w:rPr>
          <w:rFonts w:ascii="Times New Roman" w:hAnsi="Times New Roman" w:cs="Times New Roman"/>
          <w:spacing w:val="-3"/>
        </w:rPr>
        <w:t xml:space="preserve"> </w:t>
      </w:r>
      <w:r>
        <w:rPr>
          <w:rFonts w:ascii="Times New Roman" w:hAnsi="Times New Roman" w:cs="Times New Roman"/>
        </w:rPr>
        <w:t>for</w:t>
      </w:r>
      <w:r>
        <w:rPr>
          <w:rFonts w:ascii="Times New Roman" w:hAnsi="Times New Roman" w:cs="Times New Roman"/>
          <w:spacing w:val="-1"/>
        </w:rPr>
        <w:t xml:space="preserve"> </w:t>
      </w:r>
      <w:r>
        <w:rPr>
          <w:rFonts w:ascii="Times New Roman" w:hAnsi="Times New Roman" w:cs="Times New Roman"/>
        </w:rPr>
        <w:t>backend components</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Jest for frontend React components. Backend unit tests cover the image preprocessing pipeline (testing 15 boundary conditions including minimum/maximum resolution inputs, corrupt file handling, and unusual image formats), the feature extraction module, the ensemble fusion logic, and</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API request/response</w:t>
      </w:r>
      <w:r>
        <w:rPr>
          <w:rFonts w:ascii="Times New Roman" w:hAnsi="Times New Roman" w:cs="Times New Roman"/>
          <w:spacing w:val="-1"/>
        </w:rPr>
        <w:t xml:space="preserve"> </w:t>
      </w:r>
      <w:r>
        <w:rPr>
          <w:rFonts w:ascii="Times New Roman" w:hAnsi="Times New Roman" w:cs="Times New Roman"/>
        </w:rPr>
        <w:t>serialization. Frontend</w:t>
      </w:r>
      <w:r>
        <w:rPr>
          <w:rFonts w:ascii="Times New Roman" w:hAnsi="Times New Roman" w:cs="Times New Roman"/>
          <w:spacing w:val="-1"/>
        </w:rPr>
        <w:t xml:space="preserve"> </w:t>
      </w:r>
      <w:r>
        <w:rPr>
          <w:rFonts w:ascii="Times New Roman" w:hAnsi="Times New Roman" w:cs="Times New Roman"/>
        </w:rPr>
        <w:t>unit tests</w:t>
      </w:r>
      <w:r>
        <w:rPr>
          <w:rFonts w:ascii="Times New Roman" w:hAnsi="Times New Roman" w:cs="Times New Roman"/>
          <w:spacing w:val="-2"/>
        </w:rPr>
        <w:t xml:space="preserve"> </w:t>
      </w:r>
      <w:r>
        <w:rPr>
          <w:rFonts w:ascii="Times New Roman" w:hAnsi="Times New Roman" w:cs="Times New Roman"/>
        </w:rPr>
        <w:t>verify</w:t>
      </w:r>
      <w:r>
        <w:rPr>
          <w:rFonts w:ascii="Times New Roman" w:hAnsi="Times New Roman" w:cs="Times New Roman"/>
          <w:spacing w:val="-1"/>
        </w:rPr>
        <w:t xml:space="preserve"> </w:t>
      </w:r>
      <w:r>
        <w:rPr>
          <w:rFonts w:ascii="Times New Roman" w:hAnsi="Times New Roman" w:cs="Times New Roman"/>
        </w:rPr>
        <w:t>component rendering,</w:t>
      </w:r>
      <w:r>
        <w:rPr>
          <w:rFonts w:ascii="Times New Roman" w:hAnsi="Times New Roman" w:cs="Times New Roman"/>
          <w:spacing w:val="-2"/>
        </w:rPr>
        <w:t xml:space="preserve"> </w:t>
      </w:r>
      <w:r>
        <w:rPr>
          <w:rFonts w:ascii="Times New Roman" w:hAnsi="Times New Roman" w:cs="Times New Roman"/>
        </w:rPr>
        <w:t>user interaction handlers, and API client behavior.</w:t>
      </w:r>
    </w:p>
    <w:p w14:paraId="2418419A" w14:textId="77777777" w:rsidR="001B69B0" w:rsidRDefault="00431564">
      <w:pPr>
        <w:pStyle w:val="BodyText"/>
        <w:spacing w:before="80" w:line="360" w:lineRule="auto"/>
        <w:ind w:right="969"/>
        <w:jc w:val="both"/>
        <w:rPr>
          <w:rFonts w:ascii="Times New Roman" w:hAnsi="Times New Roman" w:cs="Times New Roman"/>
        </w:rPr>
      </w:pPr>
      <w:r>
        <w:rPr>
          <w:rFonts w:ascii="Times New Roman" w:hAnsi="Times New Roman" w:cs="Times New Roman"/>
        </w:rPr>
        <w:t xml:space="preserve">A total of </w:t>
      </w:r>
      <w:proofErr w:type="gramStart"/>
      <w:r>
        <w:rPr>
          <w:rFonts w:ascii="Times New Roman" w:hAnsi="Times New Roman" w:cs="Times New Roman"/>
        </w:rPr>
        <w:t>847 unit</w:t>
      </w:r>
      <w:proofErr w:type="gramEnd"/>
      <w:r>
        <w:rPr>
          <w:rFonts w:ascii="Times New Roman" w:hAnsi="Times New Roman" w:cs="Times New Roman"/>
        </w:rPr>
        <w:t xml:space="preserve"> tests were written, achieving </w:t>
      </w:r>
      <w:proofErr w:type="gramStart"/>
      <w:r>
        <w:rPr>
          <w:rFonts w:ascii="Times New Roman" w:hAnsi="Times New Roman" w:cs="Times New Roman"/>
        </w:rPr>
        <w:t>91% line</w:t>
      </w:r>
      <w:proofErr w:type="gramEnd"/>
      <w:r>
        <w:rPr>
          <w:rFonts w:ascii="Times New Roman" w:hAnsi="Times New Roman" w:cs="Times New Roman"/>
        </w:rPr>
        <w:t xml:space="preserve"> coverage across all backend modules and 85% coverage for frontend components. Test execution time is under 4 minutes for the complete</w:t>
      </w:r>
      <w:r>
        <w:rPr>
          <w:rFonts w:ascii="Times New Roman" w:hAnsi="Times New Roman" w:cs="Times New Roman"/>
          <w:spacing w:val="-11"/>
        </w:rPr>
        <w:t xml:space="preserve"> </w:t>
      </w:r>
      <w:r>
        <w:rPr>
          <w:rFonts w:ascii="Times New Roman" w:hAnsi="Times New Roman" w:cs="Times New Roman"/>
        </w:rPr>
        <w:t>suite,</w:t>
      </w:r>
      <w:r>
        <w:rPr>
          <w:rFonts w:ascii="Times New Roman" w:hAnsi="Times New Roman" w:cs="Times New Roman"/>
          <w:spacing w:val="-7"/>
        </w:rPr>
        <w:t xml:space="preserve"> </w:t>
      </w:r>
      <w:r>
        <w:rPr>
          <w:rFonts w:ascii="Times New Roman" w:hAnsi="Times New Roman" w:cs="Times New Roman"/>
        </w:rPr>
        <w:t>enabling</w:t>
      </w:r>
      <w:r>
        <w:rPr>
          <w:rFonts w:ascii="Times New Roman" w:hAnsi="Times New Roman" w:cs="Times New Roman"/>
          <w:spacing w:val="-12"/>
        </w:rPr>
        <w:t xml:space="preserve"> </w:t>
      </w:r>
      <w:r>
        <w:rPr>
          <w:rFonts w:ascii="Times New Roman" w:hAnsi="Times New Roman" w:cs="Times New Roman"/>
        </w:rPr>
        <w:t>rapid</w:t>
      </w:r>
      <w:r>
        <w:rPr>
          <w:rFonts w:ascii="Times New Roman" w:hAnsi="Times New Roman" w:cs="Times New Roman"/>
          <w:spacing w:val="-9"/>
        </w:rPr>
        <w:t xml:space="preserve"> </w:t>
      </w:r>
      <w:r>
        <w:rPr>
          <w:rFonts w:ascii="Times New Roman" w:hAnsi="Times New Roman" w:cs="Times New Roman"/>
        </w:rPr>
        <w:t>development</w:t>
      </w:r>
      <w:r>
        <w:rPr>
          <w:rFonts w:ascii="Times New Roman" w:hAnsi="Times New Roman" w:cs="Times New Roman"/>
          <w:spacing w:val="-10"/>
        </w:rPr>
        <w:t xml:space="preserve"> </w:t>
      </w:r>
      <w:r>
        <w:rPr>
          <w:rFonts w:ascii="Times New Roman" w:hAnsi="Times New Roman" w:cs="Times New Roman"/>
        </w:rPr>
        <w:t>iteration.</w:t>
      </w:r>
      <w:r>
        <w:rPr>
          <w:rFonts w:ascii="Times New Roman" w:hAnsi="Times New Roman" w:cs="Times New Roman"/>
          <w:spacing w:val="-7"/>
        </w:rPr>
        <w:t xml:space="preserve"> </w:t>
      </w:r>
      <w:r>
        <w:rPr>
          <w:rFonts w:ascii="Times New Roman" w:hAnsi="Times New Roman" w:cs="Times New Roman"/>
        </w:rPr>
        <w:t>Tests</w:t>
      </w:r>
      <w:r>
        <w:rPr>
          <w:rFonts w:ascii="Times New Roman" w:hAnsi="Times New Roman" w:cs="Times New Roman"/>
          <w:spacing w:val="-11"/>
        </w:rPr>
        <w:t xml:space="preserve"> </w:t>
      </w:r>
      <w:r>
        <w:rPr>
          <w:rFonts w:ascii="Times New Roman" w:hAnsi="Times New Roman" w:cs="Times New Roman"/>
        </w:rPr>
        <w:t>are</w:t>
      </w:r>
      <w:r>
        <w:rPr>
          <w:rFonts w:ascii="Times New Roman" w:hAnsi="Times New Roman" w:cs="Times New Roman"/>
          <w:spacing w:val="-11"/>
        </w:rPr>
        <w:t xml:space="preserve"> </w:t>
      </w:r>
      <w:r>
        <w:rPr>
          <w:rFonts w:ascii="Times New Roman" w:hAnsi="Times New Roman" w:cs="Times New Roman"/>
        </w:rPr>
        <w:t>integrated</w:t>
      </w:r>
      <w:r>
        <w:rPr>
          <w:rFonts w:ascii="Times New Roman" w:hAnsi="Times New Roman" w:cs="Times New Roman"/>
          <w:spacing w:val="-12"/>
        </w:rPr>
        <w:t xml:space="preserve"> </w:t>
      </w:r>
      <w:r>
        <w:rPr>
          <w:rFonts w:ascii="Times New Roman" w:hAnsi="Times New Roman" w:cs="Times New Roman"/>
        </w:rPr>
        <w:t>into</w:t>
      </w:r>
      <w:r>
        <w:rPr>
          <w:rFonts w:ascii="Times New Roman" w:hAnsi="Times New Roman" w:cs="Times New Roman"/>
          <w:spacing w:val="-11"/>
        </w:rPr>
        <w:t xml:space="preserve"> </w:t>
      </w:r>
      <w:r>
        <w:rPr>
          <w:rFonts w:ascii="Times New Roman" w:hAnsi="Times New Roman" w:cs="Times New Roman"/>
        </w:rPr>
        <w:t>the</w:t>
      </w:r>
      <w:r>
        <w:rPr>
          <w:rFonts w:ascii="Times New Roman" w:hAnsi="Times New Roman" w:cs="Times New Roman"/>
          <w:spacing w:val="-12"/>
        </w:rPr>
        <w:t xml:space="preserve"> </w:t>
      </w:r>
      <w:r>
        <w:rPr>
          <w:rFonts w:ascii="Times New Roman" w:hAnsi="Times New Roman" w:cs="Times New Roman"/>
        </w:rPr>
        <w:t>GitHub</w:t>
      </w:r>
      <w:r>
        <w:rPr>
          <w:rFonts w:ascii="Times New Roman" w:hAnsi="Times New Roman" w:cs="Times New Roman"/>
          <w:spacing w:val="-12"/>
        </w:rPr>
        <w:t xml:space="preserve"> </w:t>
      </w:r>
      <w:r>
        <w:rPr>
          <w:rFonts w:ascii="Times New Roman" w:hAnsi="Times New Roman" w:cs="Times New Roman"/>
        </w:rPr>
        <w:t>Actions CI/CD pipeline and run automatically on every pull request.</w:t>
      </w:r>
    </w:p>
    <w:p w14:paraId="2418419B" w14:textId="77777777" w:rsidR="001B69B0" w:rsidRDefault="001B69B0">
      <w:pPr>
        <w:pStyle w:val="BodyText"/>
        <w:ind w:left="0"/>
        <w:rPr>
          <w:rFonts w:ascii="Times New Roman" w:hAnsi="Times New Roman" w:cs="Times New Roman"/>
        </w:rPr>
      </w:pPr>
    </w:p>
    <w:p w14:paraId="2418419C" w14:textId="77777777" w:rsidR="001B69B0" w:rsidRDefault="001B69B0">
      <w:pPr>
        <w:pStyle w:val="BodyText"/>
        <w:spacing w:before="68"/>
        <w:ind w:left="0"/>
        <w:rPr>
          <w:rFonts w:ascii="Times New Roman" w:hAnsi="Times New Roman" w:cs="Times New Roman"/>
        </w:rPr>
      </w:pPr>
    </w:p>
    <w:p w14:paraId="2418419D" w14:textId="77777777" w:rsidR="001B69B0" w:rsidRDefault="00431564">
      <w:pPr>
        <w:pStyle w:val="Heading3"/>
        <w:numPr>
          <w:ilvl w:val="1"/>
          <w:numId w:val="10"/>
        </w:numPr>
        <w:tabs>
          <w:tab w:val="left" w:pos="527"/>
        </w:tabs>
        <w:ind w:hanging="400"/>
        <w:rPr>
          <w:rFonts w:ascii="Times New Roman" w:hAnsi="Times New Roman" w:cs="Times New Roman"/>
        </w:rPr>
      </w:pPr>
      <w:bookmarkStart w:id="24" w:name="_Toc11138"/>
      <w:r>
        <w:rPr>
          <w:rFonts w:ascii="Times New Roman" w:hAnsi="Times New Roman" w:cs="Times New Roman"/>
        </w:rPr>
        <w:t>Integration</w:t>
      </w:r>
      <w:r>
        <w:rPr>
          <w:rFonts w:ascii="Times New Roman" w:hAnsi="Times New Roman" w:cs="Times New Roman"/>
          <w:spacing w:val="-8"/>
        </w:rPr>
        <w:t xml:space="preserve"> </w:t>
      </w:r>
      <w:r>
        <w:rPr>
          <w:rFonts w:ascii="Times New Roman" w:hAnsi="Times New Roman" w:cs="Times New Roman"/>
          <w:spacing w:val="-2"/>
        </w:rPr>
        <w:t>Testing</w:t>
      </w:r>
      <w:bookmarkEnd w:id="24"/>
    </w:p>
    <w:p w14:paraId="2418419E" w14:textId="77777777" w:rsidR="001B69B0" w:rsidRDefault="00431564">
      <w:pPr>
        <w:pStyle w:val="BodyText"/>
        <w:spacing w:before="119" w:line="360" w:lineRule="auto"/>
        <w:ind w:right="971"/>
        <w:jc w:val="both"/>
        <w:rPr>
          <w:rFonts w:ascii="Times New Roman" w:hAnsi="Times New Roman" w:cs="Times New Roman"/>
        </w:rPr>
      </w:pPr>
      <w:r>
        <w:rPr>
          <w:rFonts w:ascii="Times New Roman" w:hAnsi="Times New Roman" w:cs="Times New Roman"/>
        </w:rPr>
        <w:t>Integration</w:t>
      </w:r>
      <w:r>
        <w:rPr>
          <w:rFonts w:ascii="Times New Roman" w:hAnsi="Times New Roman" w:cs="Times New Roman"/>
          <w:spacing w:val="-11"/>
        </w:rPr>
        <w:t xml:space="preserve"> </w:t>
      </w:r>
      <w:r>
        <w:rPr>
          <w:rFonts w:ascii="Times New Roman" w:hAnsi="Times New Roman" w:cs="Times New Roman"/>
        </w:rPr>
        <w:t>tests</w:t>
      </w:r>
      <w:r>
        <w:rPr>
          <w:rFonts w:ascii="Times New Roman" w:hAnsi="Times New Roman" w:cs="Times New Roman"/>
          <w:spacing w:val="-10"/>
        </w:rPr>
        <w:t xml:space="preserve"> </w:t>
      </w:r>
      <w:r>
        <w:rPr>
          <w:rFonts w:ascii="Times New Roman" w:hAnsi="Times New Roman" w:cs="Times New Roman"/>
        </w:rPr>
        <w:t>verify</w:t>
      </w:r>
      <w:r>
        <w:rPr>
          <w:rFonts w:ascii="Times New Roman" w:hAnsi="Times New Roman" w:cs="Times New Roman"/>
          <w:spacing w:val="-11"/>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correct</w:t>
      </w:r>
      <w:r>
        <w:rPr>
          <w:rFonts w:ascii="Times New Roman" w:hAnsi="Times New Roman" w:cs="Times New Roman"/>
          <w:spacing w:val="-7"/>
        </w:rPr>
        <w:t xml:space="preserve"> </w:t>
      </w:r>
      <w:r>
        <w:rPr>
          <w:rFonts w:ascii="Times New Roman" w:hAnsi="Times New Roman" w:cs="Times New Roman"/>
        </w:rPr>
        <w:t>interaction</w:t>
      </w:r>
      <w:r>
        <w:rPr>
          <w:rFonts w:ascii="Times New Roman" w:hAnsi="Times New Roman" w:cs="Times New Roman"/>
          <w:spacing w:val="-9"/>
        </w:rPr>
        <w:t xml:space="preserve"> </w:t>
      </w:r>
      <w:r>
        <w:rPr>
          <w:rFonts w:ascii="Times New Roman" w:hAnsi="Times New Roman" w:cs="Times New Roman"/>
        </w:rPr>
        <w:t>between</w:t>
      </w:r>
      <w:r>
        <w:rPr>
          <w:rFonts w:ascii="Times New Roman" w:hAnsi="Times New Roman" w:cs="Times New Roman"/>
          <w:spacing w:val="-9"/>
        </w:rPr>
        <w:t xml:space="preserve"> </w:t>
      </w:r>
      <w:r>
        <w:rPr>
          <w:rFonts w:ascii="Times New Roman" w:hAnsi="Times New Roman" w:cs="Times New Roman"/>
        </w:rPr>
        <w:t>system</w:t>
      </w:r>
      <w:r>
        <w:rPr>
          <w:rFonts w:ascii="Times New Roman" w:hAnsi="Times New Roman" w:cs="Times New Roman"/>
          <w:spacing w:val="-8"/>
        </w:rPr>
        <w:t xml:space="preserve"> </w:t>
      </w:r>
      <w:r>
        <w:rPr>
          <w:rFonts w:ascii="Times New Roman" w:hAnsi="Times New Roman" w:cs="Times New Roman"/>
        </w:rPr>
        <w:t>components:</w:t>
      </w:r>
      <w:r>
        <w:rPr>
          <w:rFonts w:ascii="Times New Roman" w:hAnsi="Times New Roman" w:cs="Times New Roman"/>
          <w:spacing w:val="-10"/>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image</w:t>
      </w:r>
      <w:r>
        <w:rPr>
          <w:rFonts w:ascii="Times New Roman" w:hAnsi="Times New Roman" w:cs="Times New Roman"/>
          <w:spacing w:val="-11"/>
        </w:rPr>
        <w:t xml:space="preserve"> </w:t>
      </w:r>
      <w:r>
        <w:rPr>
          <w:rFonts w:ascii="Times New Roman" w:hAnsi="Times New Roman" w:cs="Times New Roman"/>
        </w:rPr>
        <w:t>upload</w:t>
      </w:r>
      <w:r>
        <w:rPr>
          <w:rFonts w:ascii="Times New Roman" w:hAnsi="Times New Roman" w:cs="Times New Roman"/>
          <w:spacing w:val="-9"/>
        </w:rPr>
        <w:t xml:space="preserve"> </w:t>
      </w:r>
      <w:r>
        <w:rPr>
          <w:rFonts w:ascii="Times New Roman" w:hAnsi="Times New Roman" w:cs="Times New Roman"/>
        </w:rPr>
        <w:t>API endpoint</w:t>
      </w:r>
      <w:r>
        <w:rPr>
          <w:rFonts w:ascii="Times New Roman" w:hAnsi="Times New Roman" w:cs="Times New Roman"/>
          <w:spacing w:val="-9"/>
        </w:rPr>
        <w:t xml:space="preserve"> </w:t>
      </w:r>
      <w:r>
        <w:rPr>
          <w:rFonts w:ascii="Times New Roman" w:hAnsi="Times New Roman" w:cs="Times New Roman"/>
        </w:rPr>
        <w:t>and</w:t>
      </w:r>
      <w:r>
        <w:rPr>
          <w:rFonts w:ascii="Times New Roman" w:hAnsi="Times New Roman" w:cs="Times New Roman"/>
          <w:spacing w:val="-12"/>
        </w:rPr>
        <w:t xml:space="preserve"> </w:t>
      </w:r>
      <w:r>
        <w:rPr>
          <w:rFonts w:ascii="Times New Roman" w:hAnsi="Times New Roman" w:cs="Times New Roman"/>
        </w:rPr>
        <w:t>the</w:t>
      </w:r>
      <w:r>
        <w:rPr>
          <w:rFonts w:ascii="Times New Roman" w:hAnsi="Times New Roman" w:cs="Times New Roman"/>
          <w:spacing w:val="-13"/>
        </w:rPr>
        <w:t xml:space="preserve"> </w:t>
      </w:r>
      <w:r>
        <w:rPr>
          <w:rFonts w:ascii="Times New Roman" w:hAnsi="Times New Roman" w:cs="Times New Roman"/>
        </w:rPr>
        <w:t>preprocessing</w:t>
      </w:r>
      <w:r>
        <w:rPr>
          <w:rFonts w:ascii="Times New Roman" w:hAnsi="Times New Roman" w:cs="Times New Roman"/>
          <w:spacing w:val="-10"/>
        </w:rPr>
        <w:t xml:space="preserve"> </w:t>
      </w:r>
      <w:r>
        <w:rPr>
          <w:rFonts w:ascii="Times New Roman" w:hAnsi="Times New Roman" w:cs="Times New Roman"/>
        </w:rPr>
        <w:t>pipeline,</w:t>
      </w:r>
      <w:r>
        <w:rPr>
          <w:rFonts w:ascii="Times New Roman" w:hAnsi="Times New Roman" w:cs="Times New Roman"/>
          <w:spacing w:val="-8"/>
        </w:rPr>
        <w:t xml:space="preserve"> </w:t>
      </w:r>
      <w:r>
        <w:rPr>
          <w:rFonts w:ascii="Times New Roman" w:hAnsi="Times New Roman" w:cs="Times New Roman"/>
        </w:rPr>
        <w:t>the</w:t>
      </w:r>
      <w:r>
        <w:rPr>
          <w:rFonts w:ascii="Times New Roman" w:hAnsi="Times New Roman" w:cs="Times New Roman"/>
          <w:spacing w:val="-13"/>
        </w:rPr>
        <w:t xml:space="preserve"> </w:t>
      </w:r>
      <w:r>
        <w:rPr>
          <w:rFonts w:ascii="Times New Roman" w:hAnsi="Times New Roman" w:cs="Times New Roman"/>
        </w:rPr>
        <w:t>preprocessing</w:t>
      </w:r>
      <w:r>
        <w:rPr>
          <w:rFonts w:ascii="Times New Roman" w:hAnsi="Times New Roman" w:cs="Times New Roman"/>
          <w:spacing w:val="-10"/>
        </w:rPr>
        <w:t xml:space="preserve"> </w:t>
      </w:r>
      <w:r>
        <w:rPr>
          <w:rFonts w:ascii="Times New Roman" w:hAnsi="Times New Roman" w:cs="Times New Roman"/>
        </w:rPr>
        <w:t>pipeline</w:t>
      </w:r>
      <w:r>
        <w:rPr>
          <w:rFonts w:ascii="Times New Roman" w:hAnsi="Times New Roman" w:cs="Times New Roman"/>
          <w:spacing w:val="-10"/>
        </w:rPr>
        <w:t xml:space="preserve"> </w:t>
      </w:r>
      <w:r>
        <w:rPr>
          <w:rFonts w:ascii="Times New Roman" w:hAnsi="Times New Roman" w:cs="Times New Roman"/>
        </w:rPr>
        <w:t>and</w:t>
      </w:r>
      <w:r>
        <w:rPr>
          <w:rFonts w:ascii="Times New Roman" w:hAnsi="Times New Roman" w:cs="Times New Roman"/>
          <w:spacing w:val="-12"/>
        </w:rPr>
        <w:t xml:space="preserve"> </w:t>
      </w:r>
      <w:r>
        <w:rPr>
          <w:rFonts w:ascii="Times New Roman" w:hAnsi="Times New Roman" w:cs="Times New Roman"/>
        </w:rPr>
        <w:t>model</w:t>
      </w:r>
      <w:r>
        <w:rPr>
          <w:rFonts w:ascii="Times New Roman" w:hAnsi="Times New Roman" w:cs="Times New Roman"/>
          <w:spacing w:val="-11"/>
        </w:rPr>
        <w:t xml:space="preserve"> </w:t>
      </w:r>
      <w:r>
        <w:rPr>
          <w:rFonts w:ascii="Times New Roman" w:hAnsi="Times New Roman" w:cs="Times New Roman"/>
        </w:rPr>
        <w:t>inference</w:t>
      </w:r>
      <w:r>
        <w:rPr>
          <w:rFonts w:ascii="Times New Roman" w:hAnsi="Times New Roman" w:cs="Times New Roman"/>
          <w:spacing w:val="-12"/>
        </w:rPr>
        <w:t xml:space="preserve"> </w:t>
      </w:r>
      <w:r>
        <w:rPr>
          <w:rFonts w:ascii="Times New Roman" w:hAnsi="Times New Roman" w:cs="Times New Roman"/>
        </w:rPr>
        <w:t>service, the inference service and the result storage database, and the database and the frontend API client. Integration</w:t>
      </w:r>
      <w:r>
        <w:rPr>
          <w:rFonts w:ascii="Times New Roman" w:hAnsi="Times New Roman" w:cs="Times New Roman"/>
          <w:spacing w:val="-4"/>
        </w:rPr>
        <w:t xml:space="preserve"> </w:t>
      </w:r>
      <w:r>
        <w:rPr>
          <w:rFonts w:ascii="Times New Roman" w:hAnsi="Times New Roman" w:cs="Times New Roman"/>
        </w:rPr>
        <w:t>tests</w:t>
      </w:r>
      <w:r>
        <w:rPr>
          <w:rFonts w:ascii="Times New Roman" w:hAnsi="Times New Roman" w:cs="Times New Roman"/>
          <w:spacing w:val="-3"/>
        </w:rPr>
        <w:t xml:space="preserve"> </w:t>
      </w:r>
      <w:r>
        <w:rPr>
          <w:rFonts w:ascii="Times New Roman" w:hAnsi="Times New Roman" w:cs="Times New Roman"/>
        </w:rPr>
        <w:t>use</w:t>
      </w:r>
      <w:r>
        <w:rPr>
          <w:rFonts w:ascii="Times New Roman" w:hAnsi="Times New Roman" w:cs="Times New Roman"/>
          <w:spacing w:val="-2"/>
        </w:rPr>
        <w:t xml:space="preserve"> </w:t>
      </w:r>
      <w:r>
        <w:rPr>
          <w:rFonts w:ascii="Times New Roman" w:hAnsi="Times New Roman" w:cs="Times New Roman"/>
        </w:rPr>
        <w:t>a</w:t>
      </w:r>
      <w:r>
        <w:rPr>
          <w:rFonts w:ascii="Times New Roman" w:hAnsi="Times New Roman" w:cs="Times New Roman"/>
          <w:spacing w:val="-1"/>
        </w:rPr>
        <w:t xml:space="preserve"> </w:t>
      </w:r>
      <w:r>
        <w:rPr>
          <w:rFonts w:ascii="Times New Roman" w:hAnsi="Times New Roman" w:cs="Times New Roman"/>
        </w:rPr>
        <w:t>dedicated</w:t>
      </w:r>
      <w:r>
        <w:rPr>
          <w:rFonts w:ascii="Times New Roman" w:hAnsi="Times New Roman" w:cs="Times New Roman"/>
          <w:spacing w:val="-4"/>
        </w:rPr>
        <w:t xml:space="preserve"> </w:t>
      </w:r>
      <w:r>
        <w:rPr>
          <w:rFonts w:ascii="Times New Roman" w:hAnsi="Times New Roman" w:cs="Times New Roman"/>
        </w:rPr>
        <w:t>test database</w:t>
      </w:r>
      <w:r>
        <w:rPr>
          <w:rFonts w:ascii="Times New Roman" w:hAnsi="Times New Roman" w:cs="Times New Roman"/>
          <w:spacing w:val="-2"/>
        </w:rPr>
        <w:t xml:space="preserve"> </w:t>
      </w:r>
      <w:r>
        <w:rPr>
          <w:rFonts w:ascii="Times New Roman" w:hAnsi="Times New Roman" w:cs="Times New Roman"/>
        </w:rPr>
        <w:t>with</w:t>
      </w:r>
      <w:r>
        <w:rPr>
          <w:rFonts w:ascii="Times New Roman" w:hAnsi="Times New Roman" w:cs="Times New Roman"/>
          <w:spacing w:val="-2"/>
        </w:rPr>
        <w:t xml:space="preserve"> </w:t>
      </w:r>
      <w:r>
        <w:rPr>
          <w:rFonts w:ascii="Times New Roman" w:hAnsi="Times New Roman" w:cs="Times New Roman"/>
        </w:rPr>
        <w:t>pre-populated</w:t>
      </w:r>
      <w:r>
        <w:rPr>
          <w:rFonts w:ascii="Times New Roman" w:hAnsi="Times New Roman" w:cs="Times New Roman"/>
          <w:spacing w:val="-4"/>
        </w:rPr>
        <w:t xml:space="preserve"> </w:t>
      </w:r>
      <w:r>
        <w:rPr>
          <w:rFonts w:ascii="Times New Roman" w:hAnsi="Times New Roman" w:cs="Times New Roman"/>
        </w:rPr>
        <w:t>seed</w:t>
      </w:r>
      <w:r>
        <w:rPr>
          <w:rFonts w:ascii="Times New Roman" w:hAnsi="Times New Roman" w:cs="Times New Roman"/>
          <w:spacing w:val="-2"/>
        </w:rPr>
        <w:t xml:space="preserve"> </w:t>
      </w:r>
      <w:r>
        <w:rPr>
          <w:rFonts w:ascii="Times New Roman" w:hAnsi="Times New Roman" w:cs="Times New Roman"/>
        </w:rPr>
        <w:t>data</w:t>
      </w:r>
      <w:r>
        <w:rPr>
          <w:rFonts w:ascii="Times New Roman" w:hAnsi="Times New Roman" w:cs="Times New Roman"/>
          <w:spacing w:val="-4"/>
        </w:rPr>
        <w:t xml:space="preserve"> </w:t>
      </w:r>
      <w:r>
        <w:rPr>
          <w:rFonts w:ascii="Times New Roman" w:hAnsi="Times New Roman" w:cs="Times New Roman"/>
        </w:rPr>
        <w:t>representing known breed images with verified ground truth labels.</w:t>
      </w:r>
    </w:p>
    <w:p w14:paraId="2418419F" w14:textId="77777777" w:rsidR="001B69B0" w:rsidRDefault="00431564">
      <w:pPr>
        <w:pStyle w:val="BodyText"/>
        <w:spacing w:before="81" w:line="360" w:lineRule="auto"/>
        <w:ind w:right="972"/>
        <w:jc w:val="both"/>
        <w:rPr>
          <w:rFonts w:ascii="Times New Roman" w:hAnsi="Times New Roman" w:cs="Times New Roman"/>
        </w:rPr>
      </w:pPr>
      <w:r>
        <w:rPr>
          <w:rFonts w:ascii="Times New Roman" w:hAnsi="Times New Roman" w:cs="Times New Roman"/>
        </w:rPr>
        <w:t>API</w:t>
      </w:r>
      <w:r>
        <w:rPr>
          <w:rFonts w:ascii="Times New Roman" w:hAnsi="Times New Roman" w:cs="Times New Roman"/>
          <w:spacing w:val="-7"/>
        </w:rPr>
        <w:t xml:space="preserve"> </w:t>
      </w:r>
      <w:r>
        <w:rPr>
          <w:rFonts w:ascii="Times New Roman" w:hAnsi="Times New Roman" w:cs="Times New Roman"/>
        </w:rPr>
        <w:t>integration</w:t>
      </w:r>
      <w:r>
        <w:rPr>
          <w:rFonts w:ascii="Times New Roman" w:hAnsi="Times New Roman" w:cs="Times New Roman"/>
          <w:spacing w:val="-11"/>
        </w:rPr>
        <w:t xml:space="preserve"> </w:t>
      </w:r>
      <w:r>
        <w:rPr>
          <w:rFonts w:ascii="Times New Roman" w:hAnsi="Times New Roman" w:cs="Times New Roman"/>
        </w:rPr>
        <w:t>tests</w:t>
      </w:r>
      <w:r>
        <w:rPr>
          <w:rFonts w:ascii="Times New Roman" w:hAnsi="Times New Roman" w:cs="Times New Roman"/>
          <w:spacing w:val="-11"/>
        </w:rPr>
        <w:t xml:space="preserve"> </w:t>
      </w:r>
      <w:r>
        <w:rPr>
          <w:rFonts w:ascii="Times New Roman" w:hAnsi="Times New Roman" w:cs="Times New Roman"/>
        </w:rPr>
        <w:t>were</w:t>
      </w:r>
      <w:r>
        <w:rPr>
          <w:rFonts w:ascii="Times New Roman" w:hAnsi="Times New Roman" w:cs="Times New Roman"/>
          <w:spacing w:val="-9"/>
        </w:rPr>
        <w:t xml:space="preserve"> </w:t>
      </w:r>
      <w:r>
        <w:rPr>
          <w:rFonts w:ascii="Times New Roman" w:hAnsi="Times New Roman" w:cs="Times New Roman"/>
        </w:rPr>
        <w:t>conducted</w:t>
      </w:r>
      <w:r>
        <w:rPr>
          <w:rFonts w:ascii="Times New Roman" w:hAnsi="Times New Roman" w:cs="Times New Roman"/>
          <w:spacing w:val="-12"/>
        </w:rPr>
        <w:t xml:space="preserve"> </w:t>
      </w:r>
      <w:r>
        <w:rPr>
          <w:rFonts w:ascii="Times New Roman" w:hAnsi="Times New Roman" w:cs="Times New Roman"/>
        </w:rPr>
        <w:t>using</w:t>
      </w:r>
      <w:r>
        <w:rPr>
          <w:rFonts w:ascii="Times New Roman" w:hAnsi="Times New Roman" w:cs="Times New Roman"/>
          <w:spacing w:val="-9"/>
        </w:rPr>
        <w:t xml:space="preserve"> </w:t>
      </w:r>
      <w:proofErr w:type="spellStart"/>
      <w:r>
        <w:rPr>
          <w:rFonts w:ascii="Times New Roman" w:hAnsi="Times New Roman" w:cs="Times New Roman"/>
        </w:rPr>
        <w:t>pytest-httpx</w:t>
      </w:r>
      <w:proofErr w:type="spellEnd"/>
      <w:r>
        <w:rPr>
          <w:rFonts w:ascii="Times New Roman" w:hAnsi="Times New Roman" w:cs="Times New Roman"/>
          <w:spacing w:val="-11"/>
        </w:rPr>
        <w:t xml:space="preserve"> </w:t>
      </w:r>
      <w:r>
        <w:rPr>
          <w:rFonts w:ascii="Times New Roman" w:hAnsi="Times New Roman" w:cs="Times New Roman"/>
        </w:rPr>
        <w:t>to</w:t>
      </w:r>
      <w:r>
        <w:rPr>
          <w:rFonts w:ascii="Times New Roman" w:hAnsi="Times New Roman" w:cs="Times New Roman"/>
          <w:spacing w:val="-11"/>
        </w:rPr>
        <w:t xml:space="preserve"> </w:t>
      </w:r>
      <w:r>
        <w:rPr>
          <w:rFonts w:ascii="Times New Roman" w:hAnsi="Times New Roman" w:cs="Times New Roman"/>
        </w:rPr>
        <w:t>simulate</w:t>
      </w:r>
      <w:r>
        <w:rPr>
          <w:rFonts w:ascii="Times New Roman" w:hAnsi="Times New Roman" w:cs="Times New Roman"/>
          <w:spacing w:val="-9"/>
        </w:rPr>
        <w:t xml:space="preserve"> </w:t>
      </w:r>
      <w:r>
        <w:rPr>
          <w:rFonts w:ascii="Times New Roman" w:hAnsi="Times New Roman" w:cs="Times New Roman"/>
        </w:rPr>
        <w:t>HTTP</w:t>
      </w:r>
      <w:r>
        <w:rPr>
          <w:rFonts w:ascii="Times New Roman" w:hAnsi="Times New Roman" w:cs="Times New Roman"/>
          <w:spacing w:val="-12"/>
        </w:rPr>
        <w:t xml:space="preserve"> </w:t>
      </w:r>
      <w:r>
        <w:rPr>
          <w:rFonts w:ascii="Times New Roman" w:hAnsi="Times New Roman" w:cs="Times New Roman"/>
        </w:rPr>
        <w:t>requests</w:t>
      </w:r>
      <w:r>
        <w:rPr>
          <w:rFonts w:ascii="Times New Roman" w:hAnsi="Times New Roman" w:cs="Times New Roman"/>
          <w:spacing w:val="-11"/>
        </w:rPr>
        <w:t xml:space="preserve"> </w:t>
      </w:r>
      <w:r>
        <w:rPr>
          <w:rFonts w:ascii="Times New Roman" w:hAnsi="Times New Roman" w:cs="Times New Roman"/>
        </w:rPr>
        <w:t>to</w:t>
      </w:r>
      <w:r>
        <w:rPr>
          <w:rFonts w:ascii="Times New Roman" w:hAnsi="Times New Roman" w:cs="Times New Roman"/>
          <w:spacing w:val="-14"/>
        </w:rPr>
        <w:t xml:space="preserve"> </w:t>
      </w:r>
      <w:r>
        <w:rPr>
          <w:rFonts w:ascii="Times New Roman" w:hAnsi="Times New Roman" w:cs="Times New Roman"/>
        </w:rPr>
        <w:t>the</w:t>
      </w:r>
      <w:r>
        <w:rPr>
          <w:rFonts w:ascii="Times New Roman" w:hAnsi="Times New Roman" w:cs="Times New Roman"/>
          <w:spacing w:val="-12"/>
        </w:rPr>
        <w:t xml:space="preserve"> </w:t>
      </w:r>
      <w:proofErr w:type="spellStart"/>
      <w:r>
        <w:rPr>
          <w:rFonts w:ascii="Times New Roman" w:hAnsi="Times New Roman" w:cs="Times New Roman"/>
        </w:rPr>
        <w:t>FastAPI</w:t>
      </w:r>
      <w:proofErr w:type="spellEnd"/>
      <w:r>
        <w:rPr>
          <w:rFonts w:ascii="Times New Roman" w:hAnsi="Times New Roman" w:cs="Times New Roman"/>
        </w:rPr>
        <w:t xml:space="preserve"> endpoints, verifying correct response schemas, error handling for invalid inputs, authentication enforcement, and rate limiting behavior. Database integration tests verify correct storage and retrieval of prediction records, user account data, and session tokens.</w:t>
      </w:r>
    </w:p>
    <w:p w14:paraId="7E94DD93" w14:textId="77777777" w:rsidR="007F5C2F" w:rsidRDefault="007F5C2F">
      <w:pPr>
        <w:pStyle w:val="BodyText"/>
        <w:spacing w:before="81" w:line="360" w:lineRule="auto"/>
        <w:ind w:right="972"/>
        <w:jc w:val="both"/>
        <w:rPr>
          <w:rFonts w:ascii="Times New Roman" w:hAnsi="Times New Roman" w:cs="Times New Roman"/>
        </w:rPr>
      </w:pPr>
    </w:p>
    <w:p w14:paraId="54FDF28F" w14:textId="77777777" w:rsidR="007F5C2F" w:rsidRDefault="007F5C2F">
      <w:pPr>
        <w:pStyle w:val="BodyText"/>
        <w:spacing w:before="81" w:line="360" w:lineRule="auto"/>
        <w:ind w:right="972"/>
        <w:jc w:val="both"/>
        <w:rPr>
          <w:rFonts w:ascii="Times New Roman" w:hAnsi="Times New Roman" w:cs="Times New Roman"/>
        </w:rPr>
      </w:pPr>
    </w:p>
    <w:p w14:paraId="5169CD3C" w14:textId="77777777" w:rsidR="007F5C2F" w:rsidRDefault="007F5C2F">
      <w:pPr>
        <w:pStyle w:val="BodyText"/>
        <w:spacing w:before="81" w:line="360" w:lineRule="auto"/>
        <w:ind w:right="972"/>
        <w:jc w:val="both"/>
        <w:rPr>
          <w:rFonts w:ascii="Times New Roman" w:hAnsi="Times New Roman" w:cs="Times New Roman"/>
        </w:rPr>
      </w:pPr>
    </w:p>
    <w:p w14:paraId="2EF2C627" w14:textId="77777777" w:rsidR="007F5C2F" w:rsidRDefault="007F5C2F">
      <w:pPr>
        <w:pStyle w:val="BodyText"/>
        <w:spacing w:before="81" w:line="360" w:lineRule="auto"/>
        <w:ind w:right="972"/>
        <w:jc w:val="both"/>
        <w:rPr>
          <w:rFonts w:ascii="Times New Roman" w:hAnsi="Times New Roman" w:cs="Times New Roman"/>
        </w:rPr>
      </w:pPr>
    </w:p>
    <w:p w14:paraId="052CD6A9" w14:textId="77777777" w:rsidR="007F5C2F" w:rsidRDefault="007F5C2F">
      <w:pPr>
        <w:pStyle w:val="BodyText"/>
        <w:spacing w:before="81" w:line="360" w:lineRule="auto"/>
        <w:ind w:right="972"/>
        <w:jc w:val="both"/>
        <w:rPr>
          <w:rFonts w:ascii="Times New Roman" w:hAnsi="Times New Roman" w:cs="Times New Roman"/>
        </w:rPr>
      </w:pPr>
    </w:p>
    <w:p w14:paraId="241841A0" w14:textId="77777777" w:rsidR="001B69B0" w:rsidRDefault="001B69B0">
      <w:pPr>
        <w:pStyle w:val="BodyText"/>
        <w:ind w:left="0"/>
        <w:rPr>
          <w:rFonts w:ascii="Times New Roman" w:hAnsi="Times New Roman" w:cs="Times New Roman"/>
        </w:rPr>
      </w:pPr>
    </w:p>
    <w:p w14:paraId="241841A1" w14:textId="77777777" w:rsidR="001B69B0" w:rsidRDefault="001B69B0">
      <w:pPr>
        <w:pStyle w:val="BodyText"/>
        <w:spacing w:before="67"/>
        <w:ind w:left="0"/>
        <w:rPr>
          <w:rFonts w:ascii="Times New Roman" w:hAnsi="Times New Roman" w:cs="Times New Roman"/>
        </w:rPr>
      </w:pPr>
    </w:p>
    <w:p w14:paraId="241841A2" w14:textId="77777777" w:rsidR="001B69B0" w:rsidRDefault="00431564">
      <w:pPr>
        <w:pStyle w:val="Heading3"/>
        <w:numPr>
          <w:ilvl w:val="1"/>
          <w:numId w:val="10"/>
        </w:numPr>
        <w:tabs>
          <w:tab w:val="left" w:pos="527"/>
        </w:tabs>
        <w:ind w:hanging="400"/>
        <w:rPr>
          <w:rFonts w:ascii="Times New Roman" w:hAnsi="Times New Roman" w:cs="Times New Roman"/>
        </w:rPr>
      </w:pPr>
      <w:bookmarkStart w:id="25" w:name="_Toc30435"/>
      <w:r>
        <w:rPr>
          <w:rFonts w:ascii="Times New Roman" w:hAnsi="Times New Roman" w:cs="Times New Roman"/>
        </w:rPr>
        <w:t>Model</w:t>
      </w:r>
      <w:r>
        <w:rPr>
          <w:rFonts w:ascii="Times New Roman" w:hAnsi="Times New Roman" w:cs="Times New Roman"/>
          <w:spacing w:val="-5"/>
        </w:rPr>
        <w:t xml:space="preserve"> </w:t>
      </w:r>
      <w:r>
        <w:rPr>
          <w:rFonts w:ascii="Times New Roman" w:hAnsi="Times New Roman" w:cs="Times New Roman"/>
        </w:rPr>
        <w:t>Accuracy</w:t>
      </w:r>
      <w:r>
        <w:rPr>
          <w:rFonts w:ascii="Times New Roman" w:hAnsi="Times New Roman" w:cs="Times New Roman"/>
          <w:spacing w:val="-5"/>
        </w:rPr>
        <w:t xml:space="preserve"> </w:t>
      </w:r>
      <w:r>
        <w:rPr>
          <w:rFonts w:ascii="Times New Roman" w:hAnsi="Times New Roman" w:cs="Times New Roman"/>
          <w:spacing w:val="-2"/>
        </w:rPr>
        <w:t>Testing</w:t>
      </w:r>
      <w:bookmarkEnd w:id="25"/>
    </w:p>
    <w:p w14:paraId="241841A4" w14:textId="77777777" w:rsidR="001B69B0" w:rsidRDefault="00431564">
      <w:pPr>
        <w:pStyle w:val="BodyText"/>
        <w:spacing w:before="81" w:line="360" w:lineRule="auto"/>
        <w:ind w:right="972"/>
        <w:jc w:val="both"/>
        <w:rPr>
          <w:rFonts w:ascii="Times New Roman" w:hAnsi="Times New Roman" w:cs="Times New Roman"/>
        </w:rPr>
      </w:pPr>
      <w:r>
        <w:rPr>
          <w:rFonts w:ascii="Times New Roman" w:hAnsi="Times New Roman" w:cs="Times New Roman"/>
        </w:rPr>
        <w:t>The breed classification model was evaluated on three test sets of increasing difficulty. The standard benchmark test set (1,868 images from the held-out 15% split of the curated dataset) provided a controlled accuracy measure. The field test set (2,100 smartphone images in natural farm conditions) measured real-world performance degradation. An adversarial test set (300 deliberately</w:t>
      </w:r>
      <w:r>
        <w:rPr>
          <w:rFonts w:ascii="Times New Roman" w:hAnsi="Times New Roman" w:cs="Times New Roman"/>
          <w:spacing w:val="-10"/>
        </w:rPr>
        <w:t xml:space="preserve"> </w:t>
      </w:r>
      <w:r>
        <w:rPr>
          <w:rFonts w:ascii="Times New Roman" w:hAnsi="Times New Roman" w:cs="Times New Roman"/>
        </w:rPr>
        <w:t>challenging</w:t>
      </w:r>
      <w:r>
        <w:rPr>
          <w:rFonts w:ascii="Times New Roman" w:hAnsi="Times New Roman" w:cs="Times New Roman"/>
          <w:spacing w:val="-11"/>
        </w:rPr>
        <w:t xml:space="preserve"> </w:t>
      </w:r>
      <w:r>
        <w:rPr>
          <w:rFonts w:ascii="Times New Roman" w:hAnsi="Times New Roman" w:cs="Times New Roman"/>
        </w:rPr>
        <w:t>images</w:t>
      </w:r>
      <w:r>
        <w:rPr>
          <w:rFonts w:ascii="Times New Roman" w:hAnsi="Times New Roman" w:cs="Times New Roman"/>
          <w:spacing w:val="-11"/>
        </w:rPr>
        <w:t xml:space="preserve"> </w:t>
      </w:r>
      <w:r>
        <w:rPr>
          <w:rFonts w:ascii="Times New Roman" w:hAnsi="Times New Roman" w:cs="Times New Roman"/>
        </w:rPr>
        <w:t>including</w:t>
      </w:r>
      <w:r>
        <w:rPr>
          <w:rFonts w:ascii="Times New Roman" w:hAnsi="Times New Roman" w:cs="Times New Roman"/>
          <w:spacing w:val="-11"/>
        </w:rPr>
        <w:t xml:space="preserve"> </w:t>
      </w:r>
      <w:r>
        <w:rPr>
          <w:rFonts w:ascii="Times New Roman" w:hAnsi="Times New Roman" w:cs="Times New Roman"/>
        </w:rPr>
        <w:t>poorly</w:t>
      </w:r>
      <w:r>
        <w:rPr>
          <w:rFonts w:ascii="Times New Roman" w:hAnsi="Times New Roman" w:cs="Times New Roman"/>
          <w:spacing w:val="-11"/>
        </w:rPr>
        <w:t xml:space="preserve"> </w:t>
      </w:r>
      <w:r>
        <w:rPr>
          <w:rFonts w:ascii="Times New Roman" w:hAnsi="Times New Roman" w:cs="Times New Roman"/>
        </w:rPr>
        <w:t>lit,</w:t>
      </w:r>
      <w:r>
        <w:rPr>
          <w:rFonts w:ascii="Times New Roman" w:hAnsi="Times New Roman" w:cs="Times New Roman"/>
          <w:spacing w:val="-9"/>
        </w:rPr>
        <w:t xml:space="preserve"> </w:t>
      </w:r>
      <w:r>
        <w:rPr>
          <w:rFonts w:ascii="Times New Roman" w:hAnsi="Times New Roman" w:cs="Times New Roman"/>
        </w:rPr>
        <w:t>partially</w:t>
      </w:r>
      <w:r>
        <w:rPr>
          <w:rFonts w:ascii="Times New Roman" w:hAnsi="Times New Roman" w:cs="Times New Roman"/>
          <w:spacing w:val="-10"/>
        </w:rPr>
        <w:t xml:space="preserve"> </w:t>
      </w:r>
      <w:r>
        <w:rPr>
          <w:rFonts w:ascii="Times New Roman" w:hAnsi="Times New Roman" w:cs="Times New Roman"/>
        </w:rPr>
        <w:t>occluded,</w:t>
      </w:r>
      <w:r>
        <w:rPr>
          <w:rFonts w:ascii="Times New Roman" w:hAnsi="Times New Roman" w:cs="Times New Roman"/>
          <w:spacing w:val="-9"/>
        </w:rPr>
        <w:t xml:space="preserve"> </w:t>
      </w:r>
      <w:r>
        <w:rPr>
          <w:rFonts w:ascii="Times New Roman" w:hAnsi="Times New Roman" w:cs="Times New Roman"/>
        </w:rPr>
        <w:t>and</w:t>
      </w:r>
      <w:r>
        <w:rPr>
          <w:rFonts w:ascii="Times New Roman" w:hAnsi="Times New Roman" w:cs="Times New Roman"/>
          <w:spacing w:val="-13"/>
        </w:rPr>
        <w:t xml:space="preserve"> </w:t>
      </w:r>
      <w:r>
        <w:rPr>
          <w:rFonts w:ascii="Times New Roman" w:hAnsi="Times New Roman" w:cs="Times New Roman"/>
        </w:rPr>
        <w:t>low-resolution</w:t>
      </w:r>
      <w:r>
        <w:rPr>
          <w:rFonts w:ascii="Times New Roman" w:hAnsi="Times New Roman" w:cs="Times New Roman"/>
          <w:spacing w:val="-11"/>
        </w:rPr>
        <w:t xml:space="preserve"> </w:t>
      </w:r>
      <w:r>
        <w:rPr>
          <w:rFonts w:ascii="Times New Roman" w:hAnsi="Times New Roman" w:cs="Times New Roman"/>
        </w:rPr>
        <w:t>images) measured system robustness limits.</w:t>
      </w:r>
    </w:p>
    <w:p w14:paraId="241841A5" w14:textId="77777777" w:rsidR="001B69B0" w:rsidRDefault="001B69B0">
      <w:pPr>
        <w:pStyle w:val="BodyText"/>
        <w:ind w:left="0"/>
        <w:rPr>
          <w:rFonts w:ascii="Times New Roman" w:hAnsi="Times New Roman" w:cs="Times New Roman"/>
          <w:sz w:val="7"/>
        </w:rPr>
      </w:pPr>
    </w:p>
    <w:tbl>
      <w:tblPr>
        <w:tblW w:w="0" w:type="auto"/>
        <w:tblInd w:w="12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4A0" w:firstRow="1" w:lastRow="0" w:firstColumn="1" w:lastColumn="0" w:noHBand="0" w:noVBand="1"/>
      </w:tblPr>
      <w:tblGrid>
        <w:gridCol w:w="1510"/>
        <w:gridCol w:w="1498"/>
        <w:gridCol w:w="1500"/>
        <w:gridCol w:w="1498"/>
        <w:gridCol w:w="1498"/>
        <w:gridCol w:w="1499"/>
      </w:tblGrid>
      <w:tr w:rsidR="001B69B0" w14:paraId="241841AC" w14:textId="77777777">
        <w:trPr>
          <w:trHeight w:val="386"/>
        </w:trPr>
        <w:tc>
          <w:tcPr>
            <w:tcW w:w="1510" w:type="dxa"/>
            <w:shd w:val="clear" w:color="auto" w:fill="D4E8EF"/>
          </w:tcPr>
          <w:p w14:paraId="241841A6" w14:textId="77777777" w:rsidR="001B69B0" w:rsidRDefault="00431564">
            <w:pPr>
              <w:pStyle w:val="TableParagraph"/>
              <w:ind w:left="0" w:right="1"/>
              <w:rPr>
                <w:rFonts w:ascii="Times New Roman" w:hAnsi="Times New Roman" w:cs="Times New Roman"/>
                <w:b/>
                <w:sz w:val="20"/>
              </w:rPr>
            </w:pPr>
            <w:r>
              <w:rPr>
                <w:rFonts w:ascii="Times New Roman" w:hAnsi="Times New Roman" w:cs="Times New Roman"/>
                <w:b/>
                <w:spacing w:val="-2"/>
                <w:sz w:val="20"/>
              </w:rPr>
              <w:t>Model</w:t>
            </w:r>
          </w:p>
        </w:tc>
        <w:tc>
          <w:tcPr>
            <w:tcW w:w="1498" w:type="dxa"/>
            <w:shd w:val="clear" w:color="auto" w:fill="D4E8EF"/>
          </w:tcPr>
          <w:p w14:paraId="241841A7" w14:textId="77777777" w:rsidR="001B69B0" w:rsidRDefault="00431564">
            <w:pPr>
              <w:pStyle w:val="TableParagraph"/>
              <w:ind w:left="4"/>
              <w:rPr>
                <w:rFonts w:ascii="Times New Roman" w:hAnsi="Times New Roman" w:cs="Times New Roman"/>
                <w:b/>
                <w:sz w:val="20"/>
              </w:rPr>
            </w:pPr>
            <w:r>
              <w:rPr>
                <w:rFonts w:ascii="Times New Roman" w:hAnsi="Times New Roman" w:cs="Times New Roman"/>
                <w:b/>
                <w:spacing w:val="-2"/>
                <w:sz w:val="20"/>
              </w:rPr>
              <w:t>Accuracy</w:t>
            </w:r>
          </w:p>
        </w:tc>
        <w:tc>
          <w:tcPr>
            <w:tcW w:w="1500" w:type="dxa"/>
            <w:shd w:val="clear" w:color="auto" w:fill="D4E8EF"/>
          </w:tcPr>
          <w:p w14:paraId="241841A8" w14:textId="77777777" w:rsidR="001B69B0" w:rsidRDefault="00431564">
            <w:pPr>
              <w:pStyle w:val="TableParagraph"/>
              <w:ind w:left="1"/>
              <w:rPr>
                <w:rFonts w:ascii="Times New Roman" w:hAnsi="Times New Roman" w:cs="Times New Roman"/>
                <w:b/>
                <w:sz w:val="20"/>
              </w:rPr>
            </w:pPr>
            <w:r>
              <w:rPr>
                <w:rFonts w:ascii="Times New Roman" w:hAnsi="Times New Roman" w:cs="Times New Roman"/>
                <w:b/>
                <w:spacing w:val="-2"/>
                <w:sz w:val="20"/>
              </w:rPr>
              <w:t>Precision</w:t>
            </w:r>
          </w:p>
        </w:tc>
        <w:tc>
          <w:tcPr>
            <w:tcW w:w="1498" w:type="dxa"/>
            <w:shd w:val="clear" w:color="auto" w:fill="D4E8EF"/>
          </w:tcPr>
          <w:p w14:paraId="241841A9" w14:textId="77777777" w:rsidR="001B69B0" w:rsidRDefault="00431564">
            <w:pPr>
              <w:pStyle w:val="TableParagraph"/>
              <w:ind w:left="4" w:right="2"/>
              <w:rPr>
                <w:rFonts w:ascii="Times New Roman" w:hAnsi="Times New Roman" w:cs="Times New Roman"/>
                <w:b/>
                <w:sz w:val="20"/>
              </w:rPr>
            </w:pPr>
            <w:r>
              <w:rPr>
                <w:rFonts w:ascii="Times New Roman" w:hAnsi="Times New Roman" w:cs="Times New Roman"/>
                <w:b/>
                <w:spacing w:val="-2"/>
                <w:sz w:val="20"/>
              </w:rPr>
              <w:t>Recall</w:t>
            </w:r>
          </w:p>
        </w:tc>
        <w:tc>
          <w:tcPr>
            <w:tcW w:w="1498" w:type="dxa"/>
            <w:shd w:val="clear" w:color="auto" w:fill="D4E8EF"/>
          </w:tcPr>
          <w:p w14:paraId="241841AA" w14:textId="77777777" w:rsidR="001B69B0" w:rsidRDefault="00431564">
            <w:pPr>
              <w:pStyle w:val="TableParagraph"/>
              <w:ind w:left="4" w:right="4"/>
              <w:rPr>
                <w:rFonts w:ascii="Times New Roman" w:hAnsi="Times New Roman" w:cs="Times New Roman"/>
                <w:b/>
                <w:sz w:val="20"/>
              </w:rPr>
            </w:pPr>
            <w:r>
              <w:rPr>
                <w:rFonts w:ascii="Times New Roman" w:hAnsi="Times New Roman" w:cs="Times New Roman"/>
                <w:b/>
                <w:spacing w:val="-2"/>
                <w:sz w:val="20"/>
              </w:rPr>
              <w:t>F1-Score</w:t>
            </w:r>
          </w:p>
        </w:tc>
        <w:tc>
          <w:tcPr>
            <w:tcW w:w="1499" w:type="dxa"/>
            <w:shd w:val="clear" w:color="auto" w:fill="D4E8EF"/>
          </w:tcPr>
          <w:p w14:paraId="241841AB" w14:textId="77777777" w:rsidR="001B69B0" w:rsidRDefault="00431564">
            <w:pPr>
              <w:pStyle w:val="TableParagraph"/>
              <w:ind w:left="1" w:right="1"/>
              <w:rPr>
                <w:rFonts w:ascii="Times New Roman" w:hAnsi="Times New Roman" w:cs="Times New Roman"/>
                <w:b/>
                <w:sz w:val="20"/>
              </w:rPr>
            </w:pPr>
            <w:r>
              <w:rPr>
                <w:rFonts w:ascii="Times New Roman" w:hAnsi="Times New Roman" w:cs="Times New Roman"/>
                <w:b/>
                <w:spacing w:val="-5"/>
                <w:sz w:val="20"/>
              </w:rPr>
              <w:t>AUC</w:t>
            </w:r>
          </w:p>
        </w:tc>
      </w:tr>
      <w:tr w:rsidR="001B69B0" w14:paraId="241841B3" w14:textId="77777777">
        <w:trPr>
          <w:trHeight w:val="388"/>
        </w:trPr>
        <w:tc>
          <w:tcPr>
            <w:tcW w:w="1510" w:type="dxa"/>
          </w:tcPr>
          <w:p w14:paraId="241841AD" w14:textId="77777777" w:rsidR="001B69B0" w:rsidRDefault="00431564">
            <w:pPr>
              <w:pStyle w:val="TableParagraph"/>
              <w:ind w:left="1" w:right="1"/>
              <w:rPr>
                <w:rFonts w:ascii="Times New Roman" w:hAnsi="Times New Roman" w:cs="Times New Roman"/>
                <w:sz w:val="20"/>
              </w:rPr>
            </w:pPr>
            <w:r>
              <w:rPr>
                <w:rFonts w:ascii="Times New Roman" w:hAnsi="Times New Roman" w:cs="Times New Roman"/>
                <w:spacing w:val="-2"/>
                <w:sz w:val="20"/>
              </w:rPr>
              <w:t>ResNet-</w:t>
            </w:r>
            <w:r>
              <w:rPr>
                <w:rFonts w:ascii="Times New Roman" w:hAnsi="Times New Roman" w:cs="Times New Roman"/>
                <w:spacing w:val="-5"/>
                <w:sz w:val="20"/>
              </w:rPr>
              <w:t>50</w:t>
            </w:r>
          </w:p>
        </w:tc>
        <w:tc>
          <w:tcPr>
            <w:tcW w:w="1498" w:type="dxa"/>
          </w:tcPr>
          <w:p w14:paraId="241841AE" w14:textId="77777777" w:rsidR="001B69B0" w:rsidRDefault="00431564">
            <w:pPr>
              <w:pStyle w:val="TableParagraph"/>
              <w:ind w:left="4" w:right="1"/>
              <w:rPr>
                <w:rFonts w:ascii="Times New Roman" w:hAnsi="Times New Roman" w:cs="Times New Roman"/>
                <w:sz w:val="20"/>
              </w:rPr>
            </w:pPr>
            <w:r>
              <w:rPr>
                <w:rFonts w:ascii="Times New Roman" w:hAnsi="Times New Roman" w:cs="Times New Roman"/>
                <w:spacing w:val="-5"/>
                <w:sz w:val="20"/>
              </w:rPr>
              <w:t>89%</w:t>
            </w:r>
          </w:p>
        </w:tc>
        <w:tc>
          <w:tcPr>
            <w:tcW w:w="1500" w:type="dxa"/>
          </w:tcPr>
          <w:p w14:paraId="241841AF" w14:textId="77777777" w:rsidR="001B69B0" w:rsidRDefault="00431564">
            <w:pPr>
              <w:pStyle w:val="TableParagraph"/>
              <w:ind w:left="1"/>
              <w:rPr>
                <w:rFonts w:ascii="Times New Roman" w:hAnsi="Times New Roman" w:cs="Times New Roman"/>
                <w:sz w:val="20"/>
              </w:rPr>
            </w:pPr>
            <w:r>
              <w:rPr>
                <w:rFonts w:ascii="Times New Roman" w:hAnsi="Times New Roman" w:cs="Times New Roman"/>
                <w:spacing w:val="-5"/>
                <w:sz w:val="20"/>
              </w:rPr>
              <w:t>87%</w:t>
            </w:r>
          </w:p>
        </w:tc>
        <w:tc>
          <w:tcPr>
            <w:tcW w:w="1498" w:type="dxa"/>
          </w:tcPr>
          <w:p w14:paraId="241841B0" w14:textId="77777777" w:rsidR="001B69B0" w:rsidRDefault="00431564">
            <w:pPr>
              <w:pStyle w:val="TableParagraph"/>
              <w:ind w:left="4" w:right="4"/>
              <w:rPr>
                <w:rFonts w:ascii="Times New Roman" w:hAnsi="Times New Roman" w:cs="Times New Roman"/>
                <w:sz w:val="20"/>
              </w:rPr>
            </w:pPr>
            <w:r>
              <w:rPr>
                <w:rFonts w:ascii="Times New Roman" w:hAnsi="Times New Roman" w:cs="Times New Roman"/>
                <w:spacing w:val="-5"/>
                <w:sz w:val="20"/>
              </w:rPr>
              <w:t>90%</w:t>
            </w:r>
          </w:p>
        </w:tc>
        <w:tc>
          <w:tcPr>
            <w:tcW w:w="1498" w:type="dxa"/>
          </w:tcPr>
          <w:p w14:paraId="241841B1" w14:textId="77777777" w:rsidR="001B69B0" w:rsidRDefault="00431564">
            <w:pPr>
              <w:pStyle w:val="TableParagraph"/>
              <w:ind w:left="4" w:right="3"/>
              <w:rPr>
                <w:rFonts w:ascii="Times New Roman" w:hAnsi="Times New Roman" w:cs="Times New Roman"/>
                <w:sz w:val="20"/>
              </w:rPr>
            </w:pPr>
            <w:r>
              <w:rPr>
                <w:rFonts w:ascii="Times New Roman" w:hAnsi="Times New Roman" w:cs="Times New Roman"/>
                <w:spacing w:val="-2"/>
                <w:sz w:val="20"/>
              </w:rPr>
              <w:t>88.5%</w:t>
            </w:r>
          </w:p>
        </w:tc>
        <w:tc>
          <w:tcPr>
            <w:tcW w:w="1499" w:type="dxa"/>
          </w:tcPr>
          <w:p w14:paraId="241841B2" w14:textId="77777777" w:rsidR="001B69B0" w:rsidRDefault="00431564">
            <w:pPr>
              <w:pStyle w:val="TableParagraph"/>
              <w:ind w:left="1"/>
              <w:rPr>
                <w:rFonts w:ascii="Times New Roman" w:hAnsi="Times New Roman" w:cs="Times New Roman"/>
                <w:sz w:val="20"/>
              </w:rPr>
            </w:pPr>
            <w:r>
              <w:rPr>
                <w:rFonts w:ascii="Times New Roman" w:hAnsi="Times New Roman" w:cs="Times New Roman"/>
                <w:spacing w:val="-4"/>
                <w:sz w:val="20"/>
              </w:rPr>
              <w:t>0.95</w:t>
            </w:r>
          </w:p>
        </w:tc>
      </w:tr>
      <w:tr w:rsidR="001B69B0" w14:paraId="241841BA" w14:textId="77777777">
        <w:trPr>
          <w:trHeight w:val="386"/>
        </w:trPr>
        <w:tc>
          <w:tcPr>
            <w:tcW w:w="1510" w:type="dxa"/>
          </w:tcPr>
          <w:p w14:paraId="241841B4" w14:textId="77777777" w:rsidR="001B69B0" w:rsidRDefault="00431564">
            <w:pPr>
              <w:pStyle w:val="TableParagraph"/>
              <w:ind w:left="0" w:right="1"/>
              <w:rPr>
                <w:rFonts w:ascii="Times New Roman" w:hAnsi="Times New Roman" w:cs="Times New Roman"/>
                <w:sz w:val="20"/>
              </w:rPr>
            </w:pPr>
            <w:r>
              <w:rPr>
                <w:rFonts w:ascii="Times New Roman" w:hAnsi="Times New Roman" w:cs="Times New Roman"/>
                <w:spacing w:val="-2"/>
                <w:sz w:val="20"/>
              </w:rPr>
              <w:t>MobileNetV3</w:t>
            </w:r>
          </w:p>
        </w:tc>
        <w:tc>
          <w:tcPr>
            <w:tcW w:w="1498" w:type="dxa"/>
          </w:tcPr>
          <w:p w14:paraId="241841B5" w14:textId="77777777" w:rsidR="001B69B0" w:rsidRDefault="00431564">
            <w:pPr>
              <w:pStyle w:val="TableParagraph"/>
              <w:ind w:left="4" w:right="1"/>
              <w:rPr>
                <w:rFonts w:ascii="Times New Roman" w:hAnsi="Times New Roman" w:cs="Times New Roman"/>
                <w:sz w:val="20"/>
              </w:rPr>
            </w:pPr>
            <w:r>
              <w:rPr>
                <w:rFonts w:ascii="Times New Roman" w:hAnsi="Times New Roman" w:cs="Times New Roman"/>
                <w:spacing w:val="-5"/>
                <w:sz w:val="20"/>
              </w:rPr>
              <w:t>87%</w:t>
            </w:r>
          </w:p>
        </w:tc>
        <w:tc>
          <w:tcPr>
            <w:tcW w:w="1500" w:type="dxa"/>
          </w:tcPr>
          <w:p w14:paraId="241841B6" w14:textId="77777777" w:rsidR="001B69B0" w:rsidRDefault="00431564">
            <w:pPr>
              <w:pStyle w:val="TableParagraph"/>
              <w:ind w:left="1"/>
              <w:rPr>
                <w:rFonts w:ascii="Times New Roman" w:hAnsi="Times New Roman" w:cs="Times New Roman"/>
                <w:sz w:val="20"/>
              </w:rPr>
            </w:pPr>
            <w:r>
              <w:rPr>
                <w:rFonts w:ascii="Times New Roman" w:hAnsi="Times New Roman" w:cs="Times New Roman"/>
                <w:spacing w:val="-5"/>
                <w:sz w:val="20"/>
              </w:rPr>
              <w:t>85%</w:t>
            </w:r>
          </w:p>
        </w:tc>
        <w:tc>
          <w:tcPr>
            <w:tcW w:w="1498" w:type="dxa"/>
          </w:tcPr>
          <w:p w14:paraId="241841B7" w14:textId="77777777" w:rsidR="001B69B0" w:rsidRDefault="00431564">
            <w:pPr>
              <w:pStyle w:val="TableParagraph"/>
              <w:ind w:left="4" w:right="4"/>
              <w:rPr>
                <w:rFonts w:ascii="Times New Roman" w:hAnsi="Times New Roman" w:cs="Times New Roman"/>
                <w:sz w:val="20"/>
              </w:rPr>
            </w:pPr>
            <w:r>
              <w:rPr>
                <w:rFonts w:ascii="Times New Roman" w:hAnsi="Times New Roman" w:cs="Times New Roman"/>
                <w:spacing w:val="-5"/>
                <w:sz w:val="20"/>
              </w:rPr>
              <w:t>88%</w:t>
            </w:r>
          </w:p>
        </w:tc>
        <w:tc>
          <w:tcPr>
            <w:tcW w:w="1498" w:type="dxa"/>
          </w:tcPr>
          <w:p w14:paraId="241841B8" w14:textId="77777777" w:rsidR="001B69B0" w:rsidRDefault="00431564">
            <w:pPr>
              <w:pStyle w:val="TableParagraph"/>
              <w:ind w:left="4" w:right="3"/>
              <w:rPr>
                <w:rFonts w:ascii="Times New Roman" w:hAnsi="Times New Roman" w:cs="Times New Roman"/>
                <w:sz w:val="20"/>
              </w:rPr>
            </w:pPr>
            <w:r>
              <w:rPr>
                <w:rFonts w:ascii="Times New Roman" w:hAnsi="Times New Roman" w:cs="Times New Roman"/>
                <w:spacing w:val="-2"/>
                <w:sz w:val="20"/>
              </w:rPr>
              <w:t>86.5%</w:t>
            </w:r>
          </w:p>
        </w:tc>
        <w:tc>
          <w:tcPr>
            <w:tcW w:w="1499" w:type="dxa"/>
          </w:tcPr>
          <w:p w14:paraId="241841B9" w14:textId="77777777" w:rsidR="001B69B0" w:rsidRDefault="00431564">
            <w:pPr>
              <w:pStyle w:val="TableParagraph"/>
              <w:ind w:left="1"/>
              <w:rPr>
                <w:rFonts w:ascii="Times New Roman" w:hAnsi="Times New Roman" w:cs="Times New Roman"/>
                <w:sz w:val="20"/>
              </w:rPr>
            </w:pPr>
            <w:r>
              <w:rPr>
                <w:rFonts w:ascii="Times New Roman" w:hAnsi="Times New Roman" w:cs="Times New Roman"/>
                <w:spacing w:val="-4"/>
                <w:sz w:val="20"/>
              </w:rPr>
              <w:t>0.93</w:t>
            </w:r>
          </w:p>
        </w:tc>
      </w:tr>
      <w:tr w:rsidR="001B69B0" w14:paraId="241841C1" w14:textId="77777777">
        <w:trPr>
          <w:trHeight w:val="386"/>
        </w:trPr>
        <w:tc>
          <w:tcPr>
            <w:tcW w:w="1510" w:type="dxa"/>
          </w:tcPr>
          <w:p w14:paraId="241841BB" w14:textId="77777777" w:rsidR="001B69B0" w:rsidRDefault="00431564">
            <w:pPr>
              <w:pStyle w:val="TableParagraph"/>
              <w:ind w:left="1" w:right="1"/>
              <w:rPr>
                <w:rFonts w:ascii="Times New Roman" w:hAnsi="Times New Roman" w:cs="Times New Roman"/>
                <w:sz w:val="20"/>
              </w:rPr>
            </w:pPr>
            <w:r>
              <w:rPr>
                <w:rFonts w:ascii="Times New Roman" w:hAnsi="Times New Roman" w:cs="Times New Roman"/>
                <w:spacing w:val="-2"/>
                <w:sz w:val="20"/>
              </w:rPr>
              <w:t>EfficientNetB3</w:t>
            </w:r>
          </w:p>
        </w:tc>
        <w:tc>
          <w:tcPr>
            <w:tcW w:w="1498" w:type="dxa"/>
          </w:tcPr>
          <w:p w14:paraId="241841BC" w14:textId="77777777" w:rsidR="001B69B0" w:rsidRDefault="00431564">
            <w:pPr>
              <w:pStyle w:val="TableParagraph"/>
              <w:ind w:left="4" w:right="4"/>
              <w:rPr>
                <w:rFonts w:ascii="Times New Roman" w:hAnsi="Times New Roman" w:cs="Times New Roman"/>
                <w:sz w:val="20"/>
              </w:rPr>
            </w:pPr>
            <w:r>
              <w:rPr>
                <w:rFonts w:ascii="Times New Roman" w:hAnsi="Times New Roman" w:cs="Times New Roman"/>
                <w:spacing w:val="-2"/>
                <w:sz w:val="20"/>
              </w:rPr>
              <w:t>94.6%</w:t>
            </w:r>
          </w:p>
        </w:tc>
        <w:tc>
          <w:tcPr>
            <w:tcW w:w="1500" w:type="dxa"/>
          </w:tcPr>
          <w:p w14:paraId="241841BD" w14:textId="77777777" w:rsidR="001B69B0" w:rsidRDefault="00431564">
            <w:pPr>
              <w:pStyle w:val="TableParagraph"/>
              <w:ind w:left="1" w:right="1"/>
              <w:rPr>
                <w:rFonts w:ascii="Times New Roman" w:hAnsi="Times New Roman" w:cs="Times New Roman"/>
                <w:sz w:val="20"/>
              </w:rPr>
            </w:pPr>
            <w:r>
              <w:rPr>
                <w:rFonts w:ascii="Times New Roman" w:hAnsi="Times New Roman" w:cs="Times New Roman"/>
                <w:spacing w:val="-2"/>
                <w:sz w:val="20"/>
              </w:rPr>
              <w:t>93.8%</w:t>
            </w:r>
          </w:p>
        </w:tc>
        <w:tc>
          <w:tcPr>
            <w:tcW w:w="1498" w:type="dxa"/>
          </w:tcPr>
          <w:p w14:paraId="241841BE" w14:textId="77777777" w:rsidR="001B69B0" w:rsidRDefault="00431564">
            <w:pPr>
              <w:pStyle w:val="TableParagraph"/>
              <w:ind w:left="4" w:right="3"/>
              <w:rPr>
                <w:rFonts w:ascii="Times New Roman" w:hAnsi="Times New Roman" w:cs="Times New Roman"/>
                <w:sz w:val="20"/>
              </w:rPr>
            </w:pPr>
            <w:r>
              <w:rPr>
                <w:rFonts w:ascii="Times New Roman" w:hAnsi="Times New Roman" w:cs="Times New Roman"/>
                <w:spacing w:val="-2"/>
                <w:sz w:val="20"/>
              </w:rPr>
              <w:t>94.2%</w:t>
            </w:r>
          </w:p>
        </w:tc>
        <w:tc>
          <w:tcPr>
            <w:tcW w:w="1498" w:type="dxa"/>
          </w:tcPr>
          <w:p w14:paraId="241841BF" w14:textId="77777777" w:rsidR="001B69B0" w:rsidRDefault="00431564">
            <w:pPr>
              <w:pStyle w:val="TableParagraph"/>
              <w:ind w:left="4" w:right="3"/>
              <w:rPr>
                <w:rFonts w:ascii="Times New Roman" w:hAnsi="Times New Roman" w:cs="Times New Roman"/>
                <w:sz w:val="20"/>
              </w:rPr>
            </w:pPr>
            <w:r>
              <w:rPr>
                <w:rFonts w:ascii="Times New Roman" w:hAnsi="Times New Roman" w:cs="Times New Roman"/>
                <w:spacing w:val="-2"/>
                <w:sz w:val="20"/>
              </w:rPr>
              <w:t>94.0%</w:t>
            </w:r>
          </w:p>
        </w:tc>
        <w:tc>
          <w:tcPr>
            <w:tcW w:w="1499" w:type="dxa"/>
          </w:tcPr>
          <w:p w14:paraId="241841C0" w14:textId="77777777" w:rsidR="001B69B0" w:rsidRDefault="00431564">
            <w:pPr>
              <w:pStyle w:val="TableParagraph"/>
              <w:ind w:left="1"/>
              <w:rPr>
                <w:rFonts w:ascii="Times New Roman" w:hAnsi="Times New Roman" w:cs="Times New Roman"/>
                <w:sz w:val="20"/>
              </w:rPr>
            </w:pPr>
            <w:r>
              <w:rPr>
                <w:rFonts w:ascii="Times New Roman" w:hAnsi="Times New Roman" w:cs="Times New Roman"/>
                <w:spacing w:val="-4"/>
                <w:sz w:val="20"/>
              </w:rPr>
              <w:t>0.98</w:t>
            </w:r>
          </w:p>
        </w:tc>
      </w:tr>
      <w:tr w:rsidR="001B69B0" w14:paraId="241841C8" w14:textId="77777777">
        <w:trPr>
          <w:trHeight w:val="616"/>
        </w:trPr>
        <w:tc>
          <w:tcPr>
            <w:tcW w:w="1510" w:type="dxa"/>
          </w:tcPr>
          <w:p w14:paraId="241841C2" w14:textId="77777777" w:rsidR="001B69B0" w:rsidRDefault="00431564">
            <w:pPr>
              <w:pStyle w:val="TableParagraph"/>
              <w:ind w:left="209" w:firstLine="328"/>
              <w:jc w:val="left"/>
              <w:rPr>
                <w:rFonts w:ascii="Times New Roman" w:hAnsi="Times New Roman" w:cs="Times New Roman"/>
                <w:sz w:val="20"/>
              </w:rPr>
            </w:pPr>
            <w:r>
              <w:rPr>
                <w:rFonts w:ascii="Times New Roman" w:hAnsi="Times New Roman" w:cs="Times New Roman"/>
                <w:spacing w:val="-4"/>
                <w:sz w:val="20"/>
              </w:rPr>
              <w:t xml:space="preserve">Swin </w:t>
            </w:r>
            <w:r>
              <w:rPr>
                <w:rFonts w:ascii="Times New Roman" w:hAnsi="Times New Roman" w:cs="Times New Roman"/>
                <w:spacing w:val="-2"/>
                <w:sz w:val="20"/>
              </w:rPr>
              <w:t>Transformer</w:t>
            </w:r>
          </w:p>
        </w:tc>
        <w:tc>
          <w:tcPr>
            <w:tcW w:w="1498" w:type="dxa"/>
          </w:tcPr>
          <w:p w14:paraId="241841C3" w14:textId="77777777" w:rsidR="001B69B0" w:rsidRDefault="00431564">
            <w:pPr>
              <w:pStyle w:val="TableParagraph"/>
              <w:ind w:left="4" w:right="4"/>
              <w:rPr>
                <w:rFonts w:ascii="Times New Roman" w:hAnsi="Times New Roman" w:cs="Times New Roman"/>
                <w:sz w:val="20"/>
              </w:rPr>
            </w:pPr>
            <w:r>
              <w:rPr>
                <w:rFonts w:ascii="Times New Roman" w:hAnsi="Times New Roman" w:cs="Times New Roman"/>
                <w:spacing w:val="-2"/>
                <w:sz w:val="20"/>
              </w:rPr>
              <w:t>93.1%</w:t>
            </w:r>
          </w:p>
        </w:tc>
        <w:tc>
          <w:tcPr>
            <w:tcW w:w="1500" w:type="dxa"/>
          </w:tcPr>
          <w:p w14:paraId="241841C4" w14:textId="77777777" w:rsidR="001B69B0" w:rsidRDefault="00431564">
            <w:pPr>
              <w:pStyle w:val="TableParagraph"/>
              <w:ind w:left="1" w:right="1"/>
              <w:rPr>
                <w:rFonts w:ascii="Times New Roman" w:hAnsi="Times New Roman" w:cs="Times New Roman"/>
                <w:sz w:val="20"/>
              </w:rPr>
            </w:pPr>
            <w:r>
              <w:rPr>
                <w:rFonts w:ascii="Times New Roman" w:hAnsi="Times New Roman" w:cs="Times New Roman"/>
                <w:spacing w:val="-2"/>
                <w:sz w:val="20"/>
              </w:rPr>
              <w:t>92.5%</w:t>
            </w:r>
          </w:p>
        </w:tc>
        <w:tc>
          <w:tcPr>
            <w:tcW w:w="1498" w:type="dxa"/>
          </w:tcPr>
          <w:p w14:paraId="241841C5" w14:textId="77777777" w:rsidR="001B69B0" w:rsidRDefault="00431564">
            <w:pPr>
              <w:pStyle w:val="TableParagraph"/>
              <w:ind w:left="4" w:right="3"/>
              <w:rPr>
                <w:rFonts w:ascii="Times New Roman" w:hAnsi="Times New Roman" w:cs="Times New Roman"/>
                <w:sz w:val="20"/>
              </w:rPr>
            </w:pPr>
            <w:r>
              <w:rPr>
                <w:rFonts w:ascii="Times New Roman" w:hAnsi="Times New Roman" w:cs="Times New Roman"/>
                <w:spacing w:val="-2"/>
                <w:sz w:val="20"/>
              </w:rPr>
              <w:t>93.0%</w:t>
            </w:r>
          </w:p>
        </w:tc>
        <w:tc>
          <w:tcPr>
            <w:tcW w:w="1498" w:type="dxa"/>
          </w:tcPr>
          <w:p w14:paraId="241841C6" w14:textId="77777777" w:rsidR="001B69B0" w:rsidRDefault="00431564">
            <w:pPr>
              <w:pStyle w:val="TableParagraph"/>
              <w:ind w:left="4" w:right="3"/>
              <w:rPr>
                <w:rFonts w:ascii="Times New Roman" w:hAnsi="Times New Roman" w:cs="Times New Roman"/>
                <w:sz w:val="20"/>
              </w:rPr>
            </w:pPr>
            <w:r>
              <w:rPr>
                <w:rFonts w:ascii="Times New Roman" w:hAnsi="Times New Roman" w:cs="Times New Roman"/>
                <w:spacing w:val="-2"/>
                <w:sz w:val="20"/>
              </w:rPr>
              <w:t>92.7%</w:t>
            </w:r>
          </w:p>
        </w:tc>
        <w:tc>
          <w:tcPr>
            <w:tcW w:w="1499" w:type="dxa"/>
          </w:tcPr>
          <w:p w14:paraId="241841C7" w14:textId="77777777" w:rsidR="001B69B0" w:rsidRDefault="00431564">
            <w:pPr>
              <w:pStyle w:val="TableParagraph"/>
              <w:ind w:left="1"/>
              <w:rPr>
                <w:rFonts w:ascii="Times New Roman" w:hAnsi="Times New Roman" w:cs="Times New Roman"/>
                <w:sz w:val="20"/>
              </w:rPr>
            </w:pPr>
            <w:r>
              <w:rPr>
                <w:rFonts w:ascii="Times New Roman" w:hAnsi="Times New Roman" w:cs="Times New Roman"/>
                <w:spacing w:val="-4"/>
                <w:sz w:val="20"/>
              </w:rPr>
              <w:t>0.97</w:t>
            </w:r>
          </w:p>
        </w:tc>
      </w:tr>
      <w:tr w:rsidR="001B69B0" w14:paraId="241841CF" w14:textId="77777777">
        <w:trPr>
          <w:trHeight w:val="616"/>
        </w:trPr>
        <w:tc>
          <w:tcPr>
            <w:tcW w:w="1510" w:type="dxa"/>
          </w:tcPr>
          <w:p w14:paraId="241841C9" w14:textId="77777777" w:rsidR="001B69B0" w:rsidRDefault="00431564">
            <w:pPr>
              <w:pStyle w:val="TableParagraph"/>
              <w:ind w:left="288" w:right="286" w:firstLine="21"/>
              <w:jc w:val="left"/>
              <w:rPr>
                <w:rFonts w:ascii="Times New Roman" w:hAnsi="Times New Roman" w:cs="Times New Roman"/>
                <w:sz w:val="20"/>
              </w:rPr>
            </w:pPr>
            <w:r>
              <w:rPr>
                <w:rFonts w:ascii="Times New Roman" w:hAnsi="Times New Roman" w:cs="Times New Roman"/>
                <w:spacing w:val="-2"/>
                <w:sz w:val="20"/>
              </w:rPr>
              <w:t>Ensemble (B3+Swin)</w:t>
            </w:r>
          </w:p>
        </w:tc>
        <w:tc>
          <w:tcPr>
            <w:tcW w:w="1498" w:type="dxa"/>
          </w:tcPr>
          <w:p w14:paraId="241841CA" w14:textId="77777777" w:rsidR="001B69B0" w:rsidRDefault="00431564">
            <w:pPr>
              <w:pStyle w:val="TableParagraph"/>
              <w:ind w:left="4" w:right="4"/>
              <w:rPr>
                <w:rFonts w:ascii="Times New Roman" w:hAnsi="Times New Roman" w:cs="Times New Roman"/>
                <w:sz w:val="20"/>
              </w:rPr>
            </w:pPr>
            <w:r>
              <w:rPr>
                <w:rFonts w:ascii="Times New Roman" w:hAnsi="Times New Roman" w:cs="Times New Roman"/>
                <w:spacing w:val="-2"/>
                <w:sz w:val="20"/>
              </w:rPr>
              <w:t>96.3%</w:t>
            </w:r>
          </w:p>
        </w:tc>
        <w:tc>
          <w:tcPr>
            <w:tcW w:w="1500" w:type="dxa"/>
          </w:tcPr>
          <w:p w14:paraId="241841CB" w14:textId="77777777" w:rsidR="001B69B0" w:rsidRDefault="00431564">
            <w:pPr>
              <w:pStyle w:val="TableParagraph"/>
              <w:ind w:left="1" w:right="1"/>
              <w:rPr>
                <w:rFonts w:ascii="Times New Roman" w:hAnsi="Times New Roman" w:cs="Times New Roman"/>
                <w:sz w:val="20"/>
              </w:rPr>
            </w:pPr>
            <w:r>
              <w:rPr>
                <w:rFonts w:ascii="Times New Roman" w:hAnsi="Times New Roman" w:cs="Times New Roman"/>
                <w:spacing w:val="-2"/>
                <w:sz w:val="20"/>
              </w:rPr>
              <w:t>95.7%</w:t>
            </w:r>
          </w:p>
        </w:tc>
        <w:tc>
          <w:tcPr>
            <w:tcW w:w="1498" w:type="dxa"/>
          </w:tcPr>
          <w:p w14:paraId="241841CC" w14:textId="77777777" w:rsidR="001B69B0" w:rsidRDefault="00431564">
            <w:pPr>
              <w:pStyle w:val="TableParagraph"/>
              <w:ind w:left="4" w:right="3"/>
              <w:rPr>
                <w:rFonts w:ascii="Times New Roman" w:hAnsi="Times New Roman" w:cs="Times New Roman"/>
                <w:sz w:val="20"/>
              </w:rPr>
            </w:pPr>
            <w:r>
              <w:rPr>
                <w:rFonts w:ascii="Times New Roman" w:hAnsi="Times New Roman" w:cs="Times New Roman"/>
                <w:spacing w:val="-2"/>
                <w:sz w:val="20"/>
              </w:rPr>
              <w:t>96.1%</w:t>
            </w:r>
          </w:p>
        </w:tc>
        <w:tc>
          <w:tcPr>
            <w:tcW w:w="1498" w:type="dxa"/>
          </w:tcPr>
          <w:p w14:paraId="241841CD" w14:textId="77777777" w:rsidR="001B69B0" w:rsidRDefault="00431564">
            <w:pPr>
              <w:pStyle w:val="TableParagraph"/>
              <w:ind w:left="4" w:right="3"/>
              <w:rPr>
                <w:rFonts w:ascii="Times New Roman" w:hAnsi="Times New Roman" w:cs="Times New Roman"/>
                <w:sz w:val="20"/>
              </w:rPr>
            </w:pPr>
            <w:r>
              <w:rPr>
                <w:rFonts w:ascii="Times New Roman" w:hAnsi="Times New Roman" w:cs="Times New Roman"/>
                <w:spacing w:val="-2"/>
                <w:sz w:val="20"/>
              </w:rPr>
              <w:t>95.9%</w:t>
            </w:r>
          </w:p>
        </w:tc>
        <w:tc>
          <w:tcPr>
            <w:tcW w:w="1499" w:type="dxa"/>
          </w:tcPr>
          <w:p w14:paraId="241841CE" w14:textId="77777777" w:rsidR="001B69B0" w:rsidRDefault="00431564">
            <w:pPr>
              <w:pStyle w:val="TableParagraph"/>
              <w:ind w:left="1"/>
              <w:rPr>
                <w:rFonts w:ascii="Times New Roman" w:hAnsi="Times New Roman" w:cs="Times New Roman"/>
                <w:sz w:val="20"/>
              </w:rPr>
            </w:pPr>
            <w:r>
              <w:rPr>
                <w:rFonts w:ascii="Times New Roman" w:hAnsi="Times New Roman" w:cs="Times New Roman"/>
                <w:spacing w:val="-4"/>
                <w:sz w:val="20"/>
              </w:rPr>
              <w:t>0.99</w:t>
            </w:r>
          </w:p>
        </w:tc>
      </w:tr>
    </w:tbl>
    <w:p w14:paraId="241841D0" w14:textId="77777777" w:rsidR="001B69B0" w:rsidRDefault="00431564">
      <w:pPr>
        <w:spacing w:before="82"/>
        <w:ind w:left="1408"/>
        <w:rPr>
          <w:rFonts w:ascii="Times New Roman" w:hAnsi="Times New Roman" w:cs="Times New Roman"/>
          <w:i/>
          <w:spacing w:val="-2"/>
        </w:rPr>
      </w:pPr>
      <w:r>
        <w:rPr>
          <w:rFonts w:ascii="Times New Roman" w:hAnsi="Times New Roman" w:cs="Times New Roman"/>
          <w:i/>
        </w:rPr>
        <w:t>Table</w:t>
      </w:r>
      <w:r>
        <w:rPr>
          <w:rFonts w:ascii="Times New Roman" w:hAnsi="Times New Roman" w:cs="Times New Roman"/>
          <w:i/>
          <w:spacing w:val="-7"/>
        </w:rPr>
        <w:t xml:space="preserve"> </w:t>
      </w:r>
      <w:r>
        <w:rPr>
          <w:rFonts w:ascii="Times New Roman" w:hAnsi="Times New Roman" w:cs="Times New Roman"/>
          <w:i/>
        </w:rPr>
        <w:t>I:</w:t>
      </w:r>
      <w:r>
        <w:rPr>
          <w:rFonts w:ascii="Times New Roman" w:hAnsi="Times New Roman" w:cs="Times New Roman"/>
          <w:i/>
          <w:spacing w:val="-6"/>
        </w:rPr>
        <w:t xml:space="preserve"> </w:t>
      </w:r>
      <w:r>
        <w:rPr>
          <w:rFonts w:ascii="Times New Roman" w:hAnsi="Times New Roman" w:cs="Times New Roman"/>
          <w:i/>
        </w:rPr>
        <w:t>Comparison</w:t>
      </w:r>
      <w:r>
        <w:rPr>
          <w:rFonts w:ascii="Times New Roman" w:hAnsi="Times New Roman" w:cs="Times New Roman"/>
          <w:i/>
          <w:spacing w:val="-5"/>
        </w:rPr>
        <w:t xml:space="preserve"> </w:t>
      </w:r>
      <w:r>
        <w:rPr>
          <w:rFonts w:ascii="Times New Roman" w:hAnsi="Times New Roman" w:cs="Times New Roman"/>
          <w:i/>
        </w:rPr>
        <w:t>of</w:t>
      </w:r>
      <w:r>
        <w:rPr>
          <w:rFonts w:ascii="Times New Roman" w:hAnsi="Times New Roman" w:cs="Times New Roman"/>
          <w:i/>
          <w:spacing w:val="-2"/>
        </w:rPr>
        <w:t xml:space="preserve"> </w:t>
      </w:r>
      <w:r>
        <w:rPr>
          <w:rFonts w:ascii="Times New Roman" w:hAnsi="Times New Roman" w:cs="Times New Roman"/>
          <w:i/>
        </w:rPr>
        <w:t>Deep</w:t>
      </w:r>
      <w:r>
        <w:rPr>
          <w:rFonts w:ascii="Times New Roman" w:hAnsi="Times New Roman" w:cs="Times New Roman"/>
          <w:i/>
          <w:spacing w:val="-5"/>
        </w:rPr>
        <w:t xml:space="preserve"> </w:t>
      </w:r>
      <w:r>
        <w:rPr>
          <w:rFonts w:ascii="Times New Roman" w:hAnsi="Times New Roman" w:cs="Times New Roman"/>
          <w:i/>
        </w:rPr>
        <w:t>Learning</w:t>
      </w:r>
      <w:r>
        <w:rPr>
          <w:rFonts w:ascii="Times New Roman" w:hAnsi="Times New Roman" w:cs="Times New Roman"/>
          <w:i/>
          <w:spacing w:val="-5"/>
        </w:rPr>
        <w:t xml:space="preserve"> </w:t>
      </w:r>
      <w:r>
        <w:rPr>
          <w:rFonts w:ascii="Times New Roman" w:hAnsi="Times New Roman" w:cs="Times New Roman"/>
          <w:i/>
        </w:rPr>
        <w:t>Models</w:t>
      </w:r>
      <w:r>
        <w:rPr>
          <w:rFonts w:ascii="Times New Roman" w:hAnsi="Times New Roman" w:cs="Times New Roman"/>
          <w:i/>
          <w:spacing w:val="-6"/>
        </w:rPr>
        <w:t xml:space="preserve"> </w:t>
      </w:r>
      <w:r>
        <w:rPr>
          <w:rFonts w:ascii="Times New Roman" w:hAnsi="Times New Roman" w:cs="Times New Roman"/>
          <w:i/>
        </w:rPr>
        <w:t>for</w:t>
      </w:r>
      <w:r>
        <w:rPr>
          <w:rFonts w:ascii="Times New Roman" w:hAnsi="Times New Roman" w:cs="Times New Roman"/>
          <w:i/>
          <w:spacing w:val="-9"/>
        </w:rPr>
        <w:t xml:space="preserve"> </w:t>
      </w:r>
      <w:r>
        <w:rPr>
          <w:rFonts w:ascii="Times New Roman" w:hAnsi="Times New Roman" w:cs="Times New Roman"/>
          <w:i/>
        </w:rPr>
        <w:t>Breed</w:t>
      </w:r>
      <w:r>
        <w:rPr>
          <w:rFonts w:ascii="Times New Roman" w:hAnsi="Times New Roman" w:cs="Times New Roman"/>
          <w:i/>
          <w:spacing w:val="-4"/>
        </w:rPr>
        <w:t xml:space="preserve"> </w:t>
      </w:r>
      <w:r>
        <w:rPr>
          <w:rFonts w:ascii="Times New Roman" w:hAnsi="Times New Roman" w:cs="Times New Roman"/>
          <w:i/>
          <w:spacing w:val="-2"/>
        </w:rPr>
        <w:t>Classification</w:t>
      </w:r>
    </w:p>
    <w:p w14:paraId="666C7DE9" w14:textId="77777777" w:rsidR="006537DD" w:rsidRDefault="006537DD">
      <w:pPr>
        <w:spacing w:before="82"/>
        <w:ind w:left="1408"/>
        <w:rPr>
          <w:rFonts w:ascii="Times New Roman" w:hAnsi="Times New Roman" w:cs="Times New Roman"/>
          <w:i/>
          <w:spacing w:val="-2"/>
        </w:rPr>
      </w:pPr>
    </w:p>
    <w:p w14:paraId="5A7E6EE8" w14:textId="77777777" w:rsidR="006537DD" w:rsidRDefault="006537DD">
      <w:pPr>
        <w:spacing w:before="82"/>
        <w:ind w:left="1408"/>
        <w:rPr>
          <w:rFonts w:ascii="Times New Roman" w:hAnsi="Times New Roman" w:cs="Times New Roman"/>
          <w:i/>
          <w:spacing w:val="-2"/>
        </w:rPr>
      </w:pPr>
    </w:p>
    <w:p w14:paraId="036EB963" w14:textId="77777777" w:rsidR="006537DD" w:rsidRDefault="006537DD">
      <w:pPr>
        <w:spacing w:before="82"/>
        <w:ind w:left="1408"/>
        <w:rPr>
          <w:rFonts w:ascii="Times New Roman" w:hAnsi="Times New Roman" w:cs="Times New Roman"/>
          <w:i/>
          <w:spacing w:val="-2"/>
        </w:rPr>
      </w:pPr>
    </w:p>
    <w:p w14:paraId="003E1AA5" w14:textId="648BFD7A" w:rsidR="006537DD" w:rsidRDefault="0004381F" w:rsidP="00DE0E6C">
      <w:pPr>
        <w:pStyle w:val="Heading6"/>
      </w:pPr>
      <w:r w:rsidRPr="0004381F">
        <w:rPr>
          <w:noProof/>
        </w:rPr>
        <w:drawing>
          <wp:inline distT="0" distB="0" distL="0" distR="0" wp14:anchorId="69882FF2" wp14:editId="7A4D35F2">
            <wp:extent cx="6492240" cy="3185160"/>
            <wp:effectExtent l="0" t="0" r="3810" b="0"/>
            <wp:docPr id="188362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25083" name=""/>
                    <pic:cNvPicPr/>
                  </pic:nvPicPr>
                  <pic:blipFill>
                    <a:blip r:embed="rId29"/>
                    <a:stretch>
                      <a:fillRect/>
                    </a:stretch>
                  </pic:blipFill>
                  <pic:spPr>
                    <a:xfrm>
                      <a:off x="0" y="0"/>
                      <a:ext cx="6492240" cy="3185160"/>
                    </a:xfrm>
                    <a:prstGeom prst="rect">
                      <a:avLst/>
                    </a:prstGeom>
                  </pic:spPr>
                </pic:pic>
              </a:graphicData>
            </a:graphic>
          </wp:inline>
        </w:drawing>
      </w:r>
    </w:p>
    <w:p w14:paraId="7325FC94" w14:textId="77777777" w:rsidR="006537DD" w:rsidRDefault="006537DD">
      <w:pPr>
        <w:spacing w:before="82"/>
        <w:ind w:left="1408"/>
        <w:rPr>
          <w:rFonts w:ascii="Times New Roman" w:hAnsi="Times New Roman" w:cs="Times New Roman"/>
          <w:i/>
          <w:spacing w:val="-2"/>
        </w:rPr>
      </w:pPr>
    </w:p>
    <w:p w14:paraId="285AE746" w14:textId="1CC0C67D" w:rsidR="006537DD" w:rsidRDefault="006537DD">
      <w:pPr>
        <w:spacing w:before="82"/>
        <w:ind w:left="1408"/>
        <w:rPr>
          <w:rFonts w:ascii="Times New Roman" w:hAnsi="Times New Roman" w:cs="Times New Roman"/>
          <w:i/>
        </w:rPr>
      </w:pPr>
    </w:p>
    <w:p w14:paraId="241841D1" w14:textId="77777777" w:rsidR="001B69B0" w:rsidRDefault="001B69B0">
      <w:pPr>
        <w:pStyle w:val="BodyText"/>
        <w:ind w:left="0"/>
        <w:rPr>
          <w:rFonts w:ascii="Times New Roman" w:hAnsi="Times New Roman" w:cs="Times New Roman"/>
          <w:i/>
        </w:rPr>
      </w:pPr>
    </w:p>
    <w:p w14:paraId="241841D2" w14:textId="77777777" w:rsidR="001B69B0" w:rsidRDefault="001B69B0">
      <w:pPr>
        <w:pStyle w:val="BodyText"/>
        <w:ind w:left="0"/>
        <w:rPr>
          <w:rFonts w:ascii="Times New Roman" w:hAnsi="Times New Roman" w:cs="Times New Roman"/>
          <w:i/>
        </w:rPr>
      </w:pPr>
    </w:p>
    <w:p w14:paraId="241841D3" w14:textId="77777777" w:rsidR="001B69B0" w:rsidRDefault="001B69B0">
      <w:pPr>
        <w:pStyle w:val="BodyText"/>
        <w:spacing w:before="21"/>
        <w:ind w:left="0"/>
        <w:rPr>
          <w:rFonts w:ascii="Times New Roman" w:hAnsi="Times New Roman" w:cs="Times New Roman"/>
          <w:i/>
        </w:rPr>
      </w:pPr>
    </w:p>
    <w:p w14:paraId="56E63A13" w14:textId="77777777" w:rsidR="00D73616" w:rsidRDefault="00D73616">
      <w:pPr>
        <w:pStyle w:val="BodyText"/>
        <w:spacing w:before="21"/>
        <w:ind w:left="0"/>
        <w:rPr>
          <w:rFonts w:ascii="Times New Roman" w:hAnsi="Times New Roman" w:cs="Times New Roman"/>
          <w:i/>
        </w:rPr>
      </w:pPr>
    </w:p>
    <w:p w14:paraId="74110062" w14:textId="77777777" w:rsidR="00D73616" w:rsidRDefault="00D73616">
      <w:pPr>
        <w:pStyle w:val="BodyText"/>
        <w:spacing w:before="21"/>
        <w:ind w:left="0"/>
        <w:rPr>
          <w:rFonts w:ascii="Times New Roman" w:hAnsi="Times New Roman" w:cs="Times New Roman"/>
          <w:i/>
        </w:rPr>
      </w:pPr>
    </w:p>
    <w:p w14:paraId="04AC6C90" w14:textId="77777777" w:rsidR="00D73616" w:rsidRDefault="00D73616">
      <w:pPr>
        <w:pStyle w:val="BodyText"/>
        <w:spacing w:before="21"/>
        <w:ind w:left="0"/>
        <w:rPr>
          <w:rFonts w:ascii="Times New Roman" w:hAnsi="Times New Roman" w:cs="Times New Roman"/>
          <w:i/>
        </w:rPr>
      </w:pPr>
    </w:p>
    <w:p w14:paraId="7623DA5C" w14:textId="77777777" w:rsidR="00D73616" w:rsidRDefault="00D73616">
      <w:pPr>
        <w:pStyle w:val="BodyText"/>
        <w:spacing w:before="21"/>
        <w:ind w:left="0"/>
        <w:rPr>
          <w:rFonts w:ascii="Times New Roman" w:hAnsi="Times New Roman" w:cs="Times New Roman"/>
          <w:i/>
        </w:rPr>
      </w:pPr>
    </w:p>
    <w:p w14:paraId="3D542F39" w14:textId="77777777" w:rsidR="00D73616" w:rsidRDefault="00D73616">
      <w:pPr>
        <w:pStyle w:val="BodyText"/>
        <w:spacing w:before="21"/>
        <w:ind w:left="0"/>
        <w:rPr>
          <w:rFonts w:ascii="Times New Roman" w:hAnsi="Times New Roman" w:cs="Times New Roman"/>
          <w:i/>
        </w:rPr>
      </w:pPr>
    </w:p>
    <w:p w14:paraId="3603E192" w14:textId="77777777" w:rsidR="00D73616" w:rsidRDefault="00D73616">
      <w:pPr>
        <w:pStyle w:val="BodyText"/>
        <w:spacing w:before="21"/>
        <w:ind w:left="0"/>
        <w:rPr>
          <w:rFonts w:ascii="Times New Roman" w:hAnsi="Times New Roman" w:cs="Times New Roman"/>
          <w:i/>
        </w:rPr>
      </w:pPr>
    </w:p>
    <w:p w14:paraId="4F570316" w14:textId="77777777" w:rsidR="00D73616" w:rsidRDefault="00D73616">
      <w:pPr>
        <w:pStyle w:val="BodyText"/>
        <w:spacing w:before="21"/>
        <w:ind w:left="0"/>
        <w:rPr>
          <w:rFonts w:ascii="Times New Roman" w:hAnsi="Times New Roman" w:cs="Times New Roman"/>
          <w:i/>
        </w:rPr>
      </w:pPr>
    </w:p>
    <w:p w14:paraId="1E266FC6" w14:textId="77777777" w:rsidR="00D73616" w:rsidRDefault="00D73616">
      <w:pPr>
        <w:pStyle w:val="BodyText"/>
        <w:spacing w:before="21"/>
        <w:ind w:left="0"/>
        <w:rPr>
          <w:rFonts w:ascii="Times New Roman" w:hAnsi="Times New Roman" w:cs="Times New Roman"/>
          <w:i/>
        </w:rPr>
      </w:pPr>
    </w:p>
    <w:p w14:paraId="51950B04" w14:textId="77777777" w:rsidR="00D73616" w:rsidRDefault="00D73616">
      <w:pPr>
        <w:pStyle w:val="BodyText"/>
        <w:spacing w:before="21"/>
        <w:ind w:left="0"/>
        <w:rPr>
          <w:rFonts w:ascii="Times New Roman" w:hAnsi="Times New Roman" w:cs="Times New Roman"/>
          <w:i/>
        </w:rPr>
      </w:pPr>
    </w:p>
    <w:p w14:paraId="241841D4" w14:textId="77777777" w:rsidR="001B69B0" w:rsidRDefault="00431564">
      <w:pPr>
        <w:pStyle w:val="Heading3"/>
        <w:numPr>
          <w:ilvl w:val="1"/>
          <w:numId w:val="10"/>
        </w:numPr>
        <w:tabs>
          <w:tab w:val="left" w:pos="527"/>
        </w:tabs>
        <w:ind w:hanging="400"/>
        <w:rPr>
          <w:rFonts w:ascii="Times New Roman" w:hAnsi="Times New Roman" w:cs="Times New Roman"/>
        </w:rPr>
      </w:pPr>
      <w:bookmarkStart w:id="26" w:name="_Toc20099"/>
      <w:r>
        <w:rPr>
          <w:rFonts w:ascii="Times New Roman" w:hAnsi="Times New Roman" w:cs="Times New Roman"/>
        </w:rPr>
        <w:t>User</w:t>
      </w:r>
      <w:r>
        <w:rPr>
          <w:rFonts w:ascii="Times New Roman" w:hAnsi="Times New Roman" w:cs="Times New Roman"/>
          <w:spacing w:val="-6"/>
        </w:rPr>
        <w:t xml:space="preserve"> </w:t>
      </w:r>
      <w:r>
        <w:rPr>
          <w:rFonts w:ascii="Times New Roman" w:hAnsi="Times New Roman" w:cs="Times New Roman"/>
        </w:rPr>
        <w:t>Acceptance</w:t>
      </w:r>
      <w:r>
        <w:rPr>
          <w:rFonts w:ascii="Times New Roman" w:hAnsi="Times New Roman" w:cs="Times New Roman"/>
          <w:spacing w:val="-6"/>
        </w:rPr>
        <w:t xml:space="preserve"> </w:t>
      </w:r>
      <w:r>
        <w:rPr>
          <w:rFonts w:ascii="Times New Roman" w:hAnsi="Times New Roman" w:cs="Times New Roman"/>
          <w:spacing w:val="-2"/>
        </w:rPr>
        <w:t>Testing</w:t>
      </w:r>
      <w:bookmarkEnd w:id="26"/>
    </w:p>
    <w:p w14:paraId="241841D5" w14:textId="77777777" w:rsidR="001B69B0" w:rsidRDefault="00431564">
      <w:pPr>
        <w:pStyle w:val="BodyText"/>
        <w:spacing w:before="119" w:line="360" w:lineRule="auto"/>
        <w:ind w:right="969"/>
        <w:jc w:val="both"/>
        <w:rPr>
          <w:rFonts w:ascii="Times New Roman" w:hAnsi="Times New Roman" w:cs="Times New Roman"/>
        </w:rPr>
      </w:pPr>
      <w:r>
        <w:rPr>
          <w:rFonts w:ascii="Times New Roman" w:hAnsi="Times New Roman" w:cs="Times New Roman"/>
        </w:rPr>
        <w:t>User acceptance testing was conducted with 22 participants including farmers, veterinary students,</w:t>
      </w:r>
      <w:r>
        <w:rPr>
          <w:rFonts w:ascii="Times New Roman" w:hAnsi="Times New Roman" w:cs="Times New Roman"/>
          <w:spacing w:val="-4"/>
        </w:rPr>
        <w:t xml:space="preserve"> </w:t>
      </w:r>
      <w:r>
        <w:rPr>
          <w:rFonts w:ascii="Times New Roman" w:hAnsi="Times New Roman" w:cs="Times New Roman"/>
        </w:rPr>
        <w:t>livestock</w:t>
      </w:r>
      <w:r>
        <w:rPr>
          <w:rFonts w:ascii="Times New Roman" w:hAnsi="Times New Roman" w:cs="Times New Roman"/>
          <w:spacing w:val="-5"/>
        </w:rPr>
        <w:t xml:space="preserve"> </w:t>
      </w:r>
      <w:r>
        <w:rPr>
          <w:rFonts w:ascii="Times New Roman" w:hAnsi="Times New Roman" w:cs="Times New Roman"/>
        </w:rPr>
        <w:t>insurance</w:t>
      </w:r>
      <w:r>
        <w:rPr>
          <w:rFonts w:ascii="Times New Roman" w:hAnsi="Times New Roman" w:cs="Times New Roman"/>
          <w:spacing w:val="-3"/>
        </w:rPr>
        <w:t xml:space="preserve"> </w:t>
      </w:r>
      <w:r>
        <w:rPr>
          <w:rFonts w:ascii="Times New Roman" w:hAnsi="Times New Roman" w:cs="Times New Roman"/>
        </w:rPr>
        <w:t>agents,</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rPr>
        <w:t>government</w:t>
      </w:r>
      <w:r>
        <w:rPr>
          <w:rFonts w:ascii="Times New Roman" w:hAnsi="Times New Roman" w:cs="Times New Roman"/>
          <w:spacing w:val="-4"/>
        </w:rPr>
        <w:t xml:space="preserve"> </w:t>
      </w:r>
      <w:r>
        <w:rPr>
          <w:rFonts w:ascii="Times New Roman" w:hAnsi="Times New Roman" w:cs="Times New Roman"/>
        </w:rPr>
        <w:t>livestock</w:t>
      </w:r>
      <w:r>
        <w:rPr>
          <w:rFonts w:ascii="Times New Roman" w:hAnsi="Times New Roman" w:cs="Times New Roman"/>
          <w:spacing w:val="-5"/>
        </w:rPr>
        <w:t xml:space="preserve"> </w:t>
      </w:r>
      <w:r>
        <w:rPr>
          <w:rFonts w:ascii="Times New Roman" w:hAnsi="Times New Roman" w:cs="Times New Roman"/>
        </w:rPr>
        <w:t>department</w:t>
      </w:r>
      <w:r>
        <w:rPr>
          <w:rFonts w:ascii="Times New Roman" w:hAnsi="Times New Roman" w:cs="Times New Roman"/>
          <w:spacing w:val="-2"/>
        </w:rPr>
        <w:t xml:space="preserve"> </w:t>
      </w:r>
      <w:r>
        <w:rPr>
          <w:rFonts w:ascii="Times New Roman" w:hAnsi="Times New Roman" w:cs="Times New Roman"/>
        </w:rPr>
        <w:t>officials.</w:t>
      </w:r>
      <w:r>
        <w:rPr>
          <w:rFonts w:ascii="Times New Roman" w:hAnsi="Times New Roman" w:cs="Times New Roman"/>
          <w:spacing w:val="-4"/>
        </w:rPr>
        <w:t xml:space="preserve"> </w:t>
      </w:r>
      <w:r>
        <w:rPr>
          <w:rFonts w:ascii="Times New Roman" w:hAnsi="Times New Roman" w:cs="Times New Roman"/>
        </w:rPr>
        <w:t xml:space="preserve">Participants were given a set of 15 standardized tasks to complete using the </w:t>
      </w:r>
      <w:proofErr w:type="spellStart"/>
      <w:r>
        <w:rPr>
          <w:rFonts w:ascii="Times New Roman" w:hAnsi="Times New Roman" w:cs="Times New Roman"/>
        </w:rPr>
        <w:t>CattleAI</w:t>
      </w:r>
      <w:proofErr w:type="spellEnd"/>
      <w:r>
        <w:rPr>
          <w:rFonts w:ascii="Times New Roman" w:hAnsi="Times New Roman" w:cs="Times New Roman"/>
        </w:rPr>
        <w:t xml:space="preserve"> application and were assessed</w:t>
      </w:r>
      <w:r>
        <w:rPr>
          <w:rFonts w:ascii="Times New Roman" w:hAnsi="Times New Roman" w:cs="Times New Roman"/>
          <w:spacing w:val="-8"/>
        </w:rPr>
        <w:t xml:space="preserve"> </w:t>
      </w:r>
      <w:r>
        <w:rPr>
          <w:rFonts w:ascii="Times New Roman" w:hAnsi="Times New Roman" w:cs="Times New Roman"/>
        </w:rPr>
        <w:t>on</w:t>
      </w:r>
      <w:r>
        <w:rPr>
          <w:rFonts w:ascii="Times New Roman" w:hAnsi="Times New Roman" w:cs="Times New Roman"/>
          <w:spacing w:val="-10"/>
        </w:rPr>
        <w:t xml:space="preserve"> </w:t>
      </w:r>
      <w:r>
        <w:rPr>
          <w:rFonts w:ascii="Times New Roman" w:hAnsi="Times New Roman" w:cs="Times New Roman"/>
        </w:rPr>
        <w:t>task</w:t>
      </w:r>
      <w:r>
        <w:rPr>
          <w:rFonts w:ascii="Times New Roman" w:hAnsi="Times New Roman" w:cs="Times New Roman"/>
          <w:spacing w:val="-10"/>
        </w:rPr>
        <w:t xml:space="preserve"> </w:t>
      </w:r>
      <w:r>
        <w:rPr>
          <w:rFonts w:ascii="Times New Roman" w:hAnsi="Times New Roman" w:cs="Times New Roman"/>
        </w:rPr>
        <w:t>completion</w:t>
      </w:r>
      <w:r>
        <w:rPr>
          <w:rFonts w:ascii="Times New Roman" w:hAnsi="Times New Roman" w:cs="Times New Roman"/>
          <w:spacing w:val="-7"/>
        </w:rPr>
        <w:t xml:space="preserve"> </w:t>
      </w:r>
      <w:r>
        <w:rPr>
          <w:rFonts w:ascii="Times New Roman" w:hAnsi="Times New Roman" w:cs="Times New Roman"/>
        </w:rPr>
        <w:t>rate,</w:t>
      </w:r>
      <w:r>
        <w:rPr>
          <w:rFonts w:ascii="Times New Roman" w:hAnsi="Times New Roman" w:cs="Times New Roman"/>
          <w:spacing w:val="-8"/>
        </w:rPr>
        <w:t xml:space="preserve"> </w:t>
      </w:r>
      <w:r>
        <w:rPr>
          <w:rFonts w:ascii="Times New Roman" w:hAnsi="Times New Roman" w:cs="Times New Roman"/>
        </w:rPr>
        <w:t>time-to-completion,</w:t>
      </w:r>
      <w:r>
        <w:rPr>
          <w:rFonts w:ascii="Times New Roman" w:hAnsi="Times New Roman" w:cs="Times New Roman"/>
          <w:spacing w:val="-6"/>
        </w:rPr>
        <w:t xml:space="preserve"> </w:t>
      </w:r>
      <w:r>
        <w:rPr>
          <w:rFonts w:ascii="Times New Roman" w:hAnsi="Times New Roman" w:cs="Times New Roman"/>
        </w:rPr>
        <w:t>and</w:t>
      </w:r>
      <w:r>
        <w:rPr>
          <w:rFonts w:ascii="Times New Roman" w:hAnsi="Times New Roman" w:cs="Times New Roman"/>
          <w:spacing w:val="-10"/>
        </w:rPr>
        <w:t xml:space="preserve"> </w:t>
      </w:r>
      <w:r>
        <w:rPr>
          <w:rFonts w:ascii="Times New Roman" w:hAnsi="Times New Roman" w:cs="Times New Roman"/>
        </w:rPr>
        <w:t>error</w:t>
      </w:r>
      <w:r>
        <w:rPr>
          <w:rFonts w:ascii="Times New Roman" w:hAnsi="Times New Roman" w:cs="Times New Roman"/>
          <w:spacing w:val="-11"/>
        </w:rPr>
        <w:t xml:space="preserve"> </w:t>
      </w:r>
      <w:r>
        <w:rPr>
          <w:rFonts w:ascii="Times New Roman" w:hAnsi="Times New Roman" w:cs="Times New Roman"/>
        </w:rPr>
        <w:t>frequency.</w:t>
      </w:r>
      <w:r>
        <w:rPr>
          <w:rFonts w:ascii="Times New Roman" w:hAnsi="Times New Roman" w:cs="Times New Roman"/>
          <w:spacing w:val="-11"/>
        </w:rPr>
        <w:t xml:space="preserve"> </w:t>
      </w:r>
      <w:r>
        <w:rPr>
          <w:rFonts w:ascii="Times New Roman" w:hAnsi="Times New Roman" w:cs="Times New Roman"/>
        </w:rPr>
        <w:t>Post-session</w:t>
      </w:r>
      <w:r>
        <w:rPr>
          <w:rFonts w:ascii="Times New Roman" w:hAnsi="Times New Roman" w:cs="Times New Roman"/>
          <w:spacing w:val="-8"/>
        </w:rPr>
        <w:t xml:space="preserve"> </w:t>
      </w:r>
      <w:r>
        <w:rPr>
          <w:rFonts w:ascii="Times New Roman" w:hAnsi="Times New Roman" w:cs="Times New Roman"/>
        </w:rPr>
        <w:t>surveys collected subjective ratings on usability, usefulness, and likelihood to recommend.</w:t>
      </w:r>
    </w:p>
    <w:p w14:paraId="241841D6" w14:textId="77777777" w:rsidR="001B69B0" w:rsidRDefault="00431564">
      <w:pPr>
        <w:pStyle w:val="BodyText"/>
        <w:spacing w:before="81" w:line="360" w:lineRule="auto"/>
        <w:ind w:right="971"/>
        <w:jc w:val="both"/>
        <w:rPr>
          <w:rFonts w:ascii="Times New Roman" w:hAnsi="Times New Roman" w:cs="Times New Roman"/>
        </w:rPr>
      </w:pPr>
      <w:r>
        <w:rPr>
          <w:rFonts w:ascii="Times New Roman" w:hAnsi="Times New Roman" w:cs="Times New Roman"/>
        </w:rPr>
        <w:t>Key findings from UAT: 95% task completion rate overall, average time to identify a breed from image upload to result viewing was 18 seconds, and the System Usability Scale (SUS) score averaged 84/100 (above the industry 'excellent' threshold of 80). Farmers particularly valued the WhatsApp</w:t>
      </w:r>
      <w:r>
        <w:rPr>
          <w:rFonts w:ascii="Times New Roman" w:hAnsi="Times New Roman" w:cs="Times New Roman"/>
          <w:spacing w:val="-16"/>
        </w:rPr>
        <w:t xml:space="preserve"> </w:t>
      </w:r>
      <w:r>
        <w:rPr>
          <w:rFonts w:ascii="Times New Roman" w:hAnsi="Times New Roman" w:cs="Times New Roman"/>
        </w:rPr>
        <w:t>sharing</w:t>
      </w:r>
      <w:r>
        <w:rPr>
          <w:rFonts w:ascii="Times New Roman" w:hAnsi="Times New Roman" w:cs="Times New Roman"/>
          <w:spacing w:val="-15"/>
        </w:rPr>
        <w:t xml:space="preserve"> </w:t>
      </w:r>
      <w:r>
        <w:rPr>
          <w:rFonts w:ascii="Times New Roman" w:hAnsi="Times New Roman" w:cs="Times New Roman"/>
        </w:rPr>
        <w:t>feature</w:t>
      </w:r>
      <w:r>
        <w:rPr>
          <w:rFonts w:ascii="Times New Roman" w:hAnsi="Times New Roman" w:cs="Times New Roman"/>
          <w:spacing w:val="-15"/>
        </w:rPr>
        <w:t xml:space="preserve"> </w:t>
      </w:r>
      <w:r>
        <w:rPr>
          <w:rFonts w:ascii="Times New Roman" w:hAnsi="Times New Roman" w:cs="Times New Roman"/>
        </w:rPr>
        <w:t>and</w:t>
      </w:r>
      <w:r>
        <w:rPr>
          <w:rFonts w:ascii="Times New Roman" w:hAnsi="Times New Roman" w:cs="Times New Roman"/>
          <w:spacing w:val="-16"/>
        </w:rPr>
        <w:t xml:space="preserve"> </w:t>
      </w:r>
      <w:r>
        <w:rPr>
          <w:rFonts w:ascii="Times New Roman" w:hAnsi="Times New Roman" w:cs="Times New Roman"/>
        </w:rPr>
        <w:t>the</w:t>
      </w:r>
      <w:r>
        <w:rPr>
          <w:rFonts w:ascii="Times New Roman" w:hAnsi="Times New Roman" w:cs="Times New Roman"/>
          <w:spacing w:val="-15"/>
        </w:rPr>
        <w:t xml:space="preserve"> </w:t>
      </w:r>
      <w:r>
        <w:rPr>
          <w:rFonts w:ascii="Times New Roman" w:hAnsi="Times New Roman" w:cs="Times New Roman"/>
        </w:rPr>
        <w:t>PDF</w:t>
      </w:r>
      <w:r>
        <w:rPr>
          <w:rFonts w:ascii="Times New Roman" w:hAnsi="Times New Roman" w:cs="Times New Roman"/>
          <w:spacing w:val="-15"/>
        </w:rPr>
        <w:t xml:space="preserve"> </w:t>
      </w:r>
      <w:r>
        <w:rPr>
          <w:rFonts w:ascii="Times New Roman" w:hAnsi="Times New Roman" w:cs="Times New Roman"/>
        </w:rPr>
        <w:t>report</w:t>
      </w:r>
      <w:r>
        <w:rPr>
          <w:rFonts w:ascii="Times New Roman" w:hAnsi="Times New Roman" w:cs="Times New Roman"/>
          <w:spacing w:val="-15"/>
        </w:rPr>
        <w:t xml:space="preserve"> </w:t>
      </w:r>
      <w:r>
        <w:rPr>
          <w:rFonts w:ascii="Times New Roman" w:hAnsi="Times New Roman" w:cs="Times New Roman"/>
        </w:rPr>
        <w:t>generation</w:t>
      </w:r>
      <w:r>
        <w:rPr>
          <w:rFonts w:ascii="Times New Roman" w:hAnsi="Times New Roman" w:cs="Times New Roman"/>
          <w:spacing w:val="-16"/>
        </w:rPr>
        <w:t xml:space="preserve"> </w:t>
      </w:r>
      <w:r>
        <w:rPr>
          <w:rFonts w:ascii="Times New Roman" w:hAnsi="Times New Roman" w:cs="Times New Roman"/>
        </w:rPr>
        <w:t>for</w:t>
      </w:r>
      <w:r>
        <w:rPr>
          <w:rFonts w:ascii="Times New Roman" w:hAnsi="Times New Roman" w:cs="Times New Roman"/>
          <w:spacing w:val="-15"/>
        </w:rPr>
        <w:t xml:space="preserve"> </w:t>
      </w:r>
      <w:r>
        <w:rPr>
          <w:rFonts w:ascii="Times New Roman" w:hAnsi="Times New Roman" w:cs="Times New Roman"/>
        </w:rPr>
        <w:t>insurance</w:t>
      </w:r>
      <w:r>
        <w:rPr>
          <w:rFonts w:ascii="Times New Roman" w:hAnsi="Times New Roman" w:cs="Times New Roman"/>
          <w:spacing w:val="-15"/>
        </w:rPr>
        <w:t xml:space="preserve"> </w:t>
      </w:r>
      <w:r>
        <w:rPr>
          <w:rFonts w:ascii="Times New Roman" w:hAnsi="Times New Roman" w:cs="Times New Roman"/>
        </w:rPr>
        <w:t>documentation.</w:t>
      </w:r>
      <w:r>
        <w:rPr>
          <w:rFonts w:ascii="Times New Roman" w:hAnsi="Times New Roman" w:cs="Times New Roman"/>
          <w:spacing w:val="-16"/>
        </w:rPr>
        <w:t xml:space="preserve"> </w:t>
      </w:r>
      <w:r>
        <w:rPr>
          <w:rFonts w:ascii="Times New Roman" w:hAnsi="Times New Roman" w:cs="Times New Roman"/>
        </w:rPr>
        <w:t>Veterinary users requested additional technical detail in breed descriptions, which was incorporated in a subsequent update.</w:t>
      </w:r>
    </w:p>
    <w:p w14:paraId="241841D7" w14:textId="7367D62E" w:rsidR="001B69B0" w:rsidRDefault="004C0B91">
      <w:pPr>
        <w:pStyle w:val="BodyText"/>
        <w:spacing w:line="360" w:lineRule="auto"/>
        <w:jc w:val="bot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4C0B91">
        <w:rPr>
          <w:rFonts w:ascii="Times New Roman" w:hAnsi="Times New Roman" w:cs="Times New Roman"/>
          <w:noProof/>
        </w:rPr>
        <w:drawing>
          <wp:inline distT="0" distB="0" distL="0" distR="0" wp14:anchorId="7190937A" wp14:editId="2495F07C">
            <wp:extent cx="6663690" cy="3616960"/>
            <wp:effectExtent l="0" t="0" r="3810" b="2540"/>
            <wp:docPr id="93020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07827" name=""/>
                    <pic:cNvPicPr/>
                  </pic:nvPicPr>
                  <pic:blipFill>
                    <a:blip r:embed="rId30"/>
                    <a:stretch>
                      <a:fillRect/>
                    </a:stretch>
                  </pic:blipFill>
                  <pic:spPr>
                    <a:xfrm>
                      <a:off x="0" y="0"/>
                      <a:ext cx="6663690" cy="3616960"/>
                    </a:xfrm>
                    <a:prstGeom prst="rect">
                      <a:avLst/>
                    </a:prstGeom>
                  </pic:spPr>
                </pic:pic>
              </a:graphicData>
            </a:graphic>
          </wp:inline>
        </w:drawing>
      </w:r>
    </w:p>
    <w:p w14:paraId="241841D8" w14:textId="77777777" w:rsidR="001B69B0" w:rsidRDefault="00431564">
      <w:pPr>
        <w:pStyle w:val="Heading2"/>
        <w:ind w:right="964"/>
        <w:jc w:val="center"/>
        <w:rPr>
          <w:rFonts w:ascii="Times New Roman" w:hAnsi="Times New Roman" w:cs="Times New Roman"/>
        </w:rPr>
      </w:pPr>
      <w:r>
        <w:rPr>
          <w:rFonts w:ascii="Times New Roman" w:hAnsi="Times New Roman" w:cs="Times New Roman"/>
        </w:rPr>
        <w:lastRenderedPageBreak/>
        <w:t>Chapter</w:t>
      </w:r>
      <w:r>
        <w:rPr>
          <w:rFonts w:ascii="Times New Roman" w:hAnsi="Times New Roman" w:cs="Times New Roman"/>
          <w:spacing w:val="-5"/>
        </w:rPr>
        <w:t xml:space="preserve"> </w:t>
      </w:r>
      <w:r>
        <w:rPr>
          <w:rFonts w:ascii="Times New Roman" w:hAnsi="Times New Roman" w:cs="Times New Roman"/>
        </w:rPr>
        <w:t>10:</w:t>
      </w:r>
      <w:r>
        <w:rPr>
          <w:rFonts w:ascii="Times New Roman" w:hAnsi="Times New Roman" w:cs="Times New Roman"/>
          <w:spacing w:val="-6"/>
        </w:rPr>
        <w:t xml:space="preserve"> </w:t>
      </w:r>
      <w:r>
        <w:rPr>
          <w:rFonts w:ascii="Times New Roman" w:hAnsi="Times New Roman" w:cs="Times New Roman"/>
        </w:rPr>
        <w:t>Results</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spacing w:val="-2"/>
        </w:rPr>
        <w:t>Discussion</w:t>
      </w:r>
    </w:p>
    <w:p w14:paraId="241841D9" w14:textId="77777777" w:rsidR="001B69B0" w:rsidRDefault="00431564">
      <w:pPr>
        <w:pStyle w:val="Heading3"/>
        <w:numPr>
          <w:ilvl w:val="1"/>
          <w:numId w:val="11"/>
        </w:numPr>
        <w:tabs>
          <w:tab w:val="left" w:pos="658"/>
        </w:tabs>
        <w:spacing w:before="242"/>
        <w:ind w:left="658" w:hanging="531"/>
        <w:rPr>
          <w:rFonts w:ascii="Times New Roman" w:hAnsi="Times New Roman" w:cs="Times New Roman"/>
        </w:rPr>
      </w:pPr>
      <w:bookmarkStart w:id="27" w:name="_Toc780"/>
      <w:r>
        <w:rPr>
          <w:rFonts w:ascii="Times New Roman" w:hAnsi="Times New Roman" w:cs="Times New Roman"/>
        </w:rPr>
        <w:t>Classification</w:t>
      </w:r>
      <w:r>
        <w:rPr>
          <w:rFonts w:ascii="Times New Roman" w:hAnsi="Times New Roman" w:cs="Times New Roman"/>
          <w:spacing w:val="-8"/>
        </w:rPr>
        <w:t xml:space="preserve"> </w:t>
      </w:r>
      <w:r>
        <w:rPr>
          <w:rFonts w:ascii="Times New Roman" w:hAnsi="Times New Roman" w:cs="Times New Roman"/>
          <w:spacing w:val="-2"/>
        </w:rPr>
        <w:t>Performance</w:t>
      </w:r>
      <w:bookmarkEnd w:id="27"/>
    </w:p>
    <w:p w14:paraId="241841DA" w14:textId="77777777" w:rsidR="001B69B0" w:rsidRDefault="00431564">
      <w:pPr>
        <w:pStyle w:val="BodyText"/>
        <w:spacing w:before="119" w:line="360" w:lineRule="auto"/>
        <w:ind w:right="971"/>
        <w:jc w:val="both"/>
        <w:rPr>
          <w:rFonts w:ascii="Times New Roman" w:hAnsi="Times New Roman" w:cs="Times New Roman"/>
        </w:rPr>
      </w:pPr>
      <w:r>
        <w:rPr>
          <w:rFonts w:ascii="Times New Roman" w:hAnsi="Times New Roman" w:cs="Times New Roman"/>
        </w:rPr>
        <w:t>The final ensemble</w:t>
      </w:r>
      <w:r>
        <w:rPr>
          <w:rFonts w:ascii="Times New Roman" w:hAnsi="Times New Roman" w:cs="Times New Roman"/>
          <w:spacing w:val="-2"/>
        </w:rPr>
        <w:t xml:space="preserve"> </w:t>
      </w:r>
      <w:r>
        <w:rPr>
          <w:rFonts w:ascii="Times New Roman" w:hAnsi="Times New Roman" w:cs="Times New Roman"/>
        </w:rPr>
        <w:t>model</w:t>
      </w:r>
      <w:r>
        <w:rPr>
          <w:rFonts w:ascii="Times New Roman" w:hAnsi="Times New Roman" w:cs="Times New Roman"/>
          <w:spacing w:val="-1"/>
        </w:rPr>
        <w:t xml:space="preserve"> </w:t>
      </w:r>
      <w:r>
        <w:rPr>
          <w:rFonts w:ascii="Times New Roman" w:hAnsi="Times New Roman" w:cs="Times New Roman"/>
        </w:rPr>
        <w:t>(EfficientNetB3 + Swin</w:t>
      </w:r>
      <w:r>
        <w:rPr>
          <w:rFonts w:ascii="Times New Roman" w:hAnsi="Times New Roman" w:cs="Times New Roman"/>
          <w:spacing w:val="-2"/>
        </w:rPr>
        <w:t xml:space="preserve"> </w:t>
      </w:r>
      <w:r>
        <w:rPr>
          <w:rFonts w:ascii="Times New Roman" w:hAnsi="Times New Roman" w:cs="Times New Roman"/>
        </w:rPr>
        <w:t>Transformer) achieved</w:t>
      </w:r>
      <w:r>
        <w:rPr>
          <w:rFonts w:ascii="Times New Roman" w:hAnsi="Times New Roman" w:cs="Times New Roman"/>
          <w:spacing w:val="-2"/>
        </w:rPr>
        <w:t xml:space="preserve"> </w:t>
      </w:r>
      <w:r>
        <w:rPr>
          <w:rFonts w:ascii="Times New Roman" w:hAnsi="Times New Roman" w:cs="Times New Roman"/>
        </w:rPr>
        <w:t>96.3% accuracy</w:t>
      </w:r>
      <w:r>
        <w:rPr>
          <w:rFonts w:ascii="Times New Roman" w:hAnsi="Times New Roman" w:cs="Times New Roman"/>
          <w:spacing w:val="-1"/>
        </w:rPr>
        <w:t xml:space="preserve"> </w:t>
      </w:r>
      <w:r>
        <w:rPr>
          <w:rFonts w:ascii="Times New Roman" w:hAnsi="Times New Roman" w:cs="Times New Roman"/>
        </w:rPr>
        <w:t>on the standard</w:t>
      </w:r>
      <w:r>
        <w:rPr>
          <w:rFonts w:ascii="Times New Roman" w:hAnsi="Times New Roman" w:cs="Times New Roman"/>
          <w:spacing w:val="-15"/>
        </w:rPr>
        <w:t xml:space="preserve"> </w:t>
      </w:r>
      <w:r>
        <w:rPr>
          <w:rFonts w:ascii="Times New Roman" w:hAnsi="Times New Roman" w:cs="Times New Roman"/>
        </w:rPr>
        <w:t>benchmark</w:t>
      </w:r>
      <w:r>
        <w:rPr>
          <w:rFonts w:ascii="Times New Roman" w:hAnsi="Times New Roman" w:cs="Times New Roman"/>
          <w:spacing w:val="-14"/>
        </w:rPr>
        <w:t xml:space="preserve"> </w:t>
      </w:r>
      <w:r>
        <w:rPr>
          <w:rFonts w:ascii="Times New Roman" w:hAnsi="Times New Roman" w:cs="Times New Roman"/>
        </w:rPr>
        <w:t>test</w:t>
      </w:r>
      <w:r>
        <w:rPr>
          <w:rFonts w:ascii="Times New Roman" w:hAnsi="Times New Roman" w:cs="Times New Roman"/>
          <w:spacing w:val="-15"/>
        </w:rPr>
        <w:t xml:space="preserve"> </w:t>
      </w:r>
      <w:r>
        <w:rPr>
          <w:rFonts w:ascii="Times New Roman" w:hAnsi="Times New Roman" w:cs="Times New Roman"/>
        </w:rPr>
        <w:t>set,</w:t>
      </w:r>
      <w:r>
        <w:rPr>
          <w:rFonts w:ascii="Times New Roman" w:hAnsi="Times New Roman" w:cs="Times New Roman"/>
          <w:spacing w:val="-12"/>
        </w:rPr>
        <w:t xml:space="preserve"> </w:t>
      </w:r>
      <w:r>
        <w:rPr>
          <w:rFonts w:ascii="Times New Roman" w:hAnsi="Times New Roman" w:cs="Times New Roman"/>
        </w:rPr>
        <w:t>representing</w:t>
      </w:r>
      <w:r>
        <w:rPr>
          <w:rFonts w:ascii="Times New Roman" w:hAnsi="Times New Roman" w:cs="Times New Roman"/>
          <w:spacing w:val="-15"/>
        </w:rPr>
        <w:t xml:space="preserve"> </w:t>
      </w:r>
      <w:r>
        <w:rPr>
          <w:rFonts w:ascii="Times New Roman" w:hAnsi="Times New Roman" w:cs="Times New Roman"/>
        </w:rPr>
        <w:t>a</w:t>
      </w:r>
      <w:r>
        <w:rPr>
          <w:rFonts w:ascii="Times New Roman" w:hAnsi="Times New Roman" w:cs="Times New Roman"/>
          <w:spacing w:val="-12"/>
        </w:rPr>
        <w:t xml:space="preserve"> </w:t>
      </w:r>
      <w:r>
        <w:rPr>
          <w:rFonts w:ascii="Times New Roman" w:hAnsi="Times New Roman" w:cs="Times New Roman"/>
        </w:rPr>
        <w:t>significant</w:t>
      </w:r>
      <w:r>
        <w:rPr>
          <w:rFonts w:ascii="Times New Roman" w:hAnsi="Times New Roman" w:cs="Times New Roman"/>
          <w:spacing w:val="-11"/>
        </w:rPr>
        <w:t xml:space="preserve"> </w:t>
      </w:r>
      <w:r>
        <w:rPr>
          <w:rFonts w:ascii="Times New Roman" w:hAnsi="Times New Roman" w:cs="Times New Roman"/>
        </w:rPr>
        <w:t>improvement</w:t>
      </w:r>
      <w:r>
        <w:rPr>
          <w:rFonts w:ascii="Times New Roman" w:hAnsi="Times New Roman" w:cs="Times New Roman"/>
          <w:spacing w:val="-13"/>
        </w:rPr>
        <w:t xml:space="preserve"> </w:t>
      </w:r>
      <w:r>
        <w:rPr>
          <w:rFonts w:ascii="Times New Roman" w:hAnsi="Times New Roman" w:cs="Times New Roman"/>
        </w:rPr>
        <w:t>over</w:t>
      </w:r>
      <w:r>
        <w:rPr>
          <w:rFonts w:ascii="Times New Roman" w:hAnsi="Times New Roman" w:cs="Times New Roman"/>
          <w:spacing w:val="-11"/>
        </w:rPr>
        <w:t xml:space="preserve"> </w:t>
      </w:r>
      <w:r>
        <w:rPr>
          <w:rFonts w:ascii="Times New Roman" w:hAnsi="Times New Roman" w:cs="Times New Roman"/>
        </w:rPr>
        <w:t>any</w:t>
      </w:r>
      <w:r>
        <w:rPr>
          <w:rFonts w:ascii="Times New Roman" w:hAnsi="Times New Roman" w:cs="Times New Roman"/>
          <w:spacing w:val="-12"/>
        </w:rPr>
        <w:t xml:space="preserve"> </w:t>
      </w:r>
      <w:r>
        <w:rPr>
          <w:rFonts w:ascii="Times New Roman" w:hAnsi="Times New Roman" w:cs="Times New Roman"/>
        </w:rPr>
        <w:t>single</w:t>
      </w:r>
      <w:r>
        <w:rPr>
          <w:rFonts w:ascii="Times New Roman" w:hAnsi="Times New Roman" w:cs="Times New Roman"/>
          <w:spacing w:val="-12"/>
        </w:rPr>
        <w:t xml:space="preserve"> </w:t>
      </w:r>
      <w:r>
        <w:rPr>
          <w:rFonts w:ascii="Times New Roman" w:hAnsi="Times New Roman" w:cs="Times New Roman"/>
        </w:rPr>
        <w:t>model.</w:t>
      </w:r>
      <w:r>
        <w:rPr>
          <w:rFonts w:ascii="Times New Roman" w:hAnsi="Times New Roman" w:cs="Times New Roman"/>
          <w:spacing w:val="-13"/>
        </w:rPr>
        <w:t xml:space="preserve"> </w:t>
      </w:r>
      <w:r>
        <w:rPr>
          <w:rFonts w:ascii="Times New Roman" w:hAnsi="Times New Roman" w:cs="Times New Roman"/>
        </w:rPr>
        <w:t>More importantly, on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2"/>
        </w:rPr>
        <w:t xml:space="preserve"> </w:t>
      </w:r>
      <w:r>
        <w:rPr>
          <w:rFonts w:ascii="Times New Roman" w:hAnsi="Times New Roman" w:cs="Times New Roman"/>
        </w:rPr>
        <w:t>challenging field</w:t>
      </w:r>
      <w:r>
        <w:rPr>
          <w:rFonts w:ascii="Times New Roman" w:hAnsi="Times New Roman" w:cs="Times New Roman"/>
          <w:spacing w:val="-2"/>
        </w:rPr>
        <w:t xml:space="preserve"> </w:t>
      </w:r>
      <w:r>
        <w:rPr>
          <w:rFonts w:ascii="Times New Roman" w:hAnsi="Times New Roman" w:cs="Times New Roman"/>
        </w:rPr>
        <w:t>test set</w:t>
      </w:r>
      <w:r>
        <w:rPr>
          <w:rFonts w:ascii="Times New Roman" w:hAnsi="Times New Roman" w:cs="Times New Roman"/>
          <w:spacing w:val="-1"/>
        </w:rPr>
        <w:t xml:space="preserve"> </w:t>
      </w:r>
      <w:r>
        <w:rPr>
          <w:rFonts w:ascii="Times New Roman" w:hAnsi="Times New Roman" w:cs="Times New Roman"/>
        </w:rPr>
        <w:t>of smartphone</w:t>
      </w:r>
      <w:r>
        <w:rPr>
          <w:rFonts w:ascii="Times New Roman" w:hAnsi="Times New Roman" w:cs="Times New Roman"/>
          <w:spacing w:val="-2"/>
        </w:rPr>
        <w:t xml:space="preserve"> </w:t>
      </w:r>
      <w:r>
        <w:rPr>
          <w:rFonts w:ascii="Times New Roman" w:hAnsi="Times New Roman" w:cs="Times New Roman"/>
        </w:rPr>
        <w:t>images from</w:t>
      </w:r>
      <w:r>
        <w:rPr>
          <w:rFonts w:ascii="Times New Roman" w:hAnsi="Times New Roman" w:cs="Times New Roman"/>
          <w:spacing w:val="-3"/>
        </w:rPr>
        <w:t xml:space="preserve"> </w:t>
      </w:r>
      <w:r>
        <w:rPr>
          <w:rFonts w:ascii="Times New Roman" w:hAnsi="Times New Roman" w:cs="Times New Roman"/>
        </w:rPr>
        <w:t>real</w:t>
      </w:r>
      <w:r>
        <w:rPr>
          <w:rFonts w:ascii="Times New Roman" w:hAnsi="Times New Roman" w:cs="Times New Roman"/>
          <w:spacing w:val="-1"/>
        </w:rPr>
        <w:t xml:space="preserve"> </w:t>
      </w:r>
      <w:r>
        <w:rPr>
          <w:rFonts w:ascii="Times New Roman" w:hAnsi="Times New Roman" w:cs="Times New Roman"/>
        </w:rPr>
        <w:t>farm</w:t>
      </w:r>
      <w:r>
        <w:rPr>
          <w:rFonts w:ascii="Times New Roman" w:hAnsi="Times New Roman" w:cs="Times New Roman"/>
          <w:spacing w:val="-1"/>
        </w:rPr>
        <w:t xml:space="preserve"> </w:t>
      </w:r>
      <w:r>
        <w:rPr>
          <w:rFonts w:ascii="Times New Roman" w:hAnsi="Times New Roman" w:cs="Times New Roman"/>
        </w:rPr>
        <w:t>conditions, the ensemble</w:t>
      </w:r>
      <w:r>
        <w:rPr>
          <w:rFonts w:ascii="Times New Roman" w:hAnsi="Times New Roman" w:cs="Times New Roman"/>
          <w:spacing w:val="-4"/>
        </w:rPr>
        <w:t xml:space="preserve"> </w:t>
      </w:r>
      <w:r>
        <w:rPr>
          <w:rFonts w:ascii="Times New Roman" w:hAnsi="Times New Roman" w:cs="Times New Roman"/>
        </w:rPr>
        <w:t>maintained</w:t>
      </w:r>
      <w:r>
        <w:rPr>
          <w:rFonts w:ascii="Times New Roman" w:hAnsi="Times New Roman" w:cs="Times New Roman"/>
          <w:spacing w:val="-4"/>
        </w:rPr>
        <w:t xml:space="preserve"> </w:t>
      </w:r>
      <w:r>
        <w:rPr>
          <w:rFonts w:ascii="Times New Roman" w:hAnsi="Times New Roman" w:cs="Times New Roman"/>
        </w:rPr>
        <w:t>91.9%</w:t>
      </w:r>
      <w:r>
        <w:rPr>
          <w:rFonts w:ascii="Times New Roman" w:hAnsi="Times New Roman" w:cs="Times New Roman"/>
          <w:spacing w:val="-4"/>
        </w:rPr>
        <w:t xml:space="preserve"> </w:t>
      </w:r>
      <w:r>
        <w:rPr>
          <w:rFonts w:ascii="Times New Roman" w:hAnsi="Times New Roman" w:cs="Times New Roman"/>
        </w:rPr>
        <w:t>accuracy—a</w:t>
      </w:r>
      <w:r>
        <w:rPr>
          <w:rFonts w:ascii="Times New Roman" w:hAnsi="Times New Roman" w:cs="Times New Roman"/>
          <w:spacing w:val="-4"/>
        </w:rPr>
        <w:t xml:space="preserve"> </w:t>
      </w:r>
      <w:r>
        <w:rPr>
          <w:rFonts w:ascii="Times New Roman" w:hAnsi="Times New Roman" w:cs="Times New Roman"/>
        </w:rPr>
        <w:t>drop</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5"/>
        </w:rPr>
        <w:t xml:space="preserve"> </w:t>
      </w:r>
      <w:r>
        <w:rPr>
          <w:rFonts w:ascii="Times New Roman" w:hAnsi="Times New Roman" w:cs="Times New Roman"/>
        </w:rPr>
        <w:t>only</w:t>
      </w:r>
      <w:r>
        <w:rPr>
          <w:rFonts w:ascii="Times New Roman" w:hAnsi="Times New Roman" w:cs="Times New Roman"/>
          <w:spacing w:val="-4"/>
        </w:rPr>
        <w:t xml:space="preserve"> </w:t>
      </w:r>
      <w:r>
        <w:rPr>
          <w:rFonts w:ascii="Times New Roman" w:hAnsi="Times New Roman" w:cs="Times New Roman"/>
        </w:rPr>
        <w:t>4.4</w:t>
      </w:r>
      <w:r>
        <w:rPr>
          <w:rFonts w:ascii="Times New Roman" w:hAnsi="Times New Roman" w:cs="Times New Roman"/>
          <w:spacing w:val="-3"/>
        </w:rPr>
        <w:t xml:space="preserve"> </w:t>
      </w:r>
      <w:r>
        <w:rPr>
          <w:rFonts w:ascii="Times New Roman" w:hAnsi="Times New Roman" w:cs="Times New Roman"/>
        </w:rPr>
        <w:t>percentage</w:t>
      </w:r>
      <w:r>
        <w:rPr>
          <w:rFonts w:ascii="Times New Roman" w:hAnsi="Times New Roman" w:cs="Times New Roman"/>
          <w:spacing w:val="-4"/>
        </w:rPr>
        <w:t xml:space="preserve"> </w:t>
      </w:r>
      <w:r>
        <w:rPr>
          <w:rFonts w:ascii="Times New Roman" w:hAnsi="Times New Roman" w:cs="Times New Roman"/>
        </w:rPr>
        <w:t>points,</w:t>
      </w:r>
      <w:r>
        <w:rPr>
          <w:rFonts w:ascii="Times New Roman" w:hAnsi="Times New Roman" w:cs="Times New Roman"/>
          <w:spacing w:val="-5"/>
        </w:rPr>
        <w:t xml:space="preserve"> </w:t>
      </w:r>
      <w:r>
        <w:rPr>
          <w:rFonts w:ascii="Times New Roman" w:hAnsi="Times New Roman" w:cs="Times New Roman"/>
        </w:rPr>
        <w:t>compared</w:t>
      </w:r>
      <w:r>
        <w:rPr>
          <w:rFonts w:ascii="Times New Roman" w:hAnsi="Times New Roman" w:cs="Times New Roman"/>
          <w:spacing w:val="-4"/>
        </w:rPr>
        <w:t xml:space="preserve"> </w:t>
      </w:r>
      <w:r>
        <w:rPr>
          <w:rFonts w:ascii="Times New Roman" w:hAnsi="Times New Roman" w:cs="Times New Roman"/>
        </w:rPr>
        <w:t>to</w:t>
      </w:r>
      <w:r>
        <w:rPr>
          <w:rFonts w:ascii="Times New Roman" w:hAnsi="Times New Roman" w:cs="Times New Roman"/>
          <w:spacing w:val="-6"/>
        </w:rPr>
        <w:t xml:space="preserve"> </w:t>
      </w:r>
      <w:r>
        <w:rPr>
          <w:rFonts w:ascii="Times New Roman" w:hAnsi="Times New Roman" w:cs="Times New Roman"/>
        </w:rPr>
        <w:t>drops of 7-9 percentage points for individual models. This robustness to real-world conditions is a key indicator of deployment readiness.</w:t>
      </w:r>
    </w:p>
    <w:p w14:paraId="241841DB" w14:textId="77777777" w:rsidR="001B69B0" w:rsidRDefault="00431564">
      <w:pPr>
        <w:pStyle w:val="BodyText"/>
        <w:spacing w:before="80" w:line="360" w:lineRule="auto"/>
        <w:ind w:right="976"/>
        <w:jc w:val="both"/>
        <w:rPr>
          <w:rFonts w:ascii="Times New Roman" w:hAnsi="Times New Roman" w:cs="Times New Roman"/>
        </w:rPr>
      </w:pPr>
      <w:r>
        <w:rPr>
          <w:rFonts w:ascii="Times New Roman" w:hAnsi="Times New Roman" w:cs="Times New Roman"/>
        </w:rPr>
        <w:t>Breed-wise performance varied considerably, reflecting the inherent difficulty of discriminating between visually similar breeds:</w:t>
      </w:r>
    </w:p>
    <w:p w14:paraId="241841DC" w14:textId="77777777" w:rsidR="001B69B0" w:rsidRDefault="001B69B0">
      <w:pPr>
        <w:pStyle w:val="BodyText"/>
        <w:spacing w:before="1" w:after="1"/>
        <w:ind w:left="0"/>
        <w:rPr>
          <w:rFonts w:ascii="Times New Roman" w:hAnsi="Times New Roman" w:cs="Times New Roman"/>
          <w:sz w:val="7"/>
        </w:rPr>
      </w:pPr>
    </w:p>
    <w:tbl>
      <w:tblPr>
        <w:tblW w:w="0" w:type="auto"/>
        <w:tblInd w:w="12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4A0" w:firstRow="1" w:lastRow="0" w:firstColumn="1" w:lastColumn="0" w:noHBand="0" w:noVBand="1"/>
      </w:tblPr>
      <w:tblGrid>
        <w:gridCol w:w="1800"/>
        <w:gridCol w:w="1800"/>
        <w:gridCol w:w="1800"/>
        <w:gridCol w:w="1800"/>
        <w:gridCol w:w="1801"/>
      </w:tblGrid>
      <w:tr w:rsidR="001B69B0" w14:paraId="241841E2" w14:textId="77777777">
        <w:trPr>
          <w:trHeight w:val="386"/>
        </w:trPr>
        <w:tc>
          <w:tcPr>
            <w:tcW w:w="1800" w:type="dxa"/>
            <w:shd w:val="clear" w:color="auto" w:fill="D4E8EF"/>
          </w:tcPr>
          <w:p w14:paraId="241841DD" w14:textId="77777777" w:rsidR="001B69B0" w:rsidRDefault="00431564">
            <w:pPr>
              <w:pStyle w:val="TableParagraph"/>
              <w:ind w:left="6" w:right="3"/>
              <w:rPr>
                <w:rFonts w:ascii="Times New Roman" w:hAnsi="Times New Roman" w:cs="Times New Roman"/>
                <w:b/>
                <w:sz w:val="20"/>
              </w:rPr>
            </w:pPr>
            <w:r>
              <w:rPr>
                <w:rFonts w:ascii="Times New Roman" w:hAnsi="Times New Roman" w:cs="Times New Roman"/>
                <w:b/>
                <w:spacing w:val="-4"/>
                <w:sz w:val="20"/>
              </w:rPr>
              <w:t>Breed</w:t>
            </w:r>
          </w:p>
        </w:tc>
        <w:tc>
          <w:tcPr>
            <w:tcW w:w="1800" w:type="dxa"/>
            <w:shd w:val="clear" w:color="auto" w:fill="D4E8EF"/>
          </w:tcPr>
          <w:p w14:paraId="241841DE" w14:textId="77777777" w:rsidR="001B69B0" w:rsidRDefault="00431564">
            <w:pPr>
              <w:pStyle w:val="TableParagraph"/>
              <w:ind w:left="6" w:right="6"/>
              <w:rPr>
                <w:rFonts w:ascii="Times New Roman" w:hAnsi="Times New Roman" w:cs="Times New Roman"/>
                <w:b/>
                <w:sz w:val="20"/>
              </w:rPr>
            </w:pPr>
            <w:r>
              <w:rPr>
                <w:rFonts w:ascii="Times New Roman" w:hAnsi="Times New Roman" w:cs="Times New Roman"/>
                <w:b/>
                <w:spacing w:val="-2"/>
                <w:sz w:val="20"/>
              </w:rPr>
              <w:t>Precision</w:t>
            </w:r>
          </w:p>
        </w:tc>
        <w:tc>
          <w:tcPr>
            <w:tcW w:w="1800" w:type="dxa"/>
            <w:shd w:val="clear" w:color="auto" w:fill="D4E8EF"/>
          </w:tcPr>
          <w:p w14:paraId="241841DF" w14:textId="77777777" w:rsidR="001B69B0" w:rsidRDefault="00431564">
            <w:pPr>
              <w:pStyle w:val="TableParagraph"/>
              <w:ind w:left="6" w:right="2"/>
              <w:rPr>
                <w:rFonts w:ascii="Times New Roman" w:hAnsi="Times New Roman" w:cs="Times New Roman"/>
                <w:b/>
                <w:sz w:val="20"/>
              </w:rPr>
            </w:pPr>
            <w:r>
              <w:rPr>
                <w:rFonts w:ascii="Times New Roman" w:hAnsi="Times New Roman" w:cs="Times New Roman"/>
                <w:b/>
                <w:spacing w:val="-2"/>
                <w:sz w:val="20"/>
              </w:rPr>
              <w:t>Recall</w:t>
            </w:r>
          </w:p>
        </w:tc>
        <w:tc>
          <w:tcPr>
            <w:tcW w:w="1800" w:type="dxa"/>
            <w:shd w:val="clear" w:color="auto" w:fill="D4E8EF"/>
          </w:tcPr>
          <w:p w14:paraId="241841E0" w14:textId="77777777" w:rsidR="001B69B0" w:rsidRDefault="00431564">
            <w:pPr>
              <w:pStyle w:val="TableParagraph"/>
              <w:ind w:left="6" w:right="4"/>
              <w:rPr>
                <w:rFonts w:ascii="Times New Roman" w:hAnsi="Times New Roman" w:cs="Times New Roman"/>
                <w:b/>
                <w:sz w:val="20"/>
              </w:rPr>
            </w:pPr>
            <w:r>
              <w:rPr>
                <w:rFonts w:ascii="Times New Roman" w:hAnsi="Times New Roman" w:cs="Times New Roman"/>
                <w:b/>
                <w:spacing w:val="-2"/>
                <w:sz w:val="20"/>
              </w:rPr>
              <w:t>F1-Score</w:t>
            </w:r>
          </w:p>
        </w:tc>
        <w:tc>
          <w:tcPr>
            <w:tcW w:w="1801" w:type="dxa"/>
            <w:shd w:val="clear" w:color="auto" w:fill="D4E8EF"/>
          </w:tcPr>
          <w:p w14:paraId="241841E1" w14:textId="77777777" w:rsidR="001B69B0" w:rsidRDefault="00431564">
            <w:pPr>
              <w:pStyle w:val="TableParagraph"/>
              <w:ind w:left="3" w:right="1"/>
              <w:rPr>
                <w:rFonts w:ascii="Times New Roman" w:hAnsi="Times New Roman" w:cs="Times New Roman"/>
                <w:b/>
                <w:sz w:val="20"/>
              </w:rPr>
            </w:pPr>
            <w:r>
              <w:rPr>
                <w:rFonts w:ascii="Times New Roman" w:hAnsi="Times New Roman" w:cs="Times New Roman"/>
                <w:b/>
                <w:spacing w:val="-2"/>
                <w:sz w:val="20"/>
              </w:rPr>
              <w:t>Samples</w:t>
            </w:r>
          </w:p>
        </w:tc>
      </w:tr>
      <w:tr w:rsidR="001B69B0" w14:paraId="241841E8" w14:textId="77777777">
        <w:trPr>
          <w:trHeight w:val="386"/>
        </w:trPr>
        <w:tc>
          <w:tcPr>
            <w:tcW w:w="1800" w:type="dxa"/>
          </w:tcPr>
          <w:p w14:paraId="241841E3" w14:textId="77777777" w:rsidR="001B69B0" w:rsidRDefault="00431564">
            <w:pPr>
              <w:pStyle w:val="TableParagraph"/>
              <w:ind w:left="6" w:right="5"/>
              <w:rPr>
                <w:rFonts w:ascii="Times New Roman" w:hAnsi="Times New Roman" w:cs="Times New Roman"/>
                <w:sz w:val="20"/>
              </w:rPr>
            </w:pPr>
            <w:r>
              <w:rPr>
                <w:rFonts w:ascii="Times New Roman" w:hAnsi="Times New Roman" w:cs="Times New Roman"/>
                <w:sz w:val="20"/>
              </w:rPr>
              <w:t>Gir</w:t>
            </w:r>
            <w:r>
              <w:rPr>
                <w:rFonts w:ascii="Times New Roman" w:hAnsi="Times New Roman" w:cs="Times New Roman"/>
                <w:spacing w:val="-5"/>
                <w:sz w:val="20"/>
              </w:rPr>
              <w:t xml:space="preserve"> </w:t>
            </w:r>
            <w:r>
              <w:rPr>
                <w:rFonts w:ascii="Times New Roman" w:hAnsi="Times New Roman" w:cs="Times New Roman"/>
                <w:spacing w:val="-2"/>
                <w:sz w:val="20"/>
              </w:rPr>
              <w:t>(Cattle)</w:t>
            </w:r>
          </w:p>
        </w:tc>
        <w:tc>
          <w:tcPr>
            <w:tcW w:w="1800" w:type="dxa"/>
          </w:tcPr>
          <w:p w14:paraId="241841E4" w14:textId="77777777" w:rsidR="001B69B0" w:rsidRDefault="00431564">
            <w:pPr>
              <w:pStyle w:val="TableParagraph"/>
              <w:ind w:left="6" w:right="4"/>
              <w:rPr>
                <w:rFonts w:ascii="Times New Roman" w:hAnsi="Times New Roman" w:cs="Times New Roman"/>
                <w:sz w:val="20"/>
              </w:rPr>
            </w:pPr>
            <w:r>
              <w:rPr>
                <w:rFonts w:ascii="Times New Roman" w:hAnsi="Times New Roman" w:cs="Times New Roman"/>
                <w:spacing w:val="-2"/>
                <w:sz w:val="20"/>
              </w:rPr>
              <w:t>96.2%</w:t>
            </w:r>
          </w:p>
        </w:tc>
        <w:tc>
          <w:tcPr>
            <w:tcW w:w="1800" w:type="dxa"/>
          </w:tcPr>
          <w:p w14:paraId="241841E5" w14:textId="77777777" w:rsidR="001B69B0" w:rsidRDefault="00431564">
            <w:pPr>
              <w:pStyle w:val="TableParagraph"/>
              <w:ind w:left="6" w:right="3"/>
              <w:rPr>
                <w:rFonts w:ascii="Times New Roman" w:hAnsi="Times New Roman" w:cs="Times New Roman"/>
                <w:sz w:val="20"/>
              </w:rPr>
            </w:pPr>
            <w:r>
              <w:rPr>
                <w:rFonts w:ascii="Times New Roman" w:hAnsi="Times New Roman" w:cs="Times New Roman"/>
                <w:spacing w:val="-2"/>
                <w:sz w:val="20"/>
              </w:rPr>
              <w:t>95.8%</w:t>
            </w:r>
          </w:p>
        </w:tc>
        <w:tc>
          <w:tcPr>
            <w:tcW w:w="1800" w:type="dxa"/>
          </w:tcPr>
          <w:p w14:paraId="241841E6" w14:textId="77777777" w:rsidR="001B69B0" w:rsidRDefault="00431564">
            <w:pPr>
              <w:pStyle w:val="TableParagraph"/>
              <w:ind w:left="6" w:right="2"/>
              <w:rPr>
                <w:rFonts w:ascii="Times New Roman" w:hAnsi="Times New Roman" w:cs="Times New Roman"/>
                <w:sz w:val="20"/>
              </w:rPr>
            </w:pPr>
            <w:r>
              <w:rPr>
                <w:rFonts w:ascii="Times New Roman" w:hAnsi="Times New Roman" w:cs="Times New Roman"/>
                <w:spacing w:val="-2"/>
                <w:sz w:val="20"/>
              </w:rPr>
              <w:t>96.0%</w:t>
            </w:r>
          </w:p>
        </w:tc>
        <w:tc>
          <w:tcPr>
            <w:tcW w:w="1801" w:type="dxa"/>
          </w:tcPr>
          <w:p w14:paraId="241841E7" w14:textId="77777777" w:rsidR="001B69B0" w:rsidRDefault="00431564">
            <w:pPr>
              <w:pStyle w:val="TableParagraph"/>
              <w:ind w:left="3"/>
              <w:rPr>
                <w:rFonts w:ascii="Times New Roman" w:hAnsi="Times New Roman" w:cs="Times New Roman"/>
                <w:sz w:val="20"/>
              </w:rPr>
            </w:pPr>
            <w:r>
              <w:rPr>
                <w:rFonts w:ascii="Times New Roman" w:hAnsi="Times New Roman" w:cs="Times New Roman"/>
                <w:spacing w:val="-2"/>
                <w:sz w:val="20"/>
              </w:rPr>
              <w:t>1,820</w:t>
            </w:r>
          </w:p>
        </w:tc>
      </w:tr>
      <w:tr w:rsidR="001B69B0" w14:paraId="241841EE" w14:textId="77777777">
        <w:trPr>
          <w:trHeight w:val="388"/>
        </w:trPr>
        <w:tc>
          <w:tcPr>
            <w:tcW w:w="1800" w:type="dxa"/>
          </w:tcPr>
          <w:p w14:paraId="241841E9" w14:textId="77777777" w:rsidR="001B69B0" w:rsidRDefault="00431564">
            <w:pPr>
              <w:pStyle w:val="TableParagraph"/>
              <w:ind w:left="6" w:right="4"/>
              <w:rPr>
                <w:rFonts w:ascii="Times New Roman" w:hAnsi="Times New Roman" w:cs="Times New Roman"/>
                <w:sz w:val="20"/>
              </w:rPr>
            </w:pPr>
            <w:r>
              <w:rPr>
                <w:rFonts w:ascii="Times New Roman" w:hAnsi="Times New Roman" w:cs="Times New Roman"/>
                <w:sz w:val="20"/>
              </w:rPr>
              <w:t>Sahiwal</w:t>
            </w:r>
            <w:r>
              <w:rPr>
                <w:rFonts w:ascii="Times New Roman" w:hAnsi="Times New Roman" w:cs="Times New Roman"/>
                <w:spacing w:val="-14"/>
                <w:sz w:val="20"/>
              </w:rPr>
              <w:t xml:space="preserve"> </w:t>
            </w:r>
            <w:r>
              <w:rPr>
                <w:rFonts w:ascii="Times New Roman" w:hAnsi="Times New Roman" w:cs="Times New Roman"/>
                <w:spacing w:val="-2"/>
                <w:sz w:val="20"/>
              </w:rPr>
              <w:t>(Cattle)</w:t>
            </w:r>
          </w:p>
        </w:tc>
        <w:tc>
          <w:tcPr>
            <w:tcW w:w="1800" w:type="dxa"/>
          </w:tcPr>
          <w:p w14:paraId="241841EA" w14:textId="77777777" w:rsidR="001B69B0" w:rsidRDefault="00431564">
            <w:pPr>
              <w:pStyle w:val="TableParagraph"/>
              <w:ind w:left="6" w:right="4"/>
              <w:rPr>
                <w:rFonts w:ascii="Times New Roman" w:hAnsi="Times New Roman" w:cs="Times New Roman"/>
                <w:sz w:val="20"/>
              </w:rPr>
            </w:pPr>
            <w:r>
              <w:rPr>
                <w:rFonts w:ascii="Times New Roman" w:hAnsi="Times New Roman" w:cs="Times New Roman"/>
                <w:spacing w:val="-2"/>
                <w:sz w:val="20"/>
              </w:rPr>
              <w:t>94.7%</w:t>
            </w:r>
          </w:p>
        </w:tc>
        <w:tc>
          <w:tcPr>
            <w:tcW w:w="1800" w:type="dxa"/>
          </w:tcPr>
          <w:p w14:paraId="241841EB" w14:textId="77777777" w:rsidR="001B69B0" w:rsidRDefault="00431564">
            <w:pPr>
              <w:pStyle w:val="TableParagraph"/>
              <w:ind w:left="6" w:right="3"/>
              <w:rPr>
                <w:rFonts w:ascii="Times New Roman" w:hAnsi="Times New Roman" w:cs="Times New Roman"/>
                <w:sz w:val="20"/>
              </w:rPr>
            </w:pPr>
            <w:r>
              <w:rPr>
                <w:rFonts w:ascii="Times New Roman" w:hAnsi="Times New Roman" w:cs="Times New Roman"/>
                <w:spacing w:val="-2"/>
                <w:sz w:val="20"/>
              </w:rPr>
              <w:t>93.9%</w:t>
            </w:r>
          </w:p>
        </w:tc>
        <w:tc>
          <w:tcPr>
            <w:tcW w:w="1800" w:type="dxa"/>
          </w:tcPr>
          <w:p w14:paraId="241841EC" w14:textId="77777777" w:rsidR="001B69B0" w:rsidRDefault="00431564">
            <w:pPr>
              <w:pStyle w:val="TableParagraph"/>
              <w:ind w:left="6" w:right="2"/>
              <w:rPr>
                <w:rFonts w:ascii="Times New Roman" w:hAnsi="Times New Roman" w:cs="Times New Roman"/>
                <w:sz w:val="20"/>
              </w:rPr>
            </w:pPr>
            <w:r>
              <w:rPr>
                <w:rFonts w:ascii="Times New Roman" w:hAnsi="Times New Roman" w:cs="Times New Roman"/>
                <w:spacing w:val="-2"/>
                <w:sz w:val="20"/>
              </w:rPr>
              <w:t>94.3%</w:t>
            </w:r>
          </w:p>
        </w:tc>
        <w:tc>
          <w:tcPr>
            <w:tcW w:w="1801" w:type="dxa"/>
          </w:tcPr>
          <w:p w14:paraId="241841ED" w14:textId="77777777" w:rsidR="001B69B0" w:rsidRDefault="00431564">
            <w:pPr>
              <w:pStyle w:val="TableParagraph"/>
              <w:ind w:left="3"/>
              <w:rPr>
                <w:rFonts w:ascii="Times New Roman" w:hAnsi="Times New Roman" w:cs="Times New Roman"/>
                <w:sz w:val="20"/>
              </w:rPr>
            </w:pPr>
            <w:r>
              <w:rPr>
                <w:rFonts w:ascii="Times New Roman" w:hAnsi="Times New Roman" w:cs="Times New Roman"/>
                <w:spacing w:val="-2"/>
                <w:sz w:val="20"/>
              </w:rPr>
              <w:t>1,450</w:t>
            </w:r>
          </w:p>
        </w:tc>
      </w:tr>
      <w:tr w:rsidR="001B69B0" w14:paraId="241841F4" w14:textId="77777777">
        <w:trPr>
          <w:trHeight w:val="386"/>
        </w:trPr>
        <w:tc>
          <w:tcPr>
            <w:tcW w:w="1800" w:type="dxa"/>
          </w:tcPr>
          <w:p w14:paraId="241841EF" w14:textId="77777777" w:rsidR="001B69B0" w:rsidRDefault="00431564">
            <w:pPr>
              <w:pStyle w:val="TableParagraph"/>
              <w:ind w:left="6" w:right="3"/>
              <w:rPr>
                <w:rFonts w:ascii="Times New Roman" w:hAnsi="Times New Roman" w:cs="Times New Roman"/>
                <w:sz w:val="20"/>
              </w:rPr>
            </w:pPr>
            <w:r>
              <w:rPr>
                <w:rFonts w:ascii="Times New Roman" w:hAnsi="Times New Roman" w:cs="Times New Roman"/>
                <w:sz w:val="20"/>
              </w:rPr>
              <w:t>Red</w:t>
            </w:r>
            <w:r>
              <w:rPr>
                <w:rFonts w:ascii="Times New Roman" w:hAnsi="Times New Roman" w:cs="Times New Roman"/>
                <w:spacing w:val="-5"/>
                <w:sz w:val="20"/>
              </w:rPr>
              <w:t xml:space="preserve"> </w:t>
            </w:r>
            <w:r>
              <w:rPr>
                <w:rFonts w:ascii="Times New Roman" w:hAnsi="Times New Roman" w:cs="Times New Roman"/>
                <w:spacing w:val="-2"/>
                <w:sz w:val="20"/>
              </w:rPr>
              <w:t>Sindhi</w:t>
            </w:r>
          </w:p>
        </w:tc>
        <w:tc>
          <w:tcPr>
            <w:tcW w:w="1800" w:type="dxa"/>
          </w:tcPr>
          <w:p w14:paraId="241841F0" w14:textId="77777777" w:rsidR="001B69B0" w:rsidRDefault="00431564">
            <w:pPr>
              <w:pStyle w:val="TableParagraph"/>
              <w:ind w:left="6" w:right="4"/>
              <w:rPr>
                <w:rFonts w:ascii="Times New Roman" w:hAnsi="Times New Roman" w:cs="Times New Roman"/>
                <w:sz w:val="20"/>
              </w:rPr>
            </w:pPr>
            <w:r>
              <w:rPr>
                <w:rFonts w:ascii="Times New Roman" w:hAnsi="Times New Roman" w:cs="Times New Roman"/>
                <w:spacing w:val="-2"/>
                <w:sz w:val="20"/>
              </w:rPr>
              <w:t>92.1%</w:t>
            </w:r>
          </w:p>
        </w:tc>
        <w:tc>
          <w:tcPr>
            <w:tcW w:w="1800" w:type="dxa"/>
          </w:tcPr>
          <w:p w14:paraId="241841F1" w14:textId="77777777" w:rsidR="001B69B0" w:rsidRDefault="00431564">
            <w:pPr>
              <w:pStyle w:val="TableParagraph"/>
              <w:ind w:left="6" w:right="3"/>
              <w:rPr>
                <w:rFonts w:ascii="Times New Roman" w:hAnsi="Times New Roman" w:cs="Times New Roman"/>
                <w:sz w:val="20"/>
              </w:rPr>
            </w:pPr>
            <w:r>
              <w:rPr>
                <w:rFonts w:ascii="Times New Roman" w:hAnsi="Times New Roman" w:cs="Times New Roman"/>
                <w:spacing w:val="-2"/>
                <w:sz w:val="20"/>
              </w:rPr>
              <w:t>91.5%</w:t>
            </w:r>
          </w:p>
        </w:tc>
        <w:tc>
          <w:tcPr>
            <w:tcW w:w="1800" w:type="dxa"/>
          </w:tcPr>
          <w:p w14:paraId="241841F2" w14:textId="77777777" w:rsidR="001B69B0" w:rsidRDefault="00431564">
            <w:pPr>
              <w:pStyle w:val="TableParagraph"/>
              <w:ind w:left="6" w:right="2"/>
              <w:rPr>
                <w:rFonts w:ascii="Times New Roman" w:hAnsi="Times New Roman" w:cs="Times New Roman"/>
                <w:sz w:val="20"/>
              </w:rPr>
            </w:pPr>
            <w:r>
              <w:rPr>
                <w:rFonts w:ascii="Times New Roman" w:hAnsi="Times New Roman" w:cs="Times New Roman"/>
                <w:spacing w:val="-2"/>
                <w:sz w:val="20"/>
              </w:rPr>
              <w:t>91.8%</w:t>
            </w:r>
          </w:p>
        </w:tc>
        <w:tc>
          <w:tcPr>
            <w:tcW w:w="1801" w:type="dxa"/>
          </w:tcPr>
          <w:p w14:paraId="241841F3" w14:textId="77777777" w:rsidR="001B69B0" w:rsidRDefault="00431564">
            <w:pPr>
              <w:pStyle w:val="TableParagraph"/>
              <w:ind w:left="3" w:right="1"/>
              <w:rPr>
                <w:rFonts w:ascii="Times New Roman" w:hAnsi="Times New Roman" w:cs="Times New Roman"/>
                <w:sz w:val="20"/>
              </w:rPr>
            </w:pPr>
            <w:r>
              <w:rPr>
                <w:rFonts w:ascii="Times New Roman" w:hAnsi="Times New Roman" w:cs="Times New Roman"/>
                <w:spacing w:val="-5"/>
                <w:sz w:val="20"/>
              </w:rPr>
              <w:t>980</w:t>
            </w:r>
          </w:p>
        </w:tc>
      </w:tr>
      <w:tr w:rsidR="001B69B0" w14:paraId="241841FA" w14:textId="77777777">
        <w:trPr>
          <w:trHeight w:val="386"/>
        </w:trPr>
        <w:tc>
          <w:tcPr>
            <w:tcW w:w="1800" w:type="dxa"/>
          </w:tcPr>
          <w:p w14:paraId="241841F5" w14:textId="77777777" w:rsidR="001B69B0" w:rsidRDefault="00431564">
            <w:pPr>
              <w:pStyle w:val="TableParagraph"/>
              <w:ind w:left="6" w:right="6"/>
              <w:rPr>
                <w:rFonts w:ascii="Times New Roman" w:hAnsi="Times New Roman" w:cs="Times New Roman"/>
                <w:sz w:val="20"/>
              </w:rPr>
            </w:pPr>
            <w:r>
              <w:rPr>
                <w:rFonts w:ascii="Times New Roman" w:hAnsi="Times New Roman" w:cs="Times New Roman"/>
                <w:spacing w:val="-2"/>
                <w:sz w:val="20"/>
              </w:rPr>
              <w:t>Kankrej</w:t>
            </w:r>
          </w:p>
        </w:tc>
        <w:tc>
          <w:tcPr>
            <w:tcW w:w="1800" w:type="dxa"/>
          </w:tcPr>
          <w:p w14:paraId="241841F6" w14:textId="77777777" w:rsidR="001B69B0" w:rsidRDefault="00431564">
            <w:pPr>
              <w:pStyle w:val="TableParagraph"/>
              <w:ind w:left="6" w:right="4"/>
              <w:rPr>
                <w:rFonts w:ascii="Times New Roman" w:hAnsi="Times New Roman" w:cs="Times New Roman"/>
                <w:sz w:val="20"/>
              </w:rPr>
            </w:pPr>
            <w:r>
              <w:rPr>
                <w:rFonts w:ascii="Times New Roman" w:hAnsi="Times New Roman" w:cs="Times New Roman"/>
                <w:spacing w:val="-2"/>
                <w:sz w:val="20"/>
              </w:rPr>
              <w:t>93.5%</w:t>
            </w:r>
          </w:p>
        </w:tc>
        <w:tc>
          <w:tcPr>
            <w:tcW w:w="1800" w:type="dxa"/>
          </w:tcPr>
          <w:p w14:paraId="241841F7" w14:textId="77777777" w:rsidR="001B69B0" w:rsidRDefault="00431564">
            <w:pPr>
              <w:pStyle w:val="TableParagraph"/>
              <w:ind w:left="6" w:right="3"/>
              <w:rPr>
                <w:rFonts w:ascii="Times New Roman" w:hAnsi="Times New Roman" w:cs="Times New Roman"/>
                <w:sz w:val="20"/>
              </w:rPr>
            </w:pPr>
            <w:r>
              <w:rPr>
                <w:rFonts w:ascii="Times New Roman" w:hAnsi="Times New Roman" w:cs="Times New Roman"/>
                <w:spacing w:val="-2"/>
                <w:sz w:val="20"/>
              </w:rPr>
              <w:t>92.8%</w:t>
            </w:r>
          </w:p>
        </w:tc>
        <w:tc>
          <w:tcPr>
            <w:tcW w:w="1800" w:type="dxa"/>
          </w:tcPr>
          <w:p w14:paraId="241841F8" w14:textId="77777777" w:rsidR="001B69B0" w:rsidRDefault="00431564">
            <w:pPr>
              <w:pStyle w:val="TableParagraph"/>
              <w:ind w:left="6" w:right="2"/>
              <w:rPr>
                <w:rFonts w:ascii="Times New Roman" w:hAnsi="Times New Roman" w:cs="Times New Roman"/>
                <w:sz w:val="20"/>
              </w:rPr>
            </w:pPr>
            <w:r>
              <w:rPr>
                <w:rFonts w:ascii="Times New Roman" w:hAnsi="Times New Roman" w:cs="Times New Roman"/>
                <w:spacing w:val="-2"/>
                <w:sz w:val="20"/>
              </w:rPr>
              <w:t>93.1%</w:t>
            </w:r>
          </w:p>
        </w:tc>
        <w:tc>
          <w:tcPr>
            <w:tcW w:w="1801" w:type="dxa"/>
          </w:tcPr>
          <w:p w14:paraId="241841F9" w14:textId="77777777" w:rsidR="001B69B0" w:rsidRDefault="00431564">
            <w:pPr>
              <w:pStyle w:val="TableParagraph"/>
              <w:ind w:left="3"/>
              <w:rPr>
                <w:rFonts w:ascii="Times New Roman" w:hAnsi="Times New Roman" w:cs="Times New Roman"/>
                <w:sz w:val="20"/>
              </w:rPr>
            </w:pPr>
            <w:r>
              <w:rPr>
                <w:rFonts w:ascii="Times New Roman" w:hAnsi="Times New Roman" w:cs="Times New Roman"/>
                <w:spacing w:val="-2"/>
                <w:sz w:val="20"/>
              </w:rPr>
              <w:t>1,120</w:t>
            </w:r>
          </w:p>
        </w:tc>
      </w:tr>
      <w:tr w:rsidR="001B69B0" w14:paraId="24184200" w14:textId="77777777">
        <w:trPr>
          <w:trHeight w:val="388"/>
        </w:trPr>
        <w:tc>
          <w:tcPr>
            <w:tcW w:w="1800" w:type="dxa"/>
          </w:tcPr>
          <w:p w14:paraId="241841FB" w14:textId="77777777" w:rsidR="001B69B0" w:rsidRDefault="00431564">
            <w:pPr>
              <w:pStyle w:val="TableParagraph"/>
              <w:ind w:left="6" w:right="5"/>
              <w:rPr>
                <w:rFonts w:ascii="Times New Roman" w:hAnsi="Times New Roman" w:cs="Times New Roman"/>
                <w:sz w:val="20"/>
              </w:rPr>
            </w:pPr>
            <w:r>
              <w:rPr>
                <w:rFonts w:ascii="Times New Roman" w:hAnsi="Times New Roman" w:cs="Times New Roman"/>
                <w:sz w:val="20"/>
              </w:rPr>
              <w:t>Murrah</w:t>
            </w:r>
            <w:r>
              <w:rPr>
                <w:rFonts w:ascii="Times New Roman" w:hAnsi="Times New Roman" w:cs="Times New Roman"/>
                <w:spacing w:val="-12"/>
                <w:sz w:val="20"/>
              </w:rPr>
              <w:t xml:space="preserve"> </w:t>
            </w:r>
            <w:r>
              <w:rPr>
                <w:rFonts w:ascii="Times New Roman" w:hAnsi="Times New Roman" w:cs="Times New Roman"/>
                <w:spacing w:val="-2"/>
                <w:sz w:val="20"/>
              </w:rPr>
              <w:t>(Buffalo)</w:t>
            </w:r>
          </w:p>
        </w:tc>
        <w:tc>
          <w:tcPr>
            <w:tcW w:w="1800" w:type="dxa"/>
          </w:tcPr>
          <w:p w14:paraId="241841FC" w14:textId="77777777" w:rsidR="001B69B0" w:rsidRDefault="00431564">
            <w:pPr>
              <w:pStyle w:val="TableParagraph"/>
              <w:ind w:left="6" w:right="4"/>
              <w:rPr>
                <w:rFonts w:ascii="Times New Roman" w:hAnsi="Times New Roman" w:cs="Times New Roman"/>
                <w:sz w:val="20"/>
              </w:rPr>
            </w:pPr>
            <w:r>
              <w:rPr>
                <w:rFonts w:ascii="Times New Roman" w:hAnsi="Times New Roman" w:cs="Times New Roman"/>
                <w:spacing w:val="-2"/>
                <w:sz w:val="20"/>
              </w:rPr>
              <w:t>97.1%</w:t>
            </w:r>
          </w:p>
        </w:tc>
        <w:tc>
          <w:tcPr>
            <w:tcW w:w="1800" w:type="dxa"/>
          </w:tcPr>
          <w:p w14:paraId="241841FD" w14:textId="77777777" w:rsidR="001B69B0" w:rsidRDefault="00431564">
            <w:pPr>
              <w:pStyle w:val="TableParagraph"/>
              <w:ind w:left="6" w:right="3"/>
              <w:rPr>
                <w:rFonts w:ascii="Times New Roman" w:hAnsi="Times New Roman" w:cs="Times New Roman"/>
                <w:sz w:val="20"/>
              </w:rPr>
            </w:pPr>
            <w:r>
              <w:rPr>
                <w:rFonts w:ascii="Times New Roman" w:hAnsi="Times New Roman" w:cs="Times New Roman"/>
                <w:spacing w:val="-2"/>
                <w:sz w:val="20"/>
              </w:rPr>
              <w:t>96.8%</w:t>
            </w:r>
          </w:p>
        </w:tc>
        <w:tc>
          <w:tcPr>
            <w:tcW w:w="1800" w:type="dxa"/>
          </w:tcPr>
          <w:p w14:paraId="241841FE" w14:textId="77777777" w:rsidR="001B69B0" w:rsidRDefault="00431564">
            <w:pPr>
              <w:pStyle w:val="TableParagraph"/>
              <w:ind w:left="6" w:right="2"/>
              <w:rPr>
                <w:rFonts w:ascii="Times New Roman" w:hAnsi="Times New Roman" w:cs="Times New Roman"/>
                <w:sz w:val="20"/>
              </w:rPr>
            </w:pPr>
            <w:r>
              <w:rPr>
                <w:rFonts w:ascii="Times New Roman" w:hAnsi="Times New Roman" w:cs="Times New Roman"/>
                <w:spacing w:val="-2"/>
                <w:sz w:val="20"/>
              </w:rPr>
              <w:t>96.9%</w:t>
            </w:r>
          </w:p>
        </w:tc>
        <w:tc>
          <w:tcPr>
            <w:tcW w:w="1801" w:type="dxa"/>
          </w:tcPr>
          <w:p w14:paraId="241841FF" w14:textId="77777777" w:rsidR="001B69B0" w:rsidRDefault="00431564">
            <w:pPr>
              <w:pStyle w:val="TableParagraph"/>
              <w:ind w:left="3"/>
              <w:rPr>
                <w:rFonts w:ascii="Times New Roman" w:hAnsi="Times New Roman" w:cs="Times New Roman"/>
                <w:sz w:val="20"/>
              </w:rPr>
            </w:pPr>
            <w:r>
              <w:rPr>
                <w:rFonts w:ascii="Times New Roman" w:hAnsi="Times New Roman" w:cs="Times New Roman"/>
                <w:spacing w:val="-2"/>
                <w:sz w:val="20"/>
              </w:rPr>
              <w:t>2,950</w:t>
            </w:r>
          </w:p>
        </w:tc>
      </w:tr>
      <w:tr w:rsidR="001B69B0" w14:paraId="24184206" w14:textId="77777777">
        <w:trPr>
          <w:trHeight w:val="386"/>
        </w:trPr>
        <w:tc>
          <w:tcPr>
            <w:tcW w:w="1800" w:type="dxa"/>
          </w:tcPr>
          <w:p w14:paraId="24184201" w14:textId="77777777" w:rsidR="001B69B0" w:rsidRDefault="00431564">
            <w:pPr>
              <w:pStyle w:val="TableParagraph"/>
              <w:ind w:left="6" w:right="2"/>
              <w:rPr>
                <w:rFonts w:ascii="Times New Roman" w:hAnsi="Times New Roman" w:cs="Times New Roman"/>
                <w:sz w:val="20"/>
              </w:rPr>
            </w:pPr>
            <w:proofErr w:type="spellStart"/>
            <w:r>
              <w:rPr>
                <w:rFonts w:ascii="Times New Roman" w:hAnsi="Times New Roman" w:cs="Times New Roman"/>
                <w:spacing w:val="-2"/>
                <w:sz w:val="20"/>
              </w:rPr>
              <w:t>Jaffarabadi</w:t>
            </w:r>
            <w:proofErr w:type="spellEnd"/>
          </w:p>
        </w:tc>
        <w:tc>
          <w:tcPr>
            <w:tcW w:w="1800" w:type="dxa"/>
          </w:tcPr>
          <w:p w14:paraId="24184202" w14:textId="77777777" w:rsidR="001B69B0" w:rsidRDefault="00431564">
            <w:pPr>
              <w:pStyle w:val="TableParagraph"/>
              <w:ind w:left="6" w:right="4"/>
              <w:rPr>
                <w:rFonts w:ascii="Times New Roman" w:hAnsi="Times New Roman" w:cs="Times New Roman"/>
                <w:sz w:val="20"/>
              </w:rPr>
            </w:pPr>
            <w:r>
              <w:rPr>
                <w:rFonts w:ascii="Times New Roman" w:hAnsi="Times New Roman" w:cs="Times New Roman"/>
                <w:spacing w:val="-2"/>
                <w:sz w:val="20"/>
              </w:rPr>
              <w:t>95.8%</w:t>
            </w:r>
          </w:p>
        </w:tc>
        <w:tc>
          <w:tcPr>
            <w:tcW w:w="1800" w:type="dxa"/>
          </w:tcPr>
          <w:p w14:paraId="24184203" w14:textId="77777777" w:rsidR="001B69B0" w:rsidRDefault="00431564">
            <w:pPr>
              <w:pStyle w:val="TableParagraph"/>
              <w:ind w:left="6" w:right="3"/>
              <w:rPr>
                <w:rFonts w:ascii="Times New Roman" w:hAnsi="Times New Roman" w:cs="Times New Roman"/>
                <w:sz w:val="20"/>
              </w:rPr>
            </w:pPr>
            <w:r>
              <w:rPr>
                <w:rFonts w:ascii="Times New Roman" w:hAnsi="Times New Roman" w:cs="Times New Roman"/>
                <w:spacing w:val="-2"/>
                <w:sz w:val="20"/>
              </w:rPr>
              <w:t>94.2%</w:t>
            </w:r>
          </w:p>
        </w:tc>
        <w:tc>
          <w:tcPr>
            <w:tcW w:w="1800" w:type="dxa"/>
          </w:tcPr>
          <w:p w14:paraId="24184204" w14:textId="77777777" w:rsidR="001B69B0" w:rsidRDefault="00431564">
            <w:pPr>
              <w:pStyle w:val="TableParagraph"/>
              <w:ind w:left="6" w:right="2"/>
              <w:rPr>
                <w:rFonts w:ascii="Times New Roman" w:hAnsi="Times New Roman" w:cs="Times New Roman"/>
                <w:sz w:val="20"/>
              </w:rPr>
            </w:pPr>
            <w:r>
              <w:rPr>
                <w:rFonts w:ascii="Times New Roman" w:hAnsi="Times New Roman" w:cs="Times New Roman"/>
                <w:spacing w:val="-2"/>
                <w:sz w:val="20"/>
              </w:rPr>
              <w:t>95.0%</w:t>
            </w:r>
          </w:p>
        </w:tc>
        <w:tc>
          <w:tcPr>
            <w:tcW w:w="1801" w:type="dxa"/>
          </w:tcPr>
          <w:p w14:paraId="24184205" w14:textId="77777777" w:rsidR="001B69B0" w:rsidRDefault="00431564">
            <w:pPr>
              <w:pStyle w:val="TableParagraph"/>
              <w:ind w:left="3"/>
              <w:rPr>
                <w:rFonts w:ascii="Times New Roman" w:hAnsi="Times New Roman" w:cs="Times New Roman"/>
                <w:sz w:val="20"/>
              </w:rPr>
            </w:pPr>
            <w:r>
              <w:rPr>
                <w:rFonts w:ascii="Times New Roman" w:hAnsi="Times New Roman" w:cs="Times New Roman"/>
                <w:spacing w:val="-2"/>
                <w:sz w:val="20"/>
              </w:rPr>
              <w:t>1,680</w:t>
            </w:r>
          </w:p>
        </w:tc>
      </w:tr>
      <w:tr w:rsidR="001B69B0" w14:paraId="2418420C" w14:textId="77777777">
        <w:trPr>
          <w:trHeight w:val="386"/>
        </w:trPr>
        <w:tc>
          <w:tcPr>
            <w:tcW w:w="1800" w:type="dxa"/>
          </w:tcPr>
          <w:p w14:paraId="24184207" w14:textId="77777777" w:rsidR="001B69B0" w:rsidRDefault="00431564">
            <w:pPr>
              <w:pStyle w:val="TableParagraph"/>
              <w:ind w:left="6" w:right="6"/>
              <w:rPr>
                <w:rFonts w:ascii="Times New Roman" w:hAnsi="Times New Roman" w:cs="Times New Roman"/>
                <w:sz w:val="20"/>
              </w:rPr>
            </w:pPr>
            <w:r>
              <w:rPr>
                <w:rFonts w:ascii="Times New Roman" w:hAnsi="Times New Roman" w:cs="Times New Roman"/>
                <w:spacing w:val="-2"/>
                <w:sz w:val="20"/>
              </w:rPr>
              <w:t>Mehsana</w:t>
            </w:r>
          </w:p>
        </w:tc>
        <w:tc>
          <w:tcPr>
            <w:tcW w:w="1800" w:type="dxa"/>
          </w:tcPr>
          <w:p w14:paraId="24184208" w14:textId="77777777" w:rsidR="001B69B0" w:rsidRDefault="00431564">
            <w:pPr>
              <w:pStyle w:val="TableParagraph"/>
              <w:ind w:left="6" w:right="4"/>
              <w:rPr>
                <w:rFonts w:ascii="Times New Roman" w:hAnsi="Times New Roman" w:cs="Times New Roman"/>
                <w:sz w:val="20"/>
              </w:rPr>
            </w:pPr>
            <w:r>
              <w:rPr>
                <w:rFonts w:ascii="Times New Roman" w:hAnsi="Times New Roman" w:cs="Times New Roman"/>
                <w:spacing w:val="-2"/>
                <w:sz w:val="20"/>
              </w:rPr>
              <w:t>91.4%</w:t>
            </w:r>
          </w:p>
        </w:tc>
        <w:tc>
          <w:tcPr>
            <w:tcW w:w="1800" w:type="dxa"/>
          </w:tcPr>
          <w:p w14:paraId="24184209" w14:textId="77777777" w:rsidR="001B69B0" w:rsidRDefault="00431564">
            <w:pPr>
              <w:pStyle w:val="TableParagraph"/>
              <w:ind w:left="6" w:right="3"/>
              <w:rPr>
                <w:rFonts w:ascii="Times New Roman" w:hAnsi="Times New Roman" w:cs="Times New Roman"/>
                <w:sz w:val="20"/>
              </w:rPr>
            </w:pPr>
            <w:r>
              <w:rPr>
                <w:rFonts w:ascii="Times New Roman" w:hAnsi="Times New Roman" w:cs="Times New Roman"/>
                <w:spacing w:val="-2"/>
                <w:sz w:val="20"/>
              </w:rPr>
              <w:t>90.7%</w:t>
            </w:r>
          </w:p>
        </w:tc>
        <w:tc>
          <w:tcPr>
            <w:tcW w:w="1800" w:type="dxa"/>
          </w:tcPr>
          <w:p w14:paraId="2418420A" w14:textId="77777777" w:rsidR="001B69B0" w:rsidRDefault="00431564">
            <w:pPr>
              <w:pStyle w:val="TableParagraph"/>
              <w:ind w:left="6" w:right="2"/>
              <w:rPr>
                <w:rFonts w:ascii="Times New Roman" w:hAnsi="Times New Roman" w:cs="Times New Roman"/>
                <w:sz w:val="20"/>
              </w:rPr>
            </w:pPr>
            <w:r>
              <w:rPr>
                <w:rFonts w:ascii="Times New Roman" w:hAnsi="Times New Roman" w:cs="Times New Roman"/>
                <w:spacing w:val="-2"/>
                <w:sz w:val="20"/>
              </w:rPr>
              <w:t>91.0%</w:t>
            </w:r>
          </w:p>
        </w:tc>
        <w:tc>
          <w:tcPr>
            <w:tcW w:w="1801" w:type="dxa"/>
          </w:tcPr>
          <w:p w14:paraId="2418420B" w14:textId="77777777" w:rsidR="001B69B0" w:rsidRDefault="00431564">
            <w:pPr>
              <w:pStyle w:val="TableParagraph"/>
              <w:ind w:left="3" w:right="1"/>
              <w:rPr>
                <w:rFonts w:ascii="Times New Roman" w:hAnsi="Times New Roman" w:cs="Times New Roman"/>
                <w:sz w:val="20"/>
              </w:rPr>
            </w:pPr>
            <w:r>
              <w:rPr>
                <w:rFonts w:ascii="Times New Roman" w:hAnsi="Times New Roman" w:cs="Times New Roman"/>
                <w:spacing w:val="-5"/>
                <w:sz w:val="20"/>
              </w:rPr>
              <w:t>850</w:t>
            </w:r>
          </w:p>
        </w:tc>
      </w:tr>
      <w:tr w:rsidR="001B69B0" w14:paraId="24184212" w14:textId="77777777">
        <w:trPr>
          <w:trHeight w:val="388"/>
        </w:trPr>
        <w:tc>
          <w:tcPr>
            <w:tcW w:w="1800" w:type="dxa"/>
          </w:tcPr>
          <w:p w14:paraId="2418420D" w14:textId="77777777" w:rsidR="001B69B0" w:rsidRDefault="00431564">
            <w:pPr>
              <w:pStyle w:val="TableParagraph"/>
              <w:spacing w:before="78"/>
              <w:ind w:left="6"/>
              <w:rPr>
                <w:rFonts w:ascii="Times New Roman" w:hAnsi="Times New Roman" w:cs="Times New Roman"/>
                <w:sz w:val="20"/>
              </w:rPr>
            </w:pPr>
            <w:r>
              <w:rPr>
                <w:rFonts w:ascii="Times New Roman" w:hAnsi="Times New Roman" w:cs="Times New Roman"/>
                <w:sz w:val="20"/>
              </w:rPr>
              <w:t>HF</w:t>
            </w:r>
            <w:r>
              <w:rPr>
                <w:rFonts w:ascii="Times New Roman" w:hAnsi="Times New Roman" w:cs="Times New Roman"/>
                <w:spacing w:val="-3"/>
                <w:sz w:val="20"/>
              </w:rPr>
              <w:t xml:space="preserve"> </w:t>
            </w:r>
            <w:r>
              <w:rPr>
                <w:rFonts w:ascii="Times New Roman" w:hAnsi="Times New Roman" w:cs="Times New Roman"/>
                <w:sz w:val="20"/>
              </w:rPr>
              <w:t>vs</w:t>
            </w:r>
            <w:r>
              <w:rPr>
                <w:rFonts w:ascii="Times New Roman" w:hAnsi="Times New Roman" w:cs="Times New Roman"/>
                <w:spacing w:val="-2"/>
                <w:sz w:val="20"/>
              </w:rPr>
              <w:t xml:space="preserve"> Jersey</w:t>
            </w:r>
          </w:p>
        </w:tc>
        <w:tc>
          <w:tcPr>
            <w:tcW w:w="1800" w:type="dxa"/>
          </w:tcPr>
          <w:p w14:paraId="2418420E" w14:textId="77777777" w:rsidR="001B69B0" w:rsidRDefault="00431564">
            <w:pPr>
              <w:pStyle w:val="TableParagraph"/>
              <w:spacing w:before="78"/>
              <w:ind w:left="6" w:right="4"/>
              <w:rPr>
                <w:rFonts w:ascii="Times New Roman" w:hAnsi="Times New Roman" w:cs="Times New Roman"/>
                <w:sz w:val="20"/>
              </w:rPr>
            </w:pPr>
            <w:r>
              <w:rPr>
                <w:rFonts w:ascii="Times New Roman" w:hAnsi="Times New Roman" w:cs="Times New Roman"/>
                <w:spacing w:val="-2"/>
                <w:sz w:val="20"/>
              </w:rPr>
              <w:t>88.5%</w:t>
            </w:r>
          </w:p>
        </w:tc>
        <w:tc>
          <w:tcPr>
            <w:tcW w:w="1800" w:type="dxa"/>
          </w:tcPr>
          <w:p w14:paraId="2418420F" w14:textId="77777777" w:rsidR="001B69B0" w:rsidRDefault="00431564">
            <w:pPr>
              <w:pStyle w:val="TableParagraph"/>
              <w:spacing w:before="78"/>
              <w:ind w:left="6" w:right="3"/>
              <w:rPr>
                <w:rFonts w:ascii="Times New Roman" w:hAnsi="Times New Roman" w:cs="Times New Roman"/>
                <w:sz w:val="20"/>
              </w:rPr>
            </w:pPr>
            <w:r>
              <w:rPr>
                <w:rFonts w:ascii="Times New Roman" w:hAnsi="Times New Roman" w:cs="Times New Roman"/>
                <w:spacing w:val="-2"/>
                <w:sz w:val="20"/>
              </w:rPr>
              <w:t>89.2%</w:t>
            </w:r>
          </w:p>
        </w:tc>
        <w:tc>
          <w:tcPr>
            <w:tcW w:w="1800" w:type="dxa"/>
          </w:tcPr>
          <w:p w14:paraId="24184210" w14:textId="77777777" w:rsidR="001B69B0" w:rsidRDefault="00431564">
            <w:pPr>
              <w:pStyle w:val="TableParagraph"/>
              <w:spacing w:before="78"/>
              <w:ind w:left="6" w:right="2"/>
              <w:rPr>
                <w:rFonts w:ascii="Times New Roman" w:hAnsi="Times New Roman" w:cs="Times New Roman"/>
                <w:sz w:val="20"/>
              </w:rPr>
            </w:pPr>
            <w:r>
              <w:rPr>
                <w:rFonts w:ascii="Times New Roman" w:hAnsi="Times New Roman" w:cs="Times New Roman"/>
                <w:spacing w:val="-2"/>
                <w:sz w:val="20"/>
              </w:rPr>
              <w:t>88.8%</w:t>
            </w:r>
          </w:p>
        </w:tc>
        <w:tc>
          <w:tcPr>
            <w:tcW w:w="1801" w:type="dxa"/>
          </w:tcPr>
          <w:p w14:paraId="24184211" w14:textId="77777777" w:rsidR="001B69B0" w:rsidRDefault="00431564">
            <w:pPr>
              <w:pStyle w:val="TableParagraph"/>
              <w:spacing w:before="78"/>
              <w:ind w:left="3"/>
              <w:rPr>
                <w:rFonts w:ascii="Times New Roman" w:hAnsi="Times New Roman" w:cs="Times New Roman"/>
                <w:sz w:val="20"/>
              </w:rPr>
            </w:pPr>
            <w:r>
              <w:rPr>
                <w:rFonts w:ascii="Times New Roman" w:hAnsi="Times New Roman" w:cs="Times New Roman"/>
                <w:spacing w:val="-2"/>
                <w:sz w:val="20"/>
              </w:rPr>
              <w:t>1,120</w:t>
            </w:r>
          </w:p>
        </w:tc>
      </w:tr>
      <w:tr w:rsidR="001B69B0" w14:paraId="24184218" w14:textId="77777777">
        <w:trPr>
          <w:trHeight w:val="386"/>
        </w:trPr>
        <w:tc>
          <w:tcPr>
            <w:tcW w:w="1800" w:type="dxa"/>
          </w:tcPr>
          <w:p w14:paraId="24184213" w14:textId="77777777" w:rsidR="001B69B0" w:rsidRDefault="00431564">
            <w:pPr>
              <w:pStyle w:val="TableParagraph"/>
              <w:ind w:left="6" w:right="6"/>
              <w:rPr>
                <w:rFonts w:ascii="Times New Roman" w:hAnsi="Times New Roman" w:cs="Times New Roman"/>
                <w:sz w:val="20"/>
              </w:rPr>
            </w:pPr>
            <w:r>
              <w:rPr>
                <w:rFonts w:ascii="Times New Roman" w:hAnsi="Times New Roman" w:cs="Times New Roman"/>
                <w:sz w:val="20"/>
              </w:rPr>
              <w:t>Macro</w:t>
            </w:r>
            <w:r>
              <w:rPr>
                <w:rFonts w:ascii="Times New Roman" w:hAnsi="Times New Roman" w:cs="Times New Roman"/>
                <w:spacing w:val="-8"/>
                <w:sz w:val="20"/>
              </w:rPr>
              <w:t xml:space="preserve"> </w:t>
            </w:r>
            <w:r>
              <w:rPr>
                <w:rFonts w:ascii="Times New Roman" w:hAnsi="Times New Roman" w:cs="Times New Roman"/>
                <w:spacing w:val="-2"/>
                <w:sz w:val="20"/>
              </w:rPr>
              <w:t>Average</w:t>
            </w:r>
          </w:p>
        </w:tc>
        <w:tc>
          <w:tcPr>
            <w:tcW w:w="1800" w:type="dxa"/>
          </w:tcPr>
          <w:p w14:paraId="24184214" w14:textId="77777777" w:rsidR="001B69B0" w:rsidRDefault="00431564">
            <w:pPr>
              <w:pStyle w:val="TableParagraph"/>
              <w:ind w:left="6" w:right="4"/>
              <w:rPr>
                <w:rFonts w:ascii="Times New Roman" w:hAnsi="Times New Roman" w:cs="Times New Roman"/>
                <w:sz w:val="20"/>
              </w:rPr>
            </w:pPr>
            <w:r>
              <w:rPr>
                <w:rFonts w:ascii="Times New Roman" w:hAnsi="Times New Roman" w:cs="Times New Roman"/>
                <w:spacing w:val="-2"/>
                <w:sz w:val="20"/>
              </w:rPr>
              <w:t>94.1%</w:t>
            </w:r>
          </w:p>
        </w:tc>
        <w:tc>
          <w:tcPr>
            <w:tcW w:w="1800" w:type="dxa"/>
          </w:tcPr>
          <w:p w14:paraId="24184215" w14:textId="77777777" w:rsidR="001B69B0" w:rsidRDefault="00431564">
            <w:pPr>
              <w:pStyle w:val="TableParagraph"/>
              <w:ind w:left="6" w:right="3"/>
              <w:rPr>
                <w:rFonts w:ascii="Times New Roman" w:hAnsi="Times New Roman" w:cs="Times New Roman"/>
                <w:sz w:val="20"/>
              </w:rPr>
            </w:pPr>
            <w:r>
              <w:rPr>
                <w:rFonts w:ascii="Times New Roman" w:hAnsi="Times New Roman" w:cs="Times New Roman"/>
                <w:spacing w:val="-2"/>
                <w:sz w:val="20"/>
              </w:rPr>
              <w:t>93.7%</w:t>
            </w:r>
          </w:p>
        </w:tc>
        <w:tc>
          <w:tcPr>
            <w:tcW w:w="1800" w:type="dxa"/>
          </w:tcPr>
          <w:p w14:paraId="24184216" w14:textId="77777777" w:rsidR="001B69B0" w:rsidRDefault="00431564">
            <w:pPr>
              <w:pStyle w:val="TableParagraph"/>
              <w:ind w:left="6" w:right="2"/>
              <w:rPr>
                <w:rFonts w:ascii="Times New Roman" w:hAnsi="Times New Roman" w:cs="Times New Roman"/>
                <w:sz w:val="20"/>
              </w:rPr>
            </w:pPr>
            <w:r>
              <w:rPr>
                <w:rFonts w:ascii="Times New Roman" w:hAnsi="Times New Roman" w:cs="Times New Roman"/>
                <w:spacing w:val="-2"/>
                <w:sz w:val="20"/>
              </w:rPr>
              <w:t>93.9%</w:t>
            </w:r>
          </w:p>
        </w:tc>
        <w:tc>
          <w:tcPr>
            <w:tcW w:w="1801" w:type="dxa"/>
          </w:tcPr>
          <w:p w14:paraId="24184217" w14:textId="77777777" w:rsidR="001B69B0" w:rsidRDefault="00431564">
            <w:pPr>
              <w:pStyle w:val="TableParagraph"/>
              <w:ind w:left="3"/>
              <w:rPr>
                <w:rFonts w:ascii="Times New Roman" w:hAnsi="Times New Roman" w:cs="Times New Roman"/>
                <w:sz w:val="20"/>
              </w:rPr>
            </w:pPr>
            <w:r>
              <w:rPr>
                <w:rFonts w:ascii="Times New Roman" w:hAnsi="Times New Roman" w:cs="Times New Roman"/>
                <w:spacing w:val="-2"/>
                <w:sz w:val="20"/>
              </w:rPr>
              <w:t>12,450</w:t>
            </w:r>
          </w:p>
        </w:tc>
      </w:tr>
    </w:tbl>
    <w:p w14:paraId="24184219" w14:textId="77777777" w:rsidR="001B69B0" w:rsidRDefault="00431564">
      <w:pPr>
        <w:spacing w:before="82"/>
        <w:ind w:left="118" w:right="964"/>
        <w:jc w:val="center"/>
        <w:rPr>
          <w:rFonts w:ascii="Times New Roman" w:hAnsi="Times New Roman" w:cs="Times New Roman"/>
          <w:i/>
        </w:rPr>
      </w:pPr>
      <w:r>
        <w:rPr>
          <w:rFonts w:ascii="Times New Roman" w:hAnsi="Times New Roman" w:cs="Times New Roman"/>
          <w:i/>
        </w:rPr>
        <w:t>Table</w:t>
      </w:r>
      <w:r>
        <w:rPr>
          <w:rFonts w:ascii="Times New Roman" w:hAnsi="Times New Roman" w:cs="Times New Roman"/>
          <w:i/>
          <w:spacing w:val="-11"/>
        </w:rPr>
        <w:t xml:space="preserve"> </w:t>
      </w:r>
      <w:r>
        <w:rPr>
          <w:rFonts w:ascii="Times New Roman" w:hAnsi="Times New Roman" w:cs="Times New Roman"/>
          <w:i/>
        </w:rPr>
        <w:t>II:</w:t>
      </w:r>
      <w:r>
        <w:rPr>
          <w:rFonts w:ascii="Times New Roman" w:hAnsi="Times New Roman" w:cs="Times New Roman"/>
          <w:i/>
          <w:spacing w:val="-8"/>
        </w:rPr>
        <w:t xml:space="preserve"> </w:t>
      </w:r>
      <w:r>
        <w:rPr>
          <w:rFonts w:ascii="Times New Roman" w:hAnsi="Times New Roman" w:cs="Times New Roman"/>
          <w:i/>
        </w:rPr>
        <w:t>Breed-wise</w:t>
      </w:r>
      <w:r>
        <w:rPr>
          <w:rFonts w:ascii="Times New Roman" w:hAnsi="Times New Roman" w:cs="Times New Roman"/>
          <w:i/>
          <w:spacing w:val="-9"/>
        </w:rPr>
        <w:t xml:space="preserve"> </w:t>
      </w:r>
      <w:r>
        <w:rPr>
          <w:rFonts w:ascii="Times New Roman" w:hAnsi="Times New Roman" w:cs="Times New Roman"/>
          <w:i/>
        </w:rPr>
        <w:t>Classification</w:t>
      </w:r>
      <w:r>
        <w:rPr>
          <w:rFonts w:ascii="Times New Roman" w:hAnsi="Times New Roman" w:cs="Times New Roman"/>
          <w:i/>
          <w:spacing w:val="-9"/>
        </w:rPr>
        <w:t xml:space="preserve"> </w:t>
      </w:r>
      <w:r>
        <w:rPr>
          <w:rFonts w:ascii="Times New Roman" w:hAnsi="Times New Roman" w:cs="Times New Roman"/>
          <w:i/>
        </w:rPr>
        <w:t>Performance</w:t>
      </w:r>
      <w:r>
        <w:rPr>
          <w:rFonts w:ascii="Times New Roman" w:hAnsi="Times New Roman" w:cs="Times New Roman"/>
          <w:i/>
          <w:spacing w:val="-10"/>
        </w:rPr>
        <w:t xml:space="preserve"> </w:t>
      </w:r>
      <w:r>
        <w:rPr>
          <w:rFonts w:ascii="Times New Roman" w:hAnsi="Times New Roman" w:cs="Times New Roman"/>
          <w:i/>
        </w:rPr>
        <w:t>(EfficientNet-B3</w:t>
      </w:r>
      <w:r>
        <w:rPr>
          <w:rFonts w:ascii="Times New Roman" w:hAnsi="Times New Roman" w:cs="Times New Roman"/>
          <w:i/>
          <w:spacing w:val="-9"/>
        </w:rPr>
        <w:t xml:space="preserve"> </w:t>
      </w:r>
      <w:r>
        <w:rPr>
          <w:rFonts w:ascii="Times New Roman" w:hAnsi="Times New Roman" w:cs="Times New Roman"/>
          <w:i/>
          <w:spacing w:val="-2"/>
        </w:rPr>
        <w:t>Ensemble)</w:t>
      </w:r>
    </w:p>
    <w:p w14:paraId="2418421A" w14:textId="77777777" w:rsidR="001B69B0" w:rsidRDefault="001B69B0">
      <w:pPr>
        <w:pStyle w:val="BodyText"/>
        <w:ind w:left="0"/>
        <w:rPr>
          <w:rFonts w:ascii="Times New Roman" w:hAnsi="Times New Roman" w:cs="Times New Roman"/>
          <w:i/>
        </w:rPr>
      </w:pPr>
    </w:p>
    <w:p w14:paraId="2418421B" w14:textId="77777777" w:rsidR="001B69B0" w:rsidRDefault="001B69B0">
      <w:pPr>
        <w:pStyle w:val="BodyText"/>
        <w:ind w:left="0"/>
        <w:rPr>
          <w:rFonts w:ascii="Times New Roman" w:hAnsi="Times New Roman" w:cs="Times New Roman"/>
          <w:i/>
        </w:rPr>
      </w:pPr>
    </w:p>
    <w:p w14:paraId="2418421C" w14:textId="77777777" w:rsidR="001B69B0" w:rsidRDefault="001B69B0">
      <w:pPr>
        <w:pStyle w:val="BodyText"/>
        <w:spacing w:before="18"/>
        <w:ind w:left="0"/>
        <w:rPr>
          <w:rFonts w:ascii="Times New Roman" w:hAnsi="Times New Roman" w:cs="Times New Roman"/>
          <w:i/>
        </w:rPr>
      </w:pPr>
    </w:p>
    <w:p w14:paraId="2418421D" w14:textId="77777777" w:rsidR="001B69B0" w:rsidRDefault="00431564">
      <w:pPr>
        <w:pStyle w:val="Heading3"/>
        <w:numPr>
          <w:ilvl w:val="1"/>
          <w:numId w:val="11"/>
        </w:numPr>
        <w:tabs>
          <w:tab w:val="left" w:pos="658"/>
        </w:tabs>
        <w:ind w:left="658" w:hanging="531"/>
        <w:rPr>
          <w:rFonts w:ascii="Times New Roman" w:hAnsi="Times New Roman" w:cs="Times New Roman"/>
        </w:rPr>
      </w:pPr>
      <w:bookmarkStart w:id="28" w:name="_Toc14631"/>
      <w:r>
        <w:rPr>
          <w:rFonts w:ascii="Times New Roman" w:hAnsi="Times New Roman" w:cs="Times New Roman"/>
        </w:rPr>
        <w:t>Analysis</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Challenging</w:t>
      </w:r>
      <w:r>
        <w:rPr>
          <w:rFonts w:ascii="Times New Roman" w:hAnsi="Times New Roman" w:cs="Times New Roman"/>
          <w:spacing w:val="-3"/>
        </w:rPr>
        <w:t xml:space="preserve"> </w:t>
      </w:r>
      <w:r>
        <w:rPr>
          <w:rFonts w:ascii="Times New Roman" w:hAnsi="Times New Roman" w:cs="Times New Roman"/>
          <w:spacing w:val="-2"/>
        </w:rPr>
        <w:t>Cases</w:t>
      </w:r>
      <w:bookmarkEnd w:id="28"/>
    </w:p>
    <w:p w14:paraId="2418421E" w14:textId="77777777" w:rsidR="001B69B0" w:rsidRDefault="00431564">
      <w:pPr>
        <w:pStyle w:val="BodyText"/>
        <w:spacing w:before="120" w:line="360" w:lineRule="auto"/>
        <w:ind w:right="969"/>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16"/>
        </w:rPr>
        <w:t xml:space="preserve"> </w:t>
      </w:r>
      <w:r>
        <w:rPr>
          <w:rFonts w:ascii="Times New Roman" w:hAnsi="Times New Roman" w:cs="Times New Roman"/>
        </w:rPr>
        <w:t>most</w:t>
      </w:r>
      <w:r>
        <w:rPr>
          <w:rFonts w:ascii="Times New Roman" w:hAnsi="Times New Roman" w:cs="Times New Roman"/>
          <w:spacing w:val="-15"/>
        </w:rPr>
        <w:t xml:space="preserve"> </w:t>
      </w:r>
      <w:r>
        <w:rPr>
          <w:rFonts w:ascii="Times New Roman" w:hAnsi="Times New Roman" w:cs="Times New Roman"/>
        </w:rPr>
        <w:t>challenging</w:t>
      </w:r>
      <w:r>
        <w:rPr>
          <w:rFonts w:ascii="Times New Roman" w:hAnsi="Times New Roman" w:cs="Times New Roman"/>
          <w:spacing w:val="-15"/>
        </w:rPr>
        <w:t xml:space="preserve"> </w:t>
      </w:r>
      <w:r>
        <w:rPr>
          <w:rFonts w:ascii="Times New Roman" w:hAnsi="Times New Roman" w:cs="Times New Roman"/>
        </w:rPr>
        <w:t>breed</w:t>
      </w:r>
      <w:r>
        <w:rPr>
          <w:rFonts w:ascii="Times New Roman" w:hAnsi="Times New Roman" w:cs="Times New Roman"/>
          <w:spacing w:val="-14"/>
        </w:rPr>
        <w:t xml:space="preserve"> </w:t>
      </w:r>
      <w:r>
        <w:rPr>
          <w:rFonts w:ascii="Times New Roman" w:hAnsi="Times New Roman" w:cs="Times New Roman"/>
        </w:rPr>
        <w:t>pair</w:t>
      </w:r>
      <w:r>
        <w:rPr>
          <w:rFonts w:ascii="Times New Roman" w:hAnsi="Times New Roman" w:cs="Times New Roman"/>
          <w:spacing w:val="-16"/>
        </w:rPr>
        <w:t xml:space="preserve"> </w:t>
      </w:r>
      <w:r>
        <w:rPr>
          <w:rFonts w:ascii="Times New Roman" w:hAnsi="Times New Roman" w:cs="Times New Roman"/>
        </w:rPr>
        <w:t>was</w:t>
      </w:r>
      <w:r>
        <w:rPr>
          <w:rFonts w:ascii="Times New Roman" w:hAnsi="Times New Roman" w:cs="Times New Roman"/>
          <w:spacing w:val="-13"/>
        </w:rPr>
        <w:t xml:space="preserve"> </w:t>
      </w:r>
      <w:r>
        <w:rPr>
          <w:rFonts w:ascii="Times New Roman" w:hAnsi="Times New Roman" w:cs="Times New Roman"/>
        </w:rPr>
        <w:t>Holstein-Friesian</w:t>
      </w:r>
      <w:r>
        <w:rPr>
          <w:rFonts w:ascii="Times New Roman" w:hAnsi="Times New Roman" w:cs="Times New Roman"/>
          <w:spacing w:val="-15"/>
        </w:rPr>
        <w:t xml:space="preserve"> </w:t>
      </w:r>
      <w:r>
        <w:rPr>
          <w:rFonts w:ascii="Times New Roman" w:hAnsi="Times New Roman" w:cs="Times New Roman"/>
        </w:rPr>
        <w:t>(HF)</w:t>
      </w:r>
      <w:r>
        <w:rPr>
          <w:rFonts w:ascii="Times New Roman" w:hAnsi="Times New Roman" w:cs="Times New Roman"/>
          <w:spacing w:val="-15"/>
        </w:rPr>
        <w:t xml:space="preserve"> </w:t>
      </w:r>
      <w:r>
        <w:rPr>
          <w:rFonts w:ascii="Times New Roman" w:hAnsi="Times New Roman" w:cs="Times New Roman"/>
        </w:rPr>
        <w:t>vs.</w:t>
      </w:r>
      <w:r>
        <w:rPr>
          <w:rFonts w:ascii="Times New Roman" w:hAnsi="Times New Roman" w:cs="Times New Roman"/>
          <w:spacing w:val="-16"/>
        </w:rPr>
        <w:t xml:space="preserve"> </w:t>
      </w:r>
      <w:r>
        <w:rPr>
          <w:rFonts w:ascii="Times New Roman" w:hAnsi="Times New Roman" w:cs="Times New Roman"/>
        </w:rPr>
        <w:t>Jersey</w:t>
      </w:r>
      <w:r>
        <w:rPr>
          <w:rFonts w:ascii="Times New Roman" w:hAnsi="Times New Roman" w:cs="Times New Roman"/>
          <w:spacing w:val="-15"/>
        </w:rPr>
        <w:t xml:space="preserve"> </w:t>
      </w:r>
      <w:r>
        <w:rPr>
          <w:rFonts w:ascii="Times New Roman" w:hAnsi="Times New Roman" w:cs="Times New Roman"/>
        </w:rPr>
        <w:t>cattle,</w:t>
      </w:r>
      <w:r>
        <w:rPr>
          <w:rFonts w:ascii="Times New Roman" w:hAnsi="Times New Roman" w:cs="Times New Roman"/>
          <w:spacing w:val="-13"/>
        </w:rPr>
        <w:t xml:space="preserve"> </w:t>
      </w:r>
      <w:r>
        <w:rPr>
          <w:rFonts w:ascii="Times New Roman" w:hAnsi="Times New Roman" w:cs="Times New Roman"/>
        </w:rPr>
        <w:t>where</w:t>
      </w:r>
      <w:r>
        <w:rPr>
          <w:rFonts w:ascii="Times New Roman" w:hAnsi="Times New Roman" w:cs="Times New Roman"/>
          <w:spacing w:val="-16"/>
        </w:rPr>
        <w:t xml:space="preserve"> </w:t>
      </w:r>
      <w:r>
        <w:rPr>
          <w:rFonts w:ascii="Times New Roman" w:hAnsi="Times New Roman" w:cs="Times New Roman"/>
        </w:rPr>
        <w:t>the</w:t>
      </w:r>
      <w:r>
        <w:rPr>
          <w:rFonts w:ascii="Times New Roman" w:hAnsi="Times New Roman" w:cs="Times New Roman"/>
          <w:spacing w:val="-15"/>
        </w:rPr>
        <w:t xml:space="preserve"> </w:t>
      </w:r>
      <w:r>
        <w:rPr>
          <w:rFonts w:ascii="Times New Roman" w:hAnsi="Times New Roman" w:cs="Times New Roman"/>
        </w:rPr>
        <w:t>ensemble achieved only 88.8% F1-score. Analysis of the confusion matrix revealed that 11% of misclassifications occurred between these two imported European breeds, which share similar spotted or fawn coat patterns and body conformation. Attention visualization (using Grad-CAM) showed that the model correctly focused on the dewlap and ear shape for native Indian breeds but</w:t>
      </w:r>
      <w:r>
        <w:rPr>
          <w:rFonts w:ascii="Times New Roman" w:hAnsi="Times New Roman" w:cs="Times New Roman"/>
          <w:spacing w:val="-6"/>
        </w:rPr>
        <w:t xml:space="preserve"> </w:t>
      </w:r>
      <w:r>
        <w:rPr>
          <w:rFonts w:ascii="Times New Roman" w:hAnsi="Times New Roman" w:cs="Times New Roman"/>
        </w:rPr>
        <w:t>struggled</w:t>
      </w:r>
      <w:r>
        <w:rPr>
          <w:rFonts w:ascii="Times New Roman" w:hAnsi="Times New Roman" w:cs="Times New Roman"/>
          <w:spacing w:val="-8"/>
        </w:rPr>
        <w:t xml:space="preserve"> </w:t>
      </w:r>
      <w:r>
        <w:rPr>
          <w:rFonts w:ascii="Times New Roman" w:hAnsi="Times New Roman" w:cs="Times New Roman"/>
        </w:rPr>
        <w:t>to</w:t>
      </w:r>
      <w:r>
        <w:rPr>
          <w:rFonts w:ascii="Times New Roman" w:hAnsi="Times New Roman" w:cs="Times New Roman"/>
          <w:spacing w:val="-10"/>
        </w:rPr>
        <w:t xml:space="preserve"> </w:t>
      </w:r>
      <w:r>
        <w:rPr>
          <w:rFonts w:ascii="Times New Roman" w:hAnsi="Times New Roman" w:cs="Times New Roman"/>
        </w:rPr>
        <w:t>identify</w:t>
      </w:r>
      <w:r>
        <w:rPr>
          <w:rFonts w:ascii="Times New Roman" w:hAnsi="Times New Roman" w:cs="Times New Roman"/>
          <w:spacing w:val="-9"/>
        </w:rPr>
        <w:t xml:space="preserve"> </w:t>
      </w:r>
      <w:r>
        <w:rPr>
          <w:rFonts w:ascii="Times New Roman" w:hAnsi="Times New Roman" w:cs="Times New Roman"/>
        </w:rPr>
        <w:t>the</w:t>
      </w:r>
      <w:r>
        <w:rPr>
          <w:rFonts w:ascii="Times New Roman" w:hAnsi="Times New Roman" w:cs="Times New Roman"/>
          <w:spacing w:val="-8"/>
        </w:rPr>
        <w:t xml:space="preserve"> </w:t>
      </w:r>
      <w:r>
        <w:rPr>
          <w:rFonts w:ascii="Times New Roman" w:hAnsi="Times New Roman" w:cs="Times New Roman"/>
        </w:rPr>
        <w:t>more</w:t>
      </w:r>
      <w:r>
        <w:rPr>
          <w:rFonts w:ascii="Times New Roman" w:hAnsi="Times New Roman" w:cs="Times New Roman"/>
          <w:spacing w:val="-10"/>
        </w:rPr>
        <w:t xml:space="preserve"> </w:t>
      </w:r>
      <w:r>
        <w:rPr>
          <w:rFonts w:ascii="Times New Roman" w:hAnsi="Times New Roman" w:cs="Times New Roman"/>
        </w:rPr>
        <w:t>subtle</w:t>
      </w:r>
      <w:r>
        <w:rPr>
          <w:rFonts w:ascii="Times New Roman" w:hAnsi="Times New Roman" w:cs="Times New Roman"/>
          <w:spacing w:val="-10"/>
        </w:rPr>
        <w:t xml:space="preserve"> </w:t>
      </w:r>
      <w:r>
        <w:rPr>
          <w:rFonts w:ascii="Times New Roman" w:hAnsi="Times New Roman" w:cs="Times New Roman"/>
        </w:rPr>
        <w:t>facial</w:t>
      </w:r>
      <w:r>
        <w:rPr>
          <w:rFonts w:ascii="Times New Roman" w:hAnsi="Times New Roman" w:cs="Times New Roman"/>
          <w:spacing w:val="-9"/>
        </w:rPr>
        <w:t xml:space="preserve"> </w:t>
      </w:r>
      <w:r>
        <w:rPr>
          <w:rFonts w:ascii="Times New Roman" w:hAnsi="Times New Roman" w:cs="Times New Roman"/>
        </w:rPr>
        <w:t>bone</w:t>
      </w:r>
      <w:r>
        <w:rPr>
          <w:rFonts w:ascii="Times New Roman" w:hAnsi="Times New Roman" w:cs="Times New Roman"/>
          <w:spacing w:val="-8"/>
        </w:rPr>
        <w:t xml:space="preserve"> </w:t>
      </w:r>
      <w:r>
        <w:rPr>
          <w:rFonts w:ascii="Times New Roman" w:hAnsi="Times New Roman" w:cs="Times New Roman"/>
        </w:rPr>
        <w:t>structure</w:t>
      </w:r>
      <w:r>
        <w:rPr>
          <w:rFonts w:ascii="Times New Roman" w:hAnsi="Times New Roman" w:cs="Times New Roman"/>
          <w:spacing w:val="-8"/>
        </w:rPr>
        <w:t xml:space="preserve"> </w:t>
      </w:r>
      <w:r>
        <w:rPr>
          <w:rFonts w:ascii="Times New Roman" w:hAnsi="Times New Roman" w:cs="Times New Roman"/>
        </w:rPr>
        <w:t>differences</w:t>
      </w:r>
      <w:r>
        <w:rPr>
          <w:rFonts w:ascii="Times New Roman" w:hAnsi="Times New Roman" w:cs="Times New Roman"/>
          <w:spacing w:val="-11"/>
        </w:rPr>
        <w:t xml:space="preserve"> </w:t>
      </w:r>
      <w:r>
        <w:rPr>
          <w:rFonts w:ascii="Times New Roman" w:hAnsi="Times New Roman" w:cs="Times New Roman"/>
        </w:rPr>
        <w:t>between</w:t>
      </w:r>
      <w:r>
        <w:rPr>
          <w:rFonts w:ascii="Times New Roman" w:hAnsi="Times New Roman" w:cs="Times New Roman"/>
          <w:spacing w:val="-8"/>
        </w:rPr>
        <w:t xml:space="preserve"> </w:t>
      </w:r>
      <w:r>
        <w:rPr>
          <w:rFonts w:ascii="Times New Roman" w:hAnsi="Times New Roman" w:cs="Times New Roman"/>
        </w:rPr>
        <w:t>HF</w:t>
      </w:r>
      <w:r>
        <w:rPr>
          <w:rFonts w:ascii="Times New Roman" w:hAnsi="Times New Roman" w:cs="Times New Roman"/>
          <w:spacing w:val="-8"/>
        </w:rPr>
        <w:t xml:space="preserve"> </w:t>
      </w:r>
      <w:r>
        <w:rPr>
          <w:rFonts w:ascii="Times New Roman" w:hAnsi="Times New Roman" w:cs="Times New Roman"/>
        </w:rPr>
        <w:t>and</w:t>
      </w:r>
      <w:r>
        <w:rPr>
          <w:rFonts w:ascii="Times New Roman" w:hAnsi="Times New Roman" w:cs="Times New Roman"/>
          <w:spacing w:val="-8"/>
        </w:rPr>
        <w:t xml:space="preserve"> </w:t>
      </w:r>
      <w:r>
        <w:rPr>
          <w:rFonts w:ascii="Times New Roman" w:hAnsi="Times New Roman" w:cs="Times New Roman"/>
        </w:rPr>
        <w:t>Jersey.</w:t>
      </w:r>
    </w:p>
    <w:p w14:paraId="2418421F" w14:textId="77777777" w:rsidR="001B69B0" w:rsidRDefault="00431564">
      <w:pPr>
        <w:pStyle w:val="BodyText"/>
        <w:spacing w:before="81" w:line="360" w:lineRule="auto"/>
        <w:ind w:right="970"/>
        <w:jc w:val="both"/>
        <w:rPr>
          <w:rFonts w:ascii="Times New Roman" w:hAnsi="Times New Roman" w:cs="Times New Roman"/>
        </w:rPr>
      </w:pPr>
      <w:r>
        <w:rPr>
          <w:rFonts w:ascii="Times New Roman" w:hAnsi="Times New Roman" w:cs="Times New Roman"/>
        </w:rPr>
        <w:t>Murrah</w:t>
      </w:r>
      <w:r>
        <w:rPr>
          <w:rFonts w:ascii="Times New Roman" w:hAnsi="Times New Roman" w:cs="Times New Roman"/>
          <w:spacing w:val="-9"/>
        </w:rPr>
        <w:t xml:space="preserve"> </w:t>
      </w:r>
      <w:r>
        <w:rPr>
          <w:rFonts w:ascii="Times New Roman" w:hAnsi="Times New Roman" w:cs="Times New Roman"/>
        </w:rPr>
        <w:t>buffaloes</w:t>
      </w:r>
      <w:r>
        <w:rPr>
          <w:rFonts w:ascii="Times New Roman" w:hAnsi="Times New Roman" w:cs="Times New Roman"/>
          <w:spacing w:val="-8"/>
        </w:rPr>
        <w:t xml:space="preserve"> </w:t>
      </w:r>
      <w:r>
        <w:rPr>
          <w:rFonts w:ascii="Times New Roman" w:hAnsi="Times New Roman" w:cs="Times New Roman"/>
        </w:rPr>
        <w:t>achieved</w:t>
      </w:r>
      <w:r>
        <w:rPr>
          <w:rFonts w:ascii="Times New Roman" w:hAnsi="Times New Roman" w:cs="Times New Roman"/>
          <w:spacing w:val="-9"/>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highest</w:t>
      </w:r>
      <w:r>
        <w:rPr>
          <w:rFonts w:ascii="Times New Roman" w:hAnsi="Times New Roman" w:cs="Times New Roman"/>
          <w:spacing w:val="-7"/>
        </w:rPr>
        <w:t xml:space="preserve"> </w:t>
      </w:r>
      <w:r>
        <w:rPr>
          <w:rFonts w:ascii="Times New Roman" w:hAnsi="Times New Roman" w:cs="Times New Roman"/>
        </w:rPr>
        <w:t>F1-score</w:t>
      </w:r>
      <w:r>
        <w:rPr>
          <w:rFonts w:ascii="Times New Roman" w:hAnsi="Times New Roman" w:cs="Times New Roman"/>
          <w:spacing w:val="-11"/>
        </w:rPr>
        <w:t xml:space="preserve"> </w:t>
      </w:r>
      <w:r>
        <w:rPr>
          <w:rFonts w:ascii="Times New Roman" w:hAnsi="Times New Roman" w:cs="Times New Roman"/>
        </w:rPr>
        <w:t>(96.9%)</w:t>
      </w:r>
      <w:r>
        <w:rPr>
          <w:rFonts w:ascii="Times New Roman" w:hAnsi="Times New Roman" w:cs="Times New Roman"/>
          <w:spacing w:val="-8"/>
        </w:rPr>
        <w:t xml:space="preserve"> </w:t>
      </w:r>
      <w:r>
        <w:rPr>
          <w:rFonts w:ascii="Times New Roman" w:hAnsi="Times New Roman" w:cs="Times New Roman"/>
        </w:rPr>
        <w:t>due</w:t>
      </w:r>
      <w:r>
        <w:rPr>
          <w:rFonts w:ascii="Times New Roman" w:hAnsi="Times New Roman" w:cs="Times New Roman"/>
          <w:spacing w:val="-11"/>
        </w:rPr>
        <w:t xml:space="preserve"> </w:t>
      </w:r>
      <w:r>
        <w:rPr>
          <w:rFonts w:ascii="Times New Roman" w:hAnsi="Times New Roman" w:cs="Times New Roman"/>
        </w:rPr>
        <w:t>to</w:t>
      </w:r>
      <w:r>
        <w:rPr>
          <w:rFonts w:ascii="Times New Roman" w:hAnsi="Times New Roman" w:cs="Times New Roman"/>
          <w:spacing w:val="-9"/>
        </w:rPr>
        <w:t xml:space="preserve"> </w:t>
      </w:r>
      <w:r>
        <w:rPr>
          <w:rFonts w:ascii="Times New Roman" w:hAnsi="Times New Roman" w:cs="Times New Roman"/>
        </w:rPr>
        <w:t>their</w:t>
      </w:r>
      <w:r>
        <w:rPr>
          <w:rFonts w:ascii="Times New Roman" w:hAnsi="Times New Roman" w:cs="Times New Roman"/>
          <w:spacing w:val="-8"/>
        </w:rPr>
        <w:t xml:space="preserve"> </w:t>
      </w:r>
      <w:r>
        <w:rPr>
          <w:rFonts w:ascii="Times New Roman" w:hAnsi="Times New Roman" w:cs="Times New Roman"/>
        </w:rPr>
        <w:t>highly</w:t>
      </w:r>
      <w:r>
        <w:rPr>
          <w:rFonts w:ascii="Times New Roman" w:hAnsi="Times New Roman" w:cs="Times New Roman"/>
          <w:spacing w:val="-8"/>
        </w:rPr>
        <w:t xml:space="preserve"> </w:t>
      </w:r>
      <w:r>
        <w:rPr>
          <w:rFonts w:ascii="Times New Roman" w:hAnsi="Times New Roman" w:cs="Times New Roman"/>
        </w:rPr>
        <w:t>distinctive</w:t>
      </w:r>
      <w:r>
        <w:rPr>
          <w:rFonts w:ascii="Times New Roman" w:hAnsi="Times New Roman" w:cs="Times New Roman"/>
          <w:spacing w:val="-12"/>
        </w:rPr>
        <w:t xml:space="preserve"> </w:t>
      </w:r>
      <w:r>
        <w:rPr>
          <w:rFonts w:ascii="Times New Roman" w:hAnsi="Times New Roman" w:cs="Times New Roman"/>
        </w:rPr>
        <w:t xml:space="preserve">tight-curled horns and massive body frame. </w:t>
      </w:r>
      <w:proofErr w:type="spellStart"/>
      <w:r>
        <w:rPr>
          <w:rFonts w:ascii="Times New Roman" w:hAnsi="Times New Roman" w:cs="Times New Roman"/>
        </w:rPr>
        <w:t>Jaffarabadi</w:t>
      </w:r>
      <w:proofErr w:type="spellEnd"/>
      <w:r>
        <w:rPr>
          <w:rFonts w:ascii="Times New Roman" w:hAnsi="Times New Roman" w:cs="Times New Roman"/>
        </w:rPr>
        <w:t xml:space="preserve"> buffaloes were well-identified (95.0%) because of their massive dewlap and characteristically bent horns. Gir cattle, with their highly distinctive convex</w:t>
      </w:r>
      <w:r>
        <w:rPr>
          <w:rFonts w:ascii="Times New Roman" w:hAnsi="Times New Roman" w:cs="Times New Roman"/>
          <w:spacing w:val="-16"/>
        </w:rPr>
        <w:t xml:space="preserve"> </w:t>
      </w:r>
      <w:r>
        <w:rPr>
          <w:rFonts w:ascii="Times New Roman" w:hAnsi="Times New Roman" w:cs="Times New Roman"/>
        </w:rPr>
        <w:t>(Roman</w:t>
      </w:r>
      <w:r>
        <w:rPr>
          <w:rFonts w:ascii="Times New Roman" w:hAnsi="Times New Roman" w:cs="Times New Roman"/>
          <w:spacing w:val="-15"/>
        </w:rPr>
        <w:t xml:space="preserve"> </w:t>
      </w:r>
      <w:r>
        <w:rPr>
          <w:rFonts w:ascii="Times New Roman" w:hAnsi="Times New Roman" w:cs="Times New Roman"/>
        </w:rPr>
        <w:t>nose)</w:t>
      </w:r>
      <w:r>
        <w:rPr>
          <w:rFonts w:ascii="Times New Roman" w:hAnsi="Times New Roman" w:cs="Times New Roman"/>
          <w:spacing w:val="-15"/>
        </w:rPr>
        <w:t xml:space="preserve"> </w:t>
      </w:r>
      <w:r>
        <w:rPr>
          <w:rFonts w:ascii="Times New Roman" w:hAnsi="Times New Roman" w:cs="Times New Roman"/>
        </w:rPr>
        <w:t>facial</w:t>
      </w:r>
      <w:r>
        <w:rPr>
          <w:rFonts w:ascii="Times New Roman" w:hAnsi="Times New Roman" w:cs="Times New Roman"/>
          <w:spacing w:val="-16"/>
        </w:rPr>
        <w:t xml:space="preserve"> </w:t>
      </w:r>
      <w:r>
        <w:rPr>
          <w:rFonts w:ascii="Times New Roman" w:hAnsi="Times New Roman" w:cs="Times New Roman"/>
        </w:rPr>
        <w:t>profile</w:t>
      </w:r>
      <w:r>
        <w:rPr>
          <w:rFonts w:ascii="Times New Roman" w:hAnsi="Times New Roman" w:cs="Times New Roman"/>
          <w:spacing w:val="-15"/>
        </w:rPr>
        <w:t xml:space="preserve"> </w:t>
      </w:r>
      <w:r>
        <w:rPr>
          <w:rFonts w:ascii="Times New Roman" w:hAnsi="Times New Roman" w:cs="Times New Roman"/>
        </w:rPr>
        <w:t>and</w:t>
      </w:r>
      <w:r>
        <w:rPr>
          <w:rFonts w:ascii="Times New Roman" w:hAnsi="Times New Roman" w:cs="Times New Roman"/>
          <w:spacing w:val="-15"/>
        </w:rPr>
        <w:t xml:space="preserve"> </w:t>
      </w:r>
      <w:r>
        <w:rPr>
          <w:rFonts w:ascii="Times New Roman" w:hAnsi="Times New Roman" w:cs="Times New Roman"/>
        </w:rPr>
        <w:t>pendulous</w:t>
      </w:r>
      <w:r>
        <w:rPr>
          <w:rFonts w:ascii="Times New Roman" w:hAnsi="Times New Roman" w:cs="Times New Roman"/>
          <w:spacing w:val="-15"/>
        </w:rPr>
        <w:t xml:space="preserve"> </w:t>
      </w:r>
      <w:r>
        <w:rPr>
          <w:rFonts w:ascii="Times New Roman" w:hAnsi="Times New Roman" w:cs="Times New Roman"/>
        </w:rPr>
        <w:t>ears,</w:t>
      </w:r>
      <w:r>
        <w:rPr>
          <w:rFonts w:ascii="Times New Roman" w:hAnsi="Times New Roman" w:cs="Times New Roman"/>
          <w:spacing w:val="-16"/>
        </w:rPr>
        <w:t xml:space="preserve"> </w:t>
      </w:r>
      <w:r>
        <w:rPr>
          <w:rFonts w:ascii="Times New Roman" w:hAnsi="Times New Roman" w:cs="Times New Roman"/>
        </w:rPr>
        <w:t>were</w:t>
      </w:r>
      <w:r>
        <w:rPr>
          <w:rFonts w:ascii="Times New Roman" w:hAnsi="Times New Roman" w:cs="Times New Roman"/>
          <w:spacing w:val="-15"/>
        </w:rPr>
        <w:t xml:space="preserve"> </w:t>
      </w:r>
      <w:r>
        <w:rPr>
          <w:rFonts w:ascii="Times New Roman" w:hAnsi="Times New Roman" w:cs="Times New Roman"/>
        </w:rPr>
        <w:t>consistently</w:t>
      </w:r>
      <w:r>
        <w:rPr>
          <w:rFonts w:ascii="Times New Roman" w:hAnsi="Times New Roman" w:cs="Times New Roman"/>
          <w:spacing w:val="-15"/>
        </w:rPr>
        <w:t xml:space="preserve"> </w:t>
      </w:r>
      <w:r>
        <w:rPr>
          <w:rFonts w:ascii="Times New Roman" w:hAnsi="Times New Roman" w:cs="Times New Roman"/>
        </w:rPr>
        <w:t>correctly</w:t>
      </w:r>
      <w:r>
        <w:rPr>
          <w:rFonts w:ascii="Times New Roman" w:hAnsi="Times New Roman" w:cs="Times New Roman"/>
          <w:spacing w:val="-16"/>
        </w:rPr>
        <w:t xml:space="preserve"> </w:t>
      </w:r>
      <w:r>
        <w:rPr>
          <w:rFonts w:ascii="Times New Roman" w:hAnsi="Times New Roman" w:cs="Times New Roman"/>
        </w:rPr>
        <w:t>identified</w:t>
      </w:r>
      <w:r>
        <w:rPr>
          <w:rFonts w:ascii="Times New Roman" w:hAnsi="Times New Roman" w:cs="Times New Roman"/>
          <w:spacing w:val="-15"/>
        </w:rPr>
        <w:t xml:space="preserve"> </w:t>
      </w:r>
      <w:r>
        <w:rPr>
          <w:rFonts w:ascii="Times New Roman" w:hAnsi="Times New Roman" w:cs="Times New Roman"/>
        </w:rPr>
        <w:t>even in partial-visibility conditions.</w:t>
      </w:r>
    </w:p>
    <w:p w14:paraId="24184220" w14:textId="77777777" w:rsidR="001B69B0" w:rsidRDefault="001B69B0">
      <w:pPr>
        <w:pStyle w:val="BodyText"/>
        <w:spacing w:line="360" w:lineRule="auto"/>
        <w:jc w:val="bot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221" w14:textId="77777777" w:rsidR="001B69B0" w:rsidRDefault="00431564">
      <w:pPr>
        <w:pStyle w:val="Heading3"/>
        <w:numPr>
          <w:ilvl w:val="1"/>
          <w:numId w:val="11"/>
        </w:numPr>
        <w:tabs>
          <w:tab w:val="left" w:pos="658"/>
        </w:tabs>
        <w:spacing w:before="74"/>
        <w:ind w:left="658" w:hanging="531"/>
        <w:rPr>
          <w:rFonts w:ascii="Times New Roman" w:hAnsi="Times New Roman" w:cs="Times New Roman"/>
        </w:rPr>
      </w:pPr>
      <w:bookmarkStart w:id="29" w:name="_Toc18917"/>
      <w:r>
        <w:rPr>
          <w:rFonts w:ascii="Times New Roman" w:hAnsi="Times New Roman" w:cs="Times New Roman"/>
        </w:rPr>
        <w:lastRenderedPageBreak/>
        <w:t>Operational</w:t>
      </w:r>
      <w:r>
        <w:rPr>
          <w:rFonts w:ascii="Times New Roman" w:hAnsi="Times New Roman" w:cs="Times New Roman"/>
          <w:spacing w:val="-7"/>
        </w:rPr>
        <w:t xml:space="preserve"> </w:t>
      </w:r>
      <w:r>
        <w:rPr>
          <w:rFonts w:ascii="Times New Roman" w:hAnsi="Times New Roman" w:cs="Times New Roman"/>
        </w:rPr>
        <w:t>Performance</w:t>
      </w:r>
      <w:r>
        <w:rPr>
          <w:rFonts w:ascii="Times New Roman" w:hAnsi="Times New Roman" w:cs="Times New Roman"/>
          <w:spacing w:val="-6"/>
        </w:rPr>
        <w:t xml:space="preserve"> </w:t>
      </w:r>
      <w:r>
        <w:rPr>
          <w:rFonts w:ascii="Times New Roman" w:hAnsi="Times New Roman" w:cs="Times New Roman"/>
          <w:spacing w:val="-2"/>
        </w:rPr>
        <w:t>Metrics</w:t>
      </w:r>
      <w:bookmarkEnd w:id="29"/>
    </w:p>
    <w:p w14:paraId="24184222" w14:textId="77777777" w:rsidR="001B69B0" w:rsidRDefault="00431564">
      <w:pPr>
        <w:pStyle w:val="BodyText"/>
        <w:spacing w:before="120" w:line="360" w:lineRule="auto"/>
        <w:ind w:right="970"/>
        <w:jc w:val="both"/>
        <w:rPr>
          <w:rFonts w:ascii="Times New Roman" w:hAnsi="Times New Roman" w:cs="Times New Roman"/>
        </w:rPr>
      </w:pPr>
      <w:r>
        <w:rPr>
          <w:rFonts w:ascii="Times New Roman" w:hAnsi="Times New Roman" w:cs="Times New Roman"/>
        </w:rPr>
        <w:t xml:space="preserve">End-to-end inference time (from image upload to result display) averaged 2.1 seconds on the production server with standard 4G connectivity, meeting the 3-second requirement. The mobile </w:t>
      </w:r>
      <w:proofErr w:type="spellStart"/>
      <w:r>
        <w:rPr>
          <w:rFonts w:ascii="Times New Roman" w:hAnsi="Times New Roman" w:cs="Times New Roman"/>
        </w:rPr>
        <w:t>TFLite</w:t>
      </w:r>
      <w:proofErr w:type="spellEnd"/>
      <w:r>
        <w:rPr>
          <w:rFonts w:ascii="Times New Roman" w:hAnsi="Times New Roman" w:cs="Times New Roman"/>
          <w:spacing w:val="-2"/>
        </w:rPr>
        <w:t xml:space="preserve"> </w:t>
      </w:r>
      <w:r>
        <w:rPr>
          <w:rFonts w:ascii="Times New Roman" w:hAnsi="Times New Roman" w:cs="Times New Roman"/>
        </w:rPr>
        <w:t>model</w:t>
      </w:r>
      <w:r>
        <w:rPr>
          <w:rFonts w:ascii="Times New Roman" w:hAnsi="Times New Roman" w:cs="Times New Roman"/>
          <w:spacing w:val="-3"/>
        </w:rPr>
        <w:t xml:space="preserve"> </w:t>
      </w:r>
      <w:r>
        <w:rPr>
          <w:rFonts w:ascii="Times New Roman" w:hAnsi="Times New Roman" w:cs="Times New Roman"/>
        </w:rPr>
        <w:t>achieved</w:t>
      </w:r>
      <w:r>
        <w:rPr>
          <w:rFonts w:ascii="Times New Roman" w:hAnsi="Times New Roman" w:cs="Times New Roman"/>
          <w:spacing w:val="-4"/>
        </w:rPr>
        <w:t xml:space="preserve"> </w:t>
      </w:r>
      <w:r>
        <w:rPr>
          <w:rFonts w:ascii="Times New Roman" w:hAnsi="Times New Roman" w:cs="Times New Roman"/>
        </w:rPr>
        <w:t>47ms</w:t>
      </w:r>
      <w:r>
        <w:rPr>
          <w:rFonts w:ascii="Times New Roman" w:hAnsi="Times New Roman" w:cs="Times New Roman"/>
          <w:spacing w:val="-1"/>
        </w:rPr>
        <w:t xml:space="preserve"> </w:t>
      </w:r>
      <w:r>
        <w:rPr>
          <w:rFonts w:ascii="Times New Roman" w:hAnsi="Times New Roman" w:cs="Times New Roman"/>
        </w:rPr>
        <w:t>inference</w:t>
      </w:r>
      <w:r>
        <w:rPr>
          <w:rFonts w:ascii="Times New Roman" w:hAnsi="Times New Roman" w:cs="Times New Roman"/>
          <w:spacing w:val="-4"/>
        </w:rPr>
        <w:t xml:space="preserve"> </w:t>
      </w:r>
      <w:r>
        <w:rPr>
          <w:rFonts w:ascii="Times New Roman" w:hAnsi="Times New Roman" w:cs="Times New Roman"/>
        </w:rPr>
        <w:t>time</w:t>
      </w:r>
      <w:r>
        <w:rPr>
          <w:rFonts w:ascii="Times New Roman" w:hAnsi="Times New Roman" w:cs="Times New Roman"/>
          <w:spacing w:val="-2"/>
        </w:rPr>
        <w:t xml:space="preserve"> </w:t>
      </w:r>
      <w:r>
        <w:rPr>
          <w:rFonts w:ascii="Times New Roman" w:hAnsi="Times New Roman" w:cs="Times New Roman"/>
        </w:rPr>
        <w:t>on</w:t>
      </w:r>
      <w:r>
        <w:rPr>
          <w:rFonts w:ascii="Times New Roman" w:hAnsi="Times New Roman" w:cs="Times New Roman"/>
          <w:spacing w:val="-4"/>
        </w:rPr>
        <w:t xml:space="preserve"> </w:t>
      </w:r>
      <w:r>
        <w:rPr>
          <w:rFonts w:ascii="Times New Roman" w:hAnsi="Times New Roman" w:cs="Times New Roman"/>
        </w:rPr>
        <w:t>a</w:t>
      </w:r>
      <w:r>
        <w:rPr>
          <w:rFonts w:ascii="Times New Roman" w:hAnsi="Times New Roman" w:cs="Times New Roman"/>
          <w:spacing w:val="-4"/>
        </w:rPr>
        <w:t xml:space="preserve"> </w:t>
      </w:r>
      <w:r>
        <w:rPr>
          <w:rFonts w:ascii="Times New Roman" w:hAnsi="Times New Roman" w:cs="Times New Roman"/>
        </w:rPr>
        <w:t>Redmi</w:t>
      </w:r>
      <w:r>
        <w:rPr>
          <w:rFonts w:ascii="Times New Roman" w:hAnsi="Times New Roman" w:cs="Times New Roman"/>
          <w:spacing w:val="-2"/>
        </w:rPr>
        <w:t xml:space="preserve"> </w:t>
      </w:r>
      <w:r>
        <w:rPr>
          <w:rFonts w:ascii="Times New Roman" w:hAnsi="Times New Roman" w:cs="Times New Roman"/>
        </w:rPr>
        <w:t>Note</w:t>
      </w:r>
      <w:r>
        <w:rPr>
          <w:rFonts w:ascii="Times New Roman" w:hAnsi="Times New Roman" w:cs="Times New Roman"/>
          <w:spacing w:val="-1"/>
        </w:rPr>
        <w:t xml:space="preserve"> </w:t>
      </w:r>
      <w:r>
        <w:rPr>
          <w:rFonts w:ascii="Times New Roman" w:hAnsi="Times New Roman" w:cs="Times New Roman"/>
        </w:rPr>
        <w:t>11</w:t>
      </w:r>
      <w:r>
        <w:rPr>
          <w:rFonts w:ascii="Times New Roman" w:hAnsi="Times New Roman" w:cs="Times New Roman"/>
          <w:spacing w:val="-4"/>
        </w:rPr>
        <w:t xml:space="preserve"> </w:t>
      </w:r>
      <w:r>
        <w:rPr>
          <w:rFonts w:ascii="Times New Roman" w:hAnsi="Times New Roman" w:cs="Times New Roman"/>
        </w:rPr>
        <w:t>smartphone,</w:t>
      </w:r>
      <w:r>
        <w:rPr>
          <w:rFonts w:ascii="Times New Roman" w:hAnsi="Times New Roman" w:cs="Times New Roman"/>
          <w:spacing w:val="-1"/>
        </w:rPr>
        <w:t xml:space="preserve"> </w:t>
      </w:r>
      <w:r>
        <w:rPr>
          <w:rFonts w:ascii="Times New Roman" w:hAnsi="Times New Roman" w:cs="Times New Roman"/>
        </w:rPr>
        <w:t>enabling</w:t>
      </w:r>
      <w:r>
        <w:rPr>
          <w:rFonts w:ascii="Times New Roman" w:hAnsi="Times New Roman" w:cs="Times New Roman"/>
          <w:spacing w:val="-2"/>
        </w:rPr>
        <w:t xml:space="preserve"> </w:t>
      </w:r>
      <w:r>
        <w:rPr>
          <w:rFonts w:ascii="Times New Roman" w:hAnsi="Times New Roman" w:cs="Times New Roman"/>
        </w:rPr>
        <w:t>real-time preview-based</w:t>
      </w:r>
      <w:r>
        <w:rPr>
          <w:rFonts w:ascii="Times New Roman" w:hAnsi="Times New Roman" w:cs="Times New Roman"/>
          <w:spacing w:val="-10"/>
        </w:rPr>
        <w:t xml:space="preserve"> </w:t>
      </w:r>
      <w:r>
        <w:rPr>
          <w:rFonts w:ascii="Times New Roman" w:hAnsi="Times New Roman" w:cs="Times New Roman"/>
        </w:rPr>
        <w:t>breed</w:t>
      </w:r>
      <w:r>
        <w:rPr>
          <w:rFonts w:ascii="Times New Roman" w:hAnsi="Times New Roman" w:cs="Times New Roman"/>
          <w:spacing w:val="-10"/>
        </w:rPr>
        <w:t xml:space="preserve"> </w:t>
      </w:r>
      <w:r>
        <w:rPr>
          <w:rFonts w:ascii="Times New Roman" w:hAnsi="Times New Roman" w:cs="Times New Roman"/>
        </w:rPr>
        <w:t>identification.</w:t>
      </w:r>
      <w:r>
        <w:rPr>
          <w:rFonts w:ascii="Times New Roman" w:hAnsi="Times New Roman" w:cs="Times New Roman"/>
          <w:spacing w:val="-11"/>
        </w:rPr>
        <w:t xml:space="preserve"> </w:t>
      </w:r>
      <w:r>
        <w:rPr>
          <w:rFonts w:ascii="Times New Roman" w:hAnsi="Times New Roman" w:cs="Times New Roman"/>
        </w:rPr>
        <w:t>Server</w:t>
      </w:r>
      <w:r>
        <w:rPr>
          <w:rFonts w:ascii="Times New Roman" w:hAnsi="Times New Roman" w:cs="Times New Roman"/>
          <w:spacing w:val="-9"/>
        </w:rPr>
        <w:t xml:space="preserve"> </w:t>
      </w:r>
      <w:r>
        <w:rPr>
          <w:rFonts w:ascii="Times New Roman" w:hAnsi="Times New Roman" w:cs="Times New Roman"/>
        </w:rPr>
        <w:t>throughput</w:t>
      </w:r>
      <w:r>
        <w:rPr>
          <w:rFonts w:ascii="Times New Roman" w:hAnsi="Times New Roman" w:cs="Times New Roman"/>
          <w:spacing w:val="-9"/>
        </w:rPr>
        <w:t xml:space="preserve"> </w:t>
      </w:r>
      <w:r>
        <w:rPr>
          <w:rFonts w:ascii="Times New Roman" w:hAnsi="Times New Roman" w:cs="Times New Roman"/>
        </w:rPr>
        <w:t>was</w:t>
      </w:r>
      <w:r>
        <w:rPr>
          <w:rFonts w:ascii="Times New Roman" w:hAnsi="Times New Roman" w:cs="Times New Roman"/>
          <w:spacing w:val="-12"/>
        </w:rPr>
        <w:t xml:space="preserve"> </w:t>
      </w:r>
      <w:r>
        <w:rPr>
          <w:rFonts w:ascii="Times New Roman" w:hAnsi="Times New Roman" w:cs="Times New Roman"/>
        </w:rPr>
        <w:t>measured</w:t>
      </w:r>
      <w:r>
        <w:rPr>
          <w:rFonts w:ascii="Times New Roman" w:hAnsi="Times New Roman" w:cs="Times New Roman"/>
          <w:spacing w:val="-10"/>
        </w:rPr>
        <w:t xml:space="preserve"> </w:t>
      </w:r>
      <w:r>
        <w:rPr>
          <w:rFonts w:ascii="Times New Roman" w:hAnsi="Times New Roman" w:cs="Times New Roman"/>
        </w:rPr>
        <w:t>at</w:t>
      </w:r>
      <w:r>
        <w:rPr>
          <w:rFonts w:ascii="Times New Roman" w:hAnsi="Times New Roman" w:cs="Times New Roman"/>
          <w:spacing w:val="-11"/>
        </w:rPr>
        <w:t xml:space="preserve"> </w:t>
      </w:r>
      <w:r>
        <w:rPr>
          <w:rFonts w:ascii="Times New Roman" w:hAnsi="Times New Roman" w:cs="Times New Roman"/>
        </w:rPr>
        <w:t>420</w:t>
      </w:r>
      <w:r>
        <w:rPr>
          <w:rFonts w:ascii="Times New Roman" w:hAnsi="Times New Roman" w:cs="Times New Roman"/>
          <w:spacing w:val="-10"/>
        </w:rPr>
        <w:t xml:space="preserve"> </w:t>
      </w:r>
      <w:r>
        <w:rPr>
          <w:rFonts w:ascii="Times New Roman" w:hAnsi="Times New Roman" w:cs="Times New Roman"/>
        </w:rPr>
        <w:t>concurrent</w:t>
      </w:r>
      <w:r>
        <w:rPr>
          <w:rFonts w:ascii="Times New Roman" w:hAnsi="Times New Roman" w:cs="Times New Roman"/>
          <w:spacing w:val="-11"/>
        </w:rPr>
        <w:t xml:space="preserve"> </w:t>
      </w:r>
      <w:r>
        <w:rPr>
          <w:rFonts w:ascii="Times New Roman" w:hAnsi="Times New Roman" w:cs="Times New Roman"/>
        </w:rPr>
        <w:t>inference requests per second on a 4-GPU server configuration, sufficient to support several thousand simultaneous users.</w:t>
      </w:r>
    </w:p>
    <w:p w14:paraId="24184223" w14:textId="77777777" w:rsidR="001B69B0" w:rsidRDefault="001B69B0">
      <w:pPr>
        <w:pStyle w:val="BodyText"/>
        <w:ind w:left="0"/>
        <w:rPr>
          <w:rFonts w:ascii="Times New Roman" w:hAnsi="Times New Roman" w:cs="Times New Roman"/>
        </w:rPr>
      </w:pPr>
    </w:p>
    <w:p w14:paraId="24184224" w14:textId="77777777" w:rsidR="001B69B0" w:rsidRDefault="001B69B0">
      <w:pPr>
        <w:pStyle w:val="BodyText"/>
        <w:spacing w:before="69"/>
        <w:ind w:left="0"/>
        <w:rPr>
          <w:rFonts w:ascii="Times New Roman" w:hAnsi="Times New Roman" w:cs="Times New Roman"/>
        </w:rPr>
      </w:pPr>
    </w:p>
    <w:p w14:paraId="24184225" w14:textId="77777777" w:rsidR="001B69B0" w:rsidRDefault="00431564">
      <w:pPr>
        <w:pStyle w:val="Heading3"/>
        <w:numPr>
          <w:ilvl w:val="1"/>
          <w:numId w:val="11"/>
        </w:numPr>
        <w:tabs>
          <w:tab w:val="left" w:pos="658"/>
        </w:tabs>
        <w:ind w:left="658" w:hanging="531"/>
        <w:rPr>
          <w:rFonts w:ascii="Times New Roman" w:hAnsi="Times New Roman" w:cs="Times New Roman"/>
        </w:rPr>
      </w:pPr>
      <w:bookmarkStart w:id="30" w:name="_Toc13295"/>
      <w:r>
        <w:rPr>
          <w:rFonts w:ascii="Times New Roman" w:hAnsi="Times New Roman" w:cs="Times New Roman"/>
        </w:rPr>
        <w:t>Comparison</w:t>
      </w:r>
      <w:r>
        <w:rPr>
          <w:rFonts w:ascii="Times New Roman" w:hAnsi="Times New Roman" w:cs="Times New Roman"/>
          <w:spacing w:val="-5"/>
        </w:rPr>
        <w:t xml:space="preserve"> </w:t>
      </w:r>
      <w:r>
        <w:rPr>
          <w:rFonts w:ascii="Times New Roman" w:hAnsi="Times New Roman" w:cs="Times New Roman"/>
        </w:rPr>
        <w:t>with</w:t>
      </w:r>
      <w:r>
        <w:rPr>
          <w:rFonts w:ascii="Times New Roman" w:hAnsi="Times New Roman" w:cs="Times New Roman"/>
          <w:spacing w:val="-3"/>
        </w:rPr>
        <w:t xml:space="preserve"> </w:t>
      </w:r>
      <w:r>
        <w:rPr>
          <w:rFonts w:ascii="Times New Roman" w:hAnsi="Times New Roman" w:cs="Times New Roman"/>
        </w:rPr>
        <w:t>Existing</w:t>
      </w:r>
      <w:r>
        <w:rPr>
          <w:rFonts w:ascii="Times New Roman" w:hAnsi="Times New Roman" w:cs="Times New Roman"/>
          <w:spacing w:val="-4"/>
        </w:rPr>
        <w:t xml:space="preserve"> </w:t>
      </w:r>
      <w:r>
        <w:rPr>
          <w:rFonts w:ascii="Times New Roman" w:hAnsi="Times New Roman" w:cs="Times New Roman"/>
          <w:spacing w:val="-2"/>
        </w:rPr>
        <w:t>Systems</w:t>
      </w:r>
      <w:bookmarkEnd w:id="30"/>
    </w:p>
    <w:p w14:paraId="24184226" w14:textId="77777777" w:rsidR="001B69B0" w:rsidRDefault="00431564">
      <w:pPr>
        <w:pStyle w:val="BodyText"/>
        <w:spacing w:before="80" w:line="360" w:lineRule="auto"/>
        <w:ind w:right="968"/>
        <w:jc w:val="both"/>
        <w:rPr>
          <w:rFonts w:ascii="Times New Roman" w:hAnsi="Times New Roman"/>
        </w:rPr>
      </w:pPr>
      <w:r>
        <w:rPr>
          <w:rFonts w:ascii="Times New Roman" w:hAnsi="Times New Roman" w:cs="Times New Roman"/>
        </w:rPr>
        <w:t xml:space="preserve">Compared </w:t>
      </w:r>
      <w:r>
        <w:rPr>
          <w:rFonts w:ascii="Times New Roman" w:hAnsi="Times New Roman"/>
        </w:rPr>
        <w:t xml:space="preserve">Our system's 94.1% macro F1-score for Indian breeds is an improvement over reported results on comparable problems. Ranjan et al. (2020) achieved 88.3% accuracy for buffalo breed identification with a 3-class problem (Murrah, </w:t>
      </w:r>
      <w:proofErr w:type="spellStart"/>
      <w:r>
        <w:rPr>
          <w:rFonts w:ascii="Times New Roman" w:hAnsi="Times New Roman"/>
        </w:rPr>
        <w:t>Jaffarabadi</w:t>
      </w:r>
      <w:proofErr w:type="spellEnd"/>
      <w:r>
        <w:rPr>
          <w:rFonts w:ascii="Times New Roman" w:hAnsi="Times New Roman"/>
        </w:rPr>
        <w:t>, Surti), compared to our 13-class problem with higher accuracy. Shukla and Singh (2021) achieved 82% accuracy for cattle breed classification with conventional CNN fine-tuning, while our system achieves 94-96% accuracy with the ensemble of EfficientNetB3 and Swin Transformer.</w:t>
      </w:r>
    </w:p>
    <w:p w14:paraId="24184227" w14:textId="77777777" w:rsidR="001B69B0" w:rsidRDefault="00431564">
      <w:pPr>
        <w:pStyle w:val="BodyText"/>
        <w:spacing w:before="80" w:line="360" w:lineRule="auto"/>
        <w:ind w:right="968"/>
        <w:jc w:val="both"/>
        <w:rPr>
          <w:rFonts w:ascii="Times New Roman" w:hAnsi="Times New Roman" w:cs="Times New Roman"/>
        </w:rPr>
      </w:pPr>
      <w:r>
        <w:rPr>
          <w:rFonts w:ascii="Times New Roman" w:hAnsi="Times New Roman"/>
        </w:rPr>
        <w:t>Our system's better performance is likely due to: (1) the more diverse dataset collected for Indian breeds; (2) test-time augmentation; (3) the ensemble of complementary architectures encoding both local texture (</w:t>
      </w:r>
      <w:proofErr w:type="spellStart"/>
      <w:r>
        <w:rPr>
          <w:rFonts w:ascii="Times New Roman" w:hAnsi="Times New Roman"/>
        </w:rPr>
        <w:t>EfficientNet</w:t>
      </w:r>
      <w:proofErr w:type="spellEnd"/>
      <w:r>
        <w:rPr>
          <w:rFonts w:ascii="Times New Roman" w:hAnsi="Times New Roman"/>
        </w:rPr>
        <w:t>) and global spatial context (Swin Transformer); and (4) the two-stage training with layer-wise learning rate decay.</w:t>
      </w:r>
    </w:p>
    <w:p w14:paraId="24184228" w14:textId="77777777" w:rsidR="001B69B0" w:rsidRDefault="001B69B0">
      <w:pPr>
        <w:pStyle w:val="BodyText"/>
        <w:spacing w:line="360" w:lineRule="auto"/>
        <w:jc w:val="both"/>
        <w:rPr>
          <w:rFonts w:ascii="Times New Roman" w:hAnsi="Times New Roman" w:cs="Times New Roman"/>
        </w:rPr>
        <w:sectPr w:rsidR="001B69B0" w:rsidSect="00CF0BA4">
          <w:pgSz w:w="11910" w:h="16840"/>
          <w:pgMar w:top="18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229" w14:textId="77777777" w:rsidR="001B69B0" w:rsidRDefault="00431564">
      <w:pPr>
        <w:pStyle w:val="Heading2"/>
        <w:ind w:left="3178"/>
        <w:rPr>
          <w:rFonts w:ascii="Times New Roman" w:hAnsi="Times New Roman" w:cs="Times New Roman"/>
        </w:rPr>
      </w:pPr>
      <w:r>
        <w:rPr>
          <w:rFonts w:ascii="Times New Roman" w:hAnsi="Times New Roman" w:cs="Times New Roman"/>
        </w:rPr>
        <w:lastRenderedPageBreak/>
        <w:t>Chapter</w:t>
      </w:r>
      <w:r>
        <w:rPr>
          <w:rFonts w:ascii="Times New Roman" w:hAnsi="Times New Roman" w:cs="Times New Roman"/>
          <w:spacing w:val="-5"/>
        </w:rPr>
        <w:t xml:space="preserve"> </w:t>
      </w:r>
      <w:r>
        <w:rPr>
          <w:rFonts w:ascii="Times New Roman" w:hAnsi="Times New Roman" w:cs="Times New Roman"/>
        </w:rPr>
        <w:t>11:</w:t>
      </w:r>
      <w:r>
        <w:rPr>
          <w:rFonts w:ascii="Times New Roman" w:hAnsi="Times New Roman" w:cs="Times New Roman"/>
          <w:spacing w:val="-5"/>
        </w:rPr>
        <w:t xml:space="preserve"> </w:t>
      </w:r>
      <w:r>
        <w:rPr>
          <w:rFonts w:ascii="Times New Roman" w:hAnsi="Times New Roman" w:cs="Times New Roman"/>
        </w:rPr>
        <w:t>User</w:t>
      </w:r>
      <w:r>
        <w:rPr>
          <w:rFonts w:ascii="Times New Roman" w:hAnsi="Times New Roman" w:cs="Times New Roman"/>
          <w:spacing w:val="-6"/>
        </w:rPr>
        <w:t xml:space="preserve"> </w:t>
      </w:r>
      <w:r>
        <w:rPr>
          <w:rFonts w:ascii="Times New Roman" w:hAnsi="Times New Roman" w:cs="Times New Roman"/>
          <w:spacing w:val="-2"/>
        </w:rPr>
        <w:t>Manual</w:t>
      </w:r>
    </w:p>
    <w:p w14:paraId="2418422A" w14:textId="77777777" w:rsidR="001B69B0" w:rsidRDefault="00431564">
      <w:pPr>
        <w:pStyle w:val="Heading3"/>
        <w:numPr>
          <w:ilvl w:val="1"/>
          <w:numId w:val="12"/>
        </w:numPr>
        <w:tabs>
          <w:tab w:val="left" w:pos="658"/>
        </w:tabs>
        <w:spacing w:before="242"/>
        <w:ind w:left="658" w:hanging="531"/>
        <w:rPr>
          <w:rFonts w:ascii="Times New Roman" w:hAnsi="Times New Roman" w:cs="Times New Roman"/>
        </w:rPr>
      </w:pPr>
      <w:bookmarkStart w:id="31" w:name="_Toc16564"/>
      <w:r>
        <w:rPr>
          <w:rFonts w:ascii="Times New Roman" w:hAnsi="Times New Roman" w:cs="Times New Roman"/>
          <w:spacing w:val="-2"/>
        </w:rPr>
        <w:t>Introduction</w:t>
      </w:r>
      <w:bookmarkEnd w:id="31"/>
    </w:p>
    <w:p w14:paraId="2418422B" w14:textId="77777777" w:rsidR="001B69B0" w:rsidRDefault="00431564">
      <w:pPr>
        <w:pStyle w:val="BodyText"/>
        <w:spacing w:before="119" w:line="360" w:lineRule="auto"/>
        <w:ind w:right="972"/>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CattleAI</w:t>
      </w:r>
      <w:proofErr w:type="spellEnd"/>
      <w:r>
        <w:rPr>
          <w:rFonts w:ascii="Times New Roman" w:hAnsi="Times New Roman" w:cs="Times New Roman"/>
        </w:rPr>
        <w:t xml:space="preserve"> Breed Recognition System is an intelligent livestock management tool designed to assist farmers, veterinarians, livestock inspectors, and dairy industry professionals in identifying the breed of Indian cattle and buffalo from digital photographs. This user manual covers the features and operation of both the web application (accessible via any modern browser) and the companion mobile application (Android and iOS).</w:t>
      </w:r>
    </w:p>
    <w:p w14:paraId="2418422C" w14:textId="77777777" w:rsidR="001B69B0" w:rsidRDefault="001B69B0">
      <w:pPr>
        <w:pStyle w:val="BodyText"/>
        <w:ind w:left="0"/>
        <w:rPr>
          <w:rFonts w:ascii="Times New Roman" w:hAnsi="Times New Roman" w:cs="Times New Roman"/>
        </w:rPr>
      </w:pPr>
    </w:p>
    <w:p w14:paraId="2418422D" w14:textId="77777777" w:rsidR="001B69B0" w:rsidRDefault="001B69B0">
      <w:pPr>
        <w:pStyle w:val="BodyText"/>
        <w:spacing w:before="67"/>
        <w:ind w:left="0"/>
        <w:rPr>
          <w:rFonts w:ascii="Times New Roman" w:hAnsi="Times New Roman" w:cs="Times New Roman"/>
        </w:rPr>
      </w:pPr>
    </w:p>
    <w:p w14:paraId="2418422E" w14:textId="77777777" w:rsidR="001B69B0" w:rsidRDefault="00431564">
      <w:pPr>
        <w:pStyle w:val="Heading3"/>
        <w:numPr>
          <w:ilvl w:val="1"/>
          <w:numId w:val="12"/>
        </w:numPr>
        <w:tabs>
          <w:tab w:val="left" w:pos="658"/>
        </w:tabs>
        <w:ind w:left="658" w:hanging="531"/>
        <w:rPr>
          <w:rFonts w:ascii="Times New Roman" w:hAnsi="Times New Roman" w:cs="Times New Roman"/>
        </w:rPr>
      </w:pPr>
      <w:bookmarkStart w:id="32" w:name="_Toc6826"/>
      <w:r>
        <w:rPr>
          <w:rFonts w:ascii="Times New Roman" w:hAnsi="Times New Roman" w:cs="Times New Roman"/>
        </w:rPr>
        <w:t>System</w:t>
      </w:r>
      <w:r>
        <w:rPr>
          <w:rFonts w:ascii="Times New Roman" w:hAnsi="Times New Roman" w:cs="Times New Roman"/>
          <w:spacing w:val="-4"/>
        </w:rPr>
        <w:t xml:space="preserve"> </w:t>
      </w:r>
      <w:r>
        <w:rPr>
          <w:rFonts w:ascii="Times New Roman" w:hAnsi="Times New Roman" w:cs="Times New Roman"/>
          <w:spacing w:val="-2"/>
        </w:rPr>
        <w:t>Requirements</w:t>
      </w:r>
      <w:bookmarkEnd w:id="32"/>
    </w:p>
    <w:p w14:paraId="2418422F" w14:textId="77777777" w:rsidR="001B69B0" w:rsidRDefault="00431564">
      <w:pPr>
        <w:pStyle w:val="BodyText"/>
        <w:spacing w:before="120" w:line="362" w:lineRule="auto"/>
        <w:ind w:right="975"/>
        <w:jc w:val="both"/>
        <w:rPr>
          <w:rFonts w:ascii="Times New Roman" w:hAnsi="Times New Roman" w:cs="Times New Roman"/>
        </w:rPr>
      </w:pPr>
      <w:r>
        <w:rPr>
          <w:rFonts w:ascii="Times New Roman" w:hAnsi="Times New Roman" w:cs="Times New Roman"/>
        </w:rPr>
        <w:t>Web</w:t>
      </w:r>
      <w:r>
        <w:rPr>
          <w:rFonts w:ascii="Times New Roman" w:hAnsi="Times New Roman" w:cs="Times New Roman"/>
          <w:spacing w:val="-16"/>
        </w:rPr>
        <w:t xml:space="preserve"> </w:t>
      </w:r>
      <w:r>
        <w:rPr>
          <w:rFonts w:ascii="Times New Roman" w:hAnsi="Times New Roman" w:cs="Times New Roman"/>
        </w:rPr>
        <w:t>Application:</w:t>
      </w:r>
      <w:r>
        <w:rPr>
          <w:rFonts w:ascii="Times New Roman" w:hAnsi="Times New Roman" w:cs="Times New Roman"/>
          <w:spacing w:val="-15"/>
        </w:rPr>
        <w:t xml:space="preserve"> </w:t>
      </w:r>
      <w:r>
        <w:rPr>
          <w:rFonts w:ascii="Times New Roman" w:hAnsi="Times New Roman" w:cs="Times New Roman"/>
        </w:rPr>
        <w:t>Chrome</w:t>
      </w:r>
      <w:r>
        <w:rPr>
          <w:rFonts w:ascii="Times New Roman" w:hAnsi="Times New Roman" w:cs="Times New Roman"/>
          <w:spacing w:val="-15"/>
        </w:rPr>
        <w:t xml:space="preserve"> </w:t>
      </w:r>
      <w:r>
        <w:rPr>
          <w:rFonts w:ascii="Times New Roman" w:hAnsi="Times New Roman" w:cs="Times New Roman"/>
        </w:rPr>
        <w:t>112+,</w:t>
      </w:r>
      <w:r>
        <w:rPr>
          <w:rFonts w:ascii="Times New Roman" w:hAnsi="Times New Roman" w:cs="Times New Roman"/>
          <w:spacing w:val="-16"/>
        </w:rPr>
        <w:t xml:space="preserve"> </w:t>
      </w:r>
      <w:r>
        <w:rPr>
          <w:rFonts w:ascii="Times New Roman" w:hAnsi="Times New Roman" w:cs="Times New Roman"/>
        </w:rPr>
        <w:t>Firefox</w:t>
      </w:r>
      <w:r>
        <w:rPr>
          <w:rFonts w:ascii="Times New Roman" w:hAnsi="Times New Roman" w:cs="Times New Roman"/>
          <w:spacing w:val="-15"/>
        </w:rPr>
        <w:t xml:space="preserve"> </w:t>
      </w:r>
      <w:r>
        <w:rPr>
          <w:rFonts w:ascii="Times New Roman" w:hAnsi="Times New Roman" w:cs="Times New Roman"/>
        </w:rPr>
        <w:t>108+,</w:t>
      </w:r>
      <w:r>
        <w:rPr>
          <w:rFonts w:ascii="Times New Roman" w:hAnsi="Times New Roman" w:cs="Times New Roman"/>
          <w:spacing w:val="-15"/>
        </w:rPr>
        <w:t xml:space="preserve"> </w:t>
      </w:r>
      <w:r>
        <w:rPr>
          <w:rFonts w:ascii="Times New Roman" w:hAnsi="Times New Roman" w:cs="Times New Roman"/>
        </w:rPr>
        <w:t>Safari</w:t>
      </w:r>
      <w:r>
        <w:rPr>
          <w:rFonts w:ascii="Times New Roman" w:hAnsi="Times New Roman" w:cs="Times New Roman"/>
          <w:spacing w:val="-15"/>
        </w:rPr>
        <w:t xml:space="preserve"> </w:t>
      </w:r>
      <w:r>
        <w:rPr>
          <w:rFonts w:ascii="Times New Roman" w:hAnsi="Times New Roman" w:cs="Times New Roman"/>
        </w:rPr>
        <w:t>16+,</w:t>
      </w:r>
      <w:r>
        <w:rPr>
          <w:rFonts w:ascii="Times New Roman" w:hAnsi="Times New Roman" w:cs="Times New Roman"/>
          <w:spacing w:val="-16"/>
        </w:rPr>
        <w:t xml:space="preserve"> </w:t>
      </w:r>
      <w:r>
        <w:rPr>
          <w:rFonts w:ascii="Times New Roman" w:hAnsi="Times New Roman" w:cs="Times New Roman"/>
        </w:rPr>
        <w:t>Edge</w:t>
      </w:r>
      <w:r>
        <w:rPr>
          <w:rFonts w:ascii="Times New Roman" w:hAnsi="Times New Roman" w:cs="Times New Roman"/>
          <w:spacing w:val="-15"/>
        </w:rPr>
        <w:t xml:space="preserve"> </w:t>
      </w:r>
      <w:r>
        <w:rPr>
          <w:rFonts w:ascii="Times New Roman" w:hAnsi="Times New Roman" w:cs="Times New Roman"/>
        </w:rPr>
        <w:t>112+.</w:t>
      </w:r>
      <w:r>
        <w:rPr>
          <w:rFonts w:ascii="Times New Roman" w:hAnsi="Times New Roman" w:cs="Times New Roman"/>
          <w:spacing w:val="-15"/>
        </w:rPr>
        <w:t xml:space="preserve"> </w:t>
      </w:r>
      <w:r>
        <w:rPr>
          <w:rFonts w:ascii="Times New Roman" w:hAnsi="Times New Roman" w:cs="Times New Roman"/>
        </w:rPr>
        <w:t>Minimum</w:t>
      </w:r>
      <w:r>
        <w:rPr>
          <w:rFonts w:ascii="Times New Roman" w:hAnsi="Times New Roman" w:cs="Times New Roman"/>
          <w:spacing w:val="-16"/>
        </w:rPr>
        <w:t xml:space="preserve"> </w:t>
      </w:r>
      <w:r>
        <w:rPr>
          <w:rFonts w:ascii="Times New Roman" w:hAnsi="Times New Roman" w:cs="Times New Roman"/>
        </w:rPr>
        <w:t>screen</w:t>
      </w:r>
      <w:r>
        <w:rPr>
          <w:rFonts w:ascii="Times New Roman" w:hAnsi="Times New Roman" w:cs="Times New Roman"/>
          <w:spacing w:val="-15"/>
        </w:rPr>
        <w:t xml:space="preserve"> </w:t>
      </w:r>
      <w:r>
        <w:rPr>
          <w:rFonts w:ascii="Times New Roman" w:hAnsi="Times New Roman" w:cs="Times New Roman"/>
        </w:rPr>
        <w:t>resolution: 1024×768. Stable internet connection (minimum 3G).</w:t>
      </w:r>
    </w:p>
    <w:p w14:paraId="24184230" w14:textId="77777777" w:rsidR="001B69B0" w:rsidRDefault="00431564">
      <w:pPr>
        <w:pStyle w:val="BodyText"/>
        <w:spacing w:before="76" w:line="360" w:lineRule="auto"/>
        <w:ind w:right="976"/>
        <w:jc w:val="both"/>
        <w:rPr>
          <w:rFonts w:ascii="Times New Roman" w:hAnsi="Times New Roman" w:cs="Times New Roman"/>
        </w:rPr>
      </w:pPr>
      <w:r>
        <w:rPr>
          <w:rFonts w:ascii="Times New Roman" w:hAnsi="Times New Roman" w:cs="Times New Roman"/>
        </w:rPr>
        <w:t>Mobile</w:t>
      </w:r>
      <w:r>
        <w:rPr>
          <w:rFonts w:ascii="Times New Roman" w:hAnsi="Times New Roman" w:cs="Times New Roman"/>
          <w:spacing w:val="-13"/>
        </w:rPr>
        <w:t xml:space="preserve"> </w:t>
      </w:r>
      <w:r>
        <w:rPr>
          <w:rFonts w:ascii="Times New Roman" w:hAnsi="Times New Roman" w:cs="Times New Roman"/>
        </w:rPr>
        <w:t>Application:</w:t>
      </w:r>
      <w:r>
        <w:rPr>
          <w:rFonts w:ascii="Times New Roman" w:hAnsi="Times New Roman" w:cs="Times New Roman"/>
          <w:spacing w:val="-11"/>
        </w:rPr>
        <w:t xml:space="preserve"> </w:t>
      </w:r>
      <w:r>
        <w:rPr>
          <w:rFonts w:ascii="Times New Roman" w:hAnsi="Times New Roman" w:cs="Times New Roman"/>
        </w:rPr>
        <w:t>Android</w:t>
      </w:r>
      <w:r>
        <w:rPr>
          <w:rFonts w:ascii="Times New Roman" w:hAnsi="Times New Roman" w:cs="Times New Roman"/>
          <w:spacing w:val="-12"/>
        </w:rPr>
        <w:t xml:space="preserve"> </w:t>
      </w:r>
      <w:r>
        <w:rPr>
          <w:rFonts w:ascii="Times New Roman" w:hAnsi="Times New Roman" w:cs="Times New Roman"/>
        </w:rPr>
        <w:t>8.0</w:t>
      </w:r>
      <w:r>
        <w:rPr>
          <w:rFonts w:ascii="Times New Roman" w:hAnsi="Times New Roman" w:cs="Times New Roman"/>
          <w:spacing w:val="-14"/>
        </w:rPr>
        <w:t xml:space="preserve"> </w:t>
      </w:r>
      <w:r>
        <w:rPr>
          <w:rFonts w:ascii="Times New Roman" w:hAnsi="Times New Roman" w:cs="Times New Roman"/>
        </w:rPr>
        <w:t>(API</w:t>
      </w:r>
      <w:r>
        <w:rPr>
          <w:rFonts w:ascii="Times New Roman" w:hAnsi="Times New Roman" w:cs="Times New Roman"/>
          <w:spacing w:val="-13"/>
        </w:rPr>
        <w:t xml:space="preserve"> </w:t>
      </w:r>
      <w:r>
        <w:rPr>
          <w:rFonts w:ascii="Times New Roman" w:hAnsi="Times New Roman" w:cs="Times New Roman"/>
        </w:rPr>
        <w:t>26)</w:t>
      </w:r>
      <w:r>
        <w:rPr>
          <w:rFonts w:ascii="Times New Roman" w:hAnsi="Times New Roman" w:cs="Times New Roman"/>
          <w:spacing w:val="-11"/>
        </w:rPr>
        <w:t xml:space="preserve"> </w:t>
      </w:r>
      <w:r>
        <w:rPr>
          <w:rFonts w:ascii="Times New Roman" w:hAnsi="Times New Roman" w:cs="Times New Roman"/>
        </w:rPr>
        <w:t>or</w:t>
      </w:r>
      <w:r>
        <w:rPr>
          <w:rFonts w:ascii="Times New Roman" w:hAnsi="Times New Roman" w:cs="Times New Roman"/>
          <w:spacing w:val="-13"/>
        </w:rPr>
        <w:t xml:space="preserve"> </w:t>
      </w:r>
      <w:r>
        <w:rPr>
          <w:rFonts w:ascii="Times New Roman" w:hAnsi="Times New Roman" w:cs="Times New Roman"/>
        </w:rPr>
        <w:t>higher,</w:t>
      </w:r>
      <w:r>
        <w:rPr>
          <w:rFonts w:ascii="Times New Roman" w:hAnsi="Times New Roman" w:cs="Times New Roman"/>
          <w:spacing w:val="-11"/>
        </w:rPr>
        <w:t xml:space="preserve"> </w:t>
      </w:r>
      <w:r>
        <w:rPr>
          <w:rFonts w:ascii="Times New Roman" w:hAnsi="Times New Roman" w:cs="Times New Roman"/>
        </w:rPr>
        <w:t>iOS</w:t>
      </w:r>
      <w:r>
        <w:rPr>
          <w:rFonts w:ascii="Times New Roman" w:hAnsi="Times New Roman" w:cs="Times New Roman"/>
          <w:spacing w:val="-13"/>
        </w:rPr>
        <w:t xml:space="preserve"> </w:t>
      </w:r>
      <w:r>
        <w:rPr>
          <w:rFonts w:ascii="Times New Roman" w:hAnsi="Times New Roman" w:cs="Times New Roman"/>
        </w:rPr>
        <w:t>13.0</w:t>
      </w:r>
      <w:r>
        <w:rPr>
          <w:rFonts w:ascii="Times New Roman" w:hAnsi="Times New Roman" w:cs="Times New Roman"/>
          <w:spacing w:val="-15"/>
        </w:rPr>
        <w:t xml:space="preserve"> </w:t>
      </w:r>
      <w:r>
        <w:rPr>
          <w:rFonts w:ascii="Times New Roman" w:hAnsi="Times New Roman" w:cs="Times New Roman"/>
        </w:rPr>
        <w:t>or</w:t>
      </w:r>
      <w:r>
        <w:rPr>
          <w:rFonts w:ascii="Times New Roman" w:hAnsi="Times New Roman" w:cs="Times New Roman"/>
          <w:spacing w:val="-14"/>
        </w:rPr>
        <w:t xml:space="preserve"> </w:t>
      </w:r>
      <w:r>
        <w:rPr>
          <w:rFonts w:ascii="Times New Roman" w:hAnsi="Times New Roman" w:cs="Times New Roman"/>
        </w:rPr>
        <w:t>higher.</w:t>
      </w:r>
      <w:r>
        <w:rPr>
          <w:rFonts w:ascii="Times New Roman" w:hAnsi="Times New Roman" w:cs="Times New Roman"/>
          <w:spacing w:val="-13"/>
        </w:rPr>
        <w:t xml:space="preserve"> </w:t>
      </w:r>
      <w:r>
        <w:rPr>
          <w:rFonts w:ascii="Times New Roman" w:hAnsi="Times New Roman" w:cs="Times New Roman"/>
        </w:rPr>
        <w:t>Rear</w:t>
      </w:r>
      <w:r>
        <w:rPr>
          <w:rFonts w:ascii="Times New Roman" w:hAnsi="Times New Roman" w:cs="Times New Roman"/>
          <w:spacing w:val="-11"/>
        </w:rPr>
        <w:t xml:space="preserve"> </w:t>
      </w:r>
      <w:r>
        <w:rPr>
          <w:rFonts w:ascii="Times New Roman" w:hAnsi="Times New Roman" w:cs="Times New Roman"/>
        </w:rPr>
        <w:t>camera</w:t>
      </w:r>
      <w:r>
        <w:rPr>
          <w:rFonts w:ascii="Times New Roman" w:hAnsi="Times New Roman" w:cs="Times New Roman"/>
          <w:spacing w:val="-12"/>
        </w:rPr>
        <w:t xml:space="preserve"> </w:t>
      </w:r>
      <w:r>
        <w:rPr>
          <w:rFonts w:ascii="Times New Roman" w:hAnsi="Times New Roman" w:cs="Times New Roman"/>
        </w:rPr>
        <w:t>with</w:t>
      </w:r>
      <w:r>
        <w:rPr>
          <w:rFonts w:ascii="Times New Roman" w:hAnsi="Times New Roman" w:cs="Times New Roman"/>
          <w:spacing w:val="-16"/>
        </w:rPr>
        <w:t xml:space="preserve"> </w:t>
      </w:r>
      <w:r>
        <w:rPr>
          <w:rFonts w:ascii="Times New Roman" w:hAnsi="Times New Roman" w:cs="Times New Roman"/>
        </w:rPr>
        <w:t>minimum 8MP resolution. 100MB free storage for app installation and cached models.</w:t>
      </w:r>
    </w:p>
    <w:p w14:paraId="24184231" w14:textId="77777777" w:rsidR="001B69B0" w:rsidRDefault="001B69B0">
      <w:pPr>
        <w:pStyle w:val="BodyText"/>
        <w:ind w:left="0"/>
        <w:rPr>
          <w:rFonts w:ascii="Times New Roman" w:hAnsi="Times New Roman" w:cs="Times New Roman"/>
        </w:rPr>
      </w:pPr>
    </w:p>
    <w:p w14:paraId="24184232" w14:textId="77777777" w:rsidR="001B69B0" w:rsidRDefault="001B69B0">
      <w:pPr>
        <w:pStyle w:val="BodyText"/>
        <w:spacing w:before="68"/>
        <w:ind w:left="0"/>
        <w:rPr>
          <w:rFonts w:ascii="Times New Roman" w:hAnsi="Times New Roman" w:cs="Times New Roman"/>
        </w:rPr>
      </w:pPr>
    </w:p>
    <w:p w14:paraId="24184233" w14:textId="77777777" w:rsidR="001B69B0" w:rsidRDefault="00431564">
      <w:pPr>
        <w:pStyle w:val="Heading3"/>
        <w:numPr>
          <w:ilvl w:val="1"/>
          <w:numId w:val="12"/>
        </w:numPr>
        <w:tabs>
          <w:tab w:val="left" w:pos="658"/>
        </w:tabs>
        <w:ind w:left="658" w:hanging="531"/>
        <w:rPr>
          <w:rFonts w:ascii="Times New Roman" w:hAnsi="Times New Roman" w:cs="Times New Roman"/>
        </w:rPr>
      </w:pPr>
      <w:bookmarkStart w:id="33" w:name="_Toc10537"/>
      <w:r>
        <w:rPr>
          <w:rFonts w:ascii="Times New Roman" w:hAnsi="Times New Roman" w:cs="Times New Roman"/>
        </w:rPr>
        <w:t>Getting</w:t>
      </w:r>
      <w:r>
        <w:rPr>
          <w:rFonts w:ascii="Times New Roman" w:hAnsi="Times New Roman" w:cs="Times New Roman"/>
          <w:spacing w:val="-2"/>
        </w:rPr>
        <w:t xml:space="preserve"> Started</w:t>
      </w:r>
      <w:bookmarkEnd w:id="33"/>
    </w:p>
    <w:p w14:paraId="24184234" w14:textId="77777777" w:rsidR="001B69B0" w:rsidRDefault="00431564">
      <w:pPr>
        <w:pStyle w:val="BodyText"/>
        <w:spacing w:before="119" w:line="360" w:lineRule="auto"/>
        <w:ind w:right="973"/>
        <w:jc w:val="both"/>
        <w:rPr>
          <w:rFonts w:ascii="Times New Roman" w:hAnsi="Times New Roman" w:cs="Times New Roman"/>
        </w:rPr>
      </w:pPr>
      <w:r>
        <w:rPr>
          <w:rFonts w:ascii="Times New Roman" w:hAnsi="Times New Roman" w:cs="Times New Roman"/>
        </w:rPr>
        <w:t xml:space="preserve">To begin using </w:t>
      </w:r>
      <w:proofErr w:type="spellStart"/>
      <w:r>
        <w:rPr>
          <w:rFonts w:ascii="Times New Roman" w:hAnsi="Times New Roman" w:cs="Times New Roman"/>
        </w:rPr>
        <w:t>CattleAI</w:t>
      </w:r>
      <w:proofErr w:type="spellEnd"/>
      <w:r>
        <w:rPr>
          <w:rFonts w:ascii="Times New Roman" w:hAnsi="Times New Roman" w:cs="Times New Roman"/>
        </w:rPr>
        <w:t>, navigate to the application URL or download the mobile app from the Play Store or App Store.</w:t>
      </w:r>
      <w:r>
        <w:rPr>
          <w:rFonts w:ascii="Times New Roman" w:hAnsi="Times New Roman" w:cs="Times New Roman"/>
          <w:spacing w:val="-1"/>
        </w:rPr>
        <w:t xml:space="preserve"> </w:t>
      </w:r>
      <w:r>
        <w:rPr>
          <w:rFonts w:ascii="Times New Roman" w:hAnsi="Times New Roman" w:cs="Times New Roman"/>
        </w:rPr>
        <w:t>Create an account by tapping 'Create Account' on the login screen and entering your name, email address, and a secure password. Existing users can sign in with</w:t>
      </w:r>
      <w:r>
        <w:rPr>
          <w:rFonts w:ascii="Times New Roman" w:hAnsi="Times New Roman" w:cs="Times New Roman"/>
          <w:spacing w:val="-2"/>
        </w:rPr>
        <w:t xml:space="preserve"> </w:t>
      </w:r>
      <w:r>
        <w:rPr>
          <w:rFonts w:ascii="Times New Roman" w:hAnsi="Times New Roman" w:cs="Times New Roman"/>
        </w:rPr>
        <w:t>their registered email and password. The system supports Google Sign-In for faster authentication.</w:t>
      </w:r>
    </w:p>
    <w:p w14:paraId="24184235" w14:textId="77777777" w:rsidR="001B69B0" w:rsidRDefault="00431564">
      <w:pPr>
        <w:pStyle w:val="BodyText"/>
        <w:spacing w:before="81" w:line="360" w:lineRule="auto"/>
        <w:ind w:right="974"/>
        <w:jc w:val="both"/>
        <w:rPr>
          <w:rFonts w:ascii="Times New Roman" w:hAnsi="Times New Roman" w:cs="Times New Roman"/>
        </w:rPr>
      </w:pPr>
      <w:r>
        <w:rPr>
          <w:rFonts w:ascii="Times New Roman" w:hAnsi="Times New Roman" w:cs="Times New Roman"/>
        </w:rPr>
        <w:t>Upon</w:t>
      </w:r>
      <w:r>
        <w:rPr>
          <w:rFonts w:ascii="Times New Roman" w:hAnsi="Times New Roman" w:cs="Times New Roman"/>
          <w:spacing w:val="-6"/>
        </w:rPr>
        <w:t xml:space="preserve"> </w:t>
      </w:r>
      <w:r>
        <w:rPr>
          <w:rFonts w:ascii="Times New Roman" w:hAnsi="Times New Roman" w:cs="Times New Roman"/>
        </w:rPr>
        <w:t>first</w:t>
      </w:r>
      <w:r>
        <w:rPr>
          <w:rFonts w:ascii="Times New Roman" w:hAnsi="Times New Roman" w:cs="Times New Roman"/>
          <w:spacing w:val="-5"/>
        </w:rPr>
        <w:t xml:space="preserve"> </w:t>
      </w:r>
      <w:r>
        <w:rPr>
          <w:rFonts w:ascii="Times New Roman" w:hAnsi="Times New Roman" w:cs="Times New Roman"/>
        </w:rPr>
        <w:t>login,</w:t>
      </w:r>
      <w:r>
        <w:rPr>
          <w:rFonts w:ascii="Times New Roman" w:hAnsi="Times New Roman" w:cs="Times New Roman"/>
          <w:spacing w:val="-5"/>
        </w:rPr>
        <w:t xml:space="preserve"> </w:t>
      </w:r>
      <w:r>
        <w:rPr>
          <w:rFonts w:ascii="Times New Roman" w:hAnsi="Times New Roman" w:cs="Times New Roman"/>
        </w:rPr>
        <w:t>you</w:t>
      </w:r>
      <w:r>
        <w:rPr>
          <w:rFonts w:ascii="Times New Roman" w:hAnsi="Times New Roman" w:cs="Times New Roman"/>
          <w:spacing w:val="-9"/>
        </w:rPr>
        <w:t xml:space="preserve"> </w:t>
      </w:r>
      <w:r>
        <w:rPr>
          <w:rFonts w:ascii="Times New Roman" w:hAnsi="Times New Roman" w:cs="Times New Roman"/>
        </w:rPr>
        <w:t>will</w:t>
      </w:r>
      <w:r>
        <w:rPr>
          <w:rFonts w:ascii="Times New Roman" w:hAnsi="Times New Roman" w:cs="Times New Roman"/>
          <w:spacing w:val="-7"/>
        </w:rPr>
        <w:t xml:space="preserve"> </w:t>
      </w:r>
      <w:r>
        <w:rPr>
          <w:rFonts w:ascii="Times New Roman" w:hAnsi="Times New Roman" w:cs="Times New Roman"/>
        </w:rPr>
        <w:t>see</w:t>
      </w:r>
      <w:r>
        <w:rPr>
          <w:rFonts w:ascii="Times New Roman" w:hAnsi="Times New Roman" w:cs="Times New Roman"/>
          <w:spacing w:val="-7"/>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main</w:t>
      </w:r>
      <w:r>
        <w:rPr>
          <w:rFonts w:ascii="Times New Roman" w:hAnsi="Times New Roman" w:cs="Times New Roman"/>
          <w:spacing w:val="-6"/>
        </w:rPr>
        <w:t xml:space="preserve"> </w:t>
      </w:r>
      <w:r>
        <w:rPr>
          <w:rFonts w:ascii="Times New Roman" w:hAnsi="Times New Roman" w:cs="Times New Roman"/>
        </w:rPr>
        <w:t>Dashboard</w:t>
      </w:r>
      <w:r>
        <w:rPr>
          <w:rFonts w:ascii="Times New Roman" w:hAnsi="Times New Roman" w:cs="Times New Roman"/>
          <w:spacing w:val="-9"/>
        </w:rPr>
        <w:t xml:space="preserve"> </w:t>
      </w:r>
      <w:r>
        <w:rPr>
          <w:rFonts w:ascii="Times New Roman" w:hAnsi="Times New Roman" w:cs="Times New Roman"/>
        </w:rPr>
        <w:t>with</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'Cattle</w:t>
      </w:r>
      <w:r>
        <w:rPr>
          <w:rFonts w:ascii="Times New Roman" w:hAnsi="Times New Roman" w:cs="Times New Roman"/>
          <w:spacing w:val="-6"/>
        </w:rPr>
        <w:t xml:space="preserve"> </w:t>
      </w:r>
      <w:r>
        <w:rPr>
          <w:rFonts w:ascii="Times New Roman" w:hAnsi="Times New Roman" w:cs="Times New Roman"/>
        </w:rPr>
        <w:t>Breed</w:t>
      </w:r>
      <w:r>
        <w:rPr>
          <w:rFonts w:ascii="Times New Roman" w:hAnsi="Times New Roman" w:cs="Times New Roman"/>
          <w:spacing w:val="-6"/>
        </w:rPr>
        <w:t xml:space="preserve"> </w:t>
      </w:r>
      <w:r>
        <w:rPr>
          <w:rFonts w:ascii="Times New Roman" w:hAnsi="Times New Roman" w:cs="Times New Roman"/>
        </w:rPr>
        <w:t>Recognition'</w:t>
      </w:r>
      <w:r>
        <w:rPr>
          <w:rFonts w:ascii="Times New Roman" w:hAnsi="Times New Roman" w:cs="Times New Roman"/>
          <w:spacing w:val="-5"/>
        </w:rPr>
        <w:t xml:space="preserve"> </w:t>
      </w:r>
      <w:r>
        <w:rPr>
          <w:rFonts w:ascii="Times New Roman" w:hAnsi="Times New Roman" w:cs="Times New Roman"/>
        </w:rPr>
        <w:t>heading</w:t>
      </w:r>
      <w:r>
        <w:rPr>
          <w:rFonts w:ascii="Times New Roman" w:hAnsi="Times New Roman" w:cs="Times New Roman"/>
          <w:spacing w:val="-7"/>
        </w:rPr>
        <w:t xml:space="preserve"> </w:t>
      </w:r>
      <w:r>
        <w:rPr>
          <w:rFonts w:ascii="Times New Roman" w:hAnsi="Times New Roman" w:cs="Times New Roman"/>
        </w:rPr>
        <w:t>and three</w:t>
      </w:r>
      <w:r>
        <w:rPr>
          <w:rFonts w:ascii="Times New Roman" w:hAnsi="Times New Roman" w:cs="Times New Roman"/>
          <w:spacing w:val="-2"/>
        </w:rPr>
        <w:t xml:space="preserve"> </w:t>
      </w:r>
      <w:r>
        <w:rPr>
          <w:rFonts w:ascii="Times New Roman" w:hAnsi="Times New Roman" w:cs="Times New Roman"/>
        </w:rPr>
        <w:t>metric cards (Total</w:t>
      </w:r>
      <w:r>
        <w:rPr>
          <w:rFonts w:ascii="Times New Roman" w:hAnsi="Times New Roman" w:cs="Times New Roman"/>
          <w:spacing w:val="-3"/>
        </w:rPr>
        <w:t xml:space="preserve"> </w:t>
      </w:r>
      <w:r>
        <w:rPr>
          <w:rFonts w:ascii="Times New Roman" w:hAnsi="Times New Roman" w:cs="Times New Roman"/>
        </w:rPr>
        <w:t>Scans, Most Detected,</w:t>
      </w:r>
      <w:r>
        <w:rPr>
          <w:rFonts w:ascii="Times New Roman" w:hAnsi="Times New Roman" w:cs="Times New Roman"/>
          <w:spacing w:val="-3"/>
        </w:rPr>
        <w:t xml:space="preserve"> </w:t>
      </w:r>
      <w:r>
        <w:rPr>
          <w:rFonts w:ascii="Times New Roman" w:hAnsi="Times New Roman" w:cs="Times New Roman"/>
        </w:rPr>
        <w:t>Avg Accuracy) which will populate as you</w:t>
      </w:r>
      <w:r>
        <w:rPr>
          <w:rFonts w:ascii="Times New Roman" w:hAnsi="Times New Roman" w:cs="Times New Roman"/>
          <w:spacing w:val="-2"/>
        </w:rPr>
        <w:t xml:space="preserve"> </w:t>
      </w:r>
      <w:r>
        <w:rPr>
          <w:rFonts w:ascii="Times New Roman" w:hAnsi="Times New Roman" w:cs="Times New Roman"/>
        </w:rPr>
        <w:t>begin using the system.</w:t>
      </w:r>
    </w:p>
    <w:p w14:paraId="24184236" w14:textId="77777777" w:rsidR="001B69B0" w:rsidRDefault="001B69B0">
      <w:pPr>
        <w:pStyle w:val="BodyText"/>
        <w:ind w:left="0"/>
        <w:rPr>
          <w:rFonts w:ascii="Times New Roman" w:hAnsi="Times New Roman" w:cs="Times New Roman"/>
        </w:rPr>
      </w:pPr>
    </w:p>
    <w:p w14:paraId="24184237" w14:textId="77777777" w:rsidR="001B69B0" w:rsidRDefault="001B69B0">
      <w:pPr>
        <w:pStyle w:val="BodyText"/>
        <w:spacing w:before="67"/>
        <w:ind w:left="0"/>
        <w:rPr>
          <w:rFonts w:ascii="Times New Roman" w:hAnsi="Times New Roman" w:cs="Times New Roman"/>
        </w:rPr>
      </w:pPr>
    </w:p>
    <w:p w14:paraId="24184238" w14:textId="77777777" w:rsidR="001B69B0" w:rsidRDefault="00431564">
      <w:pPr>
        <w:pStyle w:val="Heading3"/>
        <w:numPr>
          <w:ilvl w:val="1"/>
          <w:numId w:val="12"/>
        </w:numPr>
        <w:tabs>
          <w:tab w:val="left" w:pos="658"/>
        </w:tabs>
        <w:spacing w:before="1"/>
        <w:ind w:left="658" w:hanging="531"/>
        <w:rPr>
          <w:rFonts w:ascii="Times New Roman" w:hAnsi="Times New Roman" w:cs="Times New Roman"/>
        </w:rPr>
      </w:pPr>
      <w:bookmarkStart w:id="34" w:name="_Toc4350"/>
      <w:r>
        <w:rPr>
          <w:rFonts w:ascii="Times New Roman" w:hAnsi="Times New Roman" w:cs="Times New Roman"/>
        </w:rPr>
        <w:t>Identifying</w:t>
      </w:r>
      <w:r>
        <w:rPr>
          <w:rFonts w:ascii="Times New Roman" w:hAnsi="Times New Roman" w:cs="Times New Roman"/>
          <w:spacing w:val="-6"/>
        </w:rPr>
        <w:t xml:space="preserve"> </w:t>
      </w:r>
      <w:r>
        <w:rPr>
          <w:rFonts w:ascii="Times New Roman" w:hAnsi="Times New Roman" w:cs="Times New Roman"/>
        </w:rPr>
        <w:t>a</w:t>
      </w:r>
      <w:r>
        <w:rPr>
          <w:rFonts w:ascii="Times New Roman" w:hAnsi="Times New Roman" w:cs="Times New Roman"/>
          <w:spacing w:val="-2"/>
        </w:rPr>
        <w:t xml:space="preserve"> Breed</w:t>
      </w:r>
      <w:bookmarkEnd w:id="34"/>
    </w:p>
    <w:p w14:paraId="24184239" w14:textId="77777777" w:rsidR="001B69B0" w:rsidRDefault="00431564">
      <w:pPr>
        <w:pStyle w:val="ListParagraph"/>
        <w:numPr>
          <w:ilvl w:val="2"/>
          <w:numId w:val="12"/>
        </w:numPr>
        <w:tabs>
          <w:tab w:val="left" w:pos="845"/>
        </w:tabs>
        <w:spacing w:before="122"/>
        <w:ind w:left="845" w:hanging="358"/>
        <w:rPr>
          <w:rFonts w:ascii="Times New Roman" w:hAnsi="Times New Roman" w:cs="Times New Roman"/>
        </w:rPr>
      </w:pPr>
      <w:r>
        <w:rPr>
          <w:rFonts w:ascii="Times New Roman" w:hAnsi="Times New Roman" w:cs="Times New Roman"/>
        </w:rPr>
        <w:t>From</w:t>
      </w:r>
      <w:r>
        <w:rPr>
          <w:rFonts w:ascii="Times New Roman" w:hAnsi="Times New Roman" w:cs="Times New Roman"/>
          <w:spacing w:val="-7"/>
        </w:rPr>
        <w:t xml:space="preserve"> </w:t>
      </w: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Dashboard,</w:t>
      </w:r>
      <w:r>
        <w:rPr>
          <w:rFonts w:ascii="Times New Roman" w:hAnsi="Times New Roman" w:cs="Times New Roman"/>
          <w:spacing w:val="-5"/>
        </w:rPr>
        <w:t xml:space="preserve"> </w:t>
      </w:r>
      <w:r>
        <w:rPr>
          <w:rFonts w:ascii="Times New Roman" w:hAnsi="Times New Roman" w:cs="Times New Roman"/>
        </w:rPr>
        <w:t>tap</w:t>
      </w:r>
      <w:r>
        <w:rPr>
          <w:rFonts w:ascii="Times New Roman" w:hAnsi="Times New Roman" w:cs="Times New Roman"/>
          <w:spacing w:val="-5"/>
        </w:rPr>
        <w:t xml:space="preserve"> </w:t>
      </w:r>
      <w:r>
        <w:rPr>
          <w:rFonts w:ascii="Times New Roman" w:hAnsi="Times New Roman" w:cs="Times New Roman"/>
        </w:rPr>
        <w:t>or</w:t>
      </w:r>
      <w:r>
        <w:rPr>
          <w:rFonts w:ascii="Times New Roman" w:hAnsi="Times New Roman" w:cs="Times New Roman"/>
          <w:spacing w:val="-5"/>
        </w:rPr>
        <w:t xml:space="preserve"> </w:t>
      </w:r>
      <w:r>
        <w:rPr>
          <w:rFonts w:ascii="Times New Roman" w:hAnsi="Times New Roman" w:cs="Times New Roman"/>
        </w:rPr>
        <w:t>click</w:t>
      </w:r>
      <w:r>
        <w:rPr>
          <w:rFonts w:ascii="Times New Roman" w:hAnsi="Times New Roman" w:cs="Times New Roman"/>
          <w:spacing w:val="-2"/>
        </w:rPr>
        <w:t xml:space="preserve"> </w:t>
      </w:r>
      <w:r>
        <w:rPr>
          <w:rFonts w:ascii="Times New Roman" w:hAnsi="Times New Roman" w:cs="Times New Roman"/>
        </w:rPr>
        <w:t>on</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image</w:t>
      </w:r>
      <w:r>
        <w:rPr>
          <w:rFonts w:ascii="Times New Roman" w:hAnsi="Times New Roman" w:cs="Times New Roman"/>
          <w:spacing w:val="-4"/>
        </w:rPr>
        <w:t xml:space="preserve"> </w:t>
      </w:r>
      <w:r>
        <w:rPr>
          <w:rFonts w:ascii="Times New Roman" w:hAnsi="Times New Roman" w:cs="Times New Roman"/>
        </w:rPr>
        <w:t>upload</w:t>
      </w:r>
      <w:r>
        <w:rPr>
          <w:rFonts w:ascii="Times New Roman" w:hAnsi="Times New Roman" w:cs="Times New Roman"/>
          <w:spacing w:val="-3"/>
        </w:rPr>
        <w:t xml:space="preserve"> </w:t>
      </w:r>
      <w:r>
        <w:rPr>
          <w:rFonts w:ascii="Times New Roman" w:hAnsi="Times New Roman" w:cs="Times New Roman"/>
          <w:spacing w:val="-2"/>
        </w:rPr>
        <w:t>area.</w:t>
      </w:r>
    </w:p>
    <w:p w14:paraId="2418423A" w14:textId="77777777" w:rsidR="001B69B0" w:rsidRDefault="00431564">
      <w:pPr>
        <w:pStyle w:val="ListParagraph"/>
        <w:numPr>
          <w:ilvl w:val="2"/>
          <w:numId w:val="12"/>
        </w:numPr>
        <w:tabs>
          <w:tab w:val="left" w:pos="845"/>
          <w:tab w:val="left" w:pos="847"/>
        </w:tabs>
        <w:spacing w:before="143" w:line="321" w:lineRule="auto"/>
        <w:ind w:right="1524"/>
        <w:rPr>
          <w:rFonts w:ascii="Times New Roman" w:hAnsi="Times New Roman" w:cs="Times New Roman"/>
        </w:rPr>
      </w:pPr>
      <w:r>
        <w:rPr>
          <w:rFonts w:ascii="Times New Roman" w:hAnsi="Times New Roman" w:cs="Times New Roman"/>
        </w:rPr>
        <w:t>Select</w:t>
      </w:r>
      <w:r>
        <w:rPr>
          <w:rFonts w:ascii="Times New Roman" w:hAnsi="Times New Roman" w:cs="Times New Roman"/>
          <w:spacing w:val="-1"/>
        </w:rPr>
        <w:t xml:space="preserve"> </w:t>
      </w:r>
      <w:r>
        <w:rPr>
          <w:rFonts w:ascii="Times New Roman" w:hAnsi="Times New Roman" w:cs="Times New Roman"/>
        </w:rPr>
        <w:t>'Upload</w:t>
      </w:r>
      <w:r>
        <w:rPr>
          <w:rFonts w:ascii="Times New Roman" w:hAnsi="Times New Roman" w:cs="Times New Roman"/>
          <w:spacing w:val="-2"/>
        </w:rPr>
        <w:t xml:space="preserve"> </w:t>
      </w:r>
      <w:r>
        <w:rPr>
          <w:rFonts w:ascii="Times New Roman" w:hAnsi="Times New Roman" w:cs="Times New Roman"/>
        </w:rPr>
        <w:t>Cattle</w:t>
      </w:r>
      <w:r>
        <w:rPr>
          <w:rFonts w:ascii="Times New Roman" w:hAnsi="Times New Roman" w:cs="Times New Roman"/>
          <w:spacing w:val="-4"/>
        </w:rPr>
        <w:t xml:space="preserve"> </w:t>
      </w:r>
      <w:r>
        <w:rPr>
          <w:rFonts w:ascii="Times New Roman" w:hAnsi="Times New Roman" w:cs="Times New Roman"/>
        </w:rPr>
        <w:t>Images'</w:t>
      </w:r>
      <w:r>
        <w:rPr>
          <w:rFonts w:ascii="Times New Roman" w:hAnsi="Times New Roman" w:cs="Times New Roman"/>
          <w:spacing w:val="-3"/>
        </w:rPr>
        <w:t xml:space="preserve"> </w:t>
      </w:r>
      <w:r>
        <w:rPr>
          <w:rFonts w:ascii="Times New Roman" w:hAnsi="Times New Roman" w:cs="Times New Roman"/>
        </w:rPr>
        <w:t>to</w:t>
      </w:r>
      <w:r>
        <w:rPr>
          <w:rFonts w:ascii="Times New Roman" w:hAnsi="Times New Roman" w:cs="Times New Roman"/>
          <w:spacing w:val="-2"/>
        </w:rPr>
        <w:t xml:space="preserve"> </w:t>
      </w:r>
      <w:r>
        <w:rPr>
          <w:rFonts w:ascii="Times New Roman" w:hAnsi="Times New Roman" w:cs="Times New Roman"/>
        </w:rPr>
        <w:t>choose</w:t>
      </w:r>
      <w:r>
        <w:rPr>
          <w:rFonts w:ascii="Times New Roman" w:hAnsi="Times New Roman" w:cs="Times New Roman"/>
          <w:spacing w:val="-4"/>
        </w:rPr>
        <w:t xml:space="preserve"> </w:t>
      </w:r>
      <w:r>
        <w:rPr>
          <w:rFonts w:ascii="Times New Roman" w:hAnsi="Times New Roman" w:cs="Times New Roman"/>
        </w:rPr>
        <w:t>from</w:t>
      </w:r>
      <w:r>
        <w:rPr>
          <w:rFonts w:ascii="Times New Roman" w:hAnsi="Times New Roman" w:cs="Times New Roman"/>
          <w:spacing w:val="-3"/>
        </w:rPr>
        <w:t xml:space="preserve"> </w:t>
      </w:r>
      <w:r>
        <w:rPr>
          <w:rFonts w:ascii="Times New Roman" w:hAnsi="Times New Roman" w:cs="Times New Roman"/>
        </w:rPr>
        <w:t>your</w:t>
      </w:r>
      <w:r>
        <w:rPr>
          <w:rFonts w:ascii="Times New Roman" w:hAnsi="Times New Roman" w:cs="Times New Roman"/>
          <w:spacing w:val="-1"/>
        </w:rPr>
        <w:t xml:space="preserve"> </w:t>
      </w:r>
      <w:r>
        <w:rPr>
          <w:rFonts w:ascii="Times New Roman" w:hAnsi="Times New Roman" w:cs="Times New Roman"/>
        </w:rPr>
        <w:t>device</w:t>
      </w:r>
      <w:r>
        <w:rPr>
          <w:rFonts w:ascii="Times New Roman" w:hAnsi="Times New Roman" w:cs="Times New Roman"/>
          <w:spacing w:val="-4"/>
        </w:rPr>
        <w:t xml:space="preserve"> </w:t>
      </w:r>
      <w:r>
        <w:rPr>
          <w:rFonts w:ascii="Times New Roman" w:hAnsi="Times New Roman" w:cs="Times New Roman"/>
        </w:rPr>
        <w:t>gallery,</w:t>
      </w:r>
      <w:r>
        <w:rPr>
          <w:rFonts w:ascii="Times New Roman" w:hAnsi="Times New Roman" w:cs="Times New Roman"/>
          <w:spacing w:val="-2"/>
        </w:rPr>
        <w:t xml:space="preserve"> </w:t>
      </w:r>
      <w:r>
        <w:rPr>
          <w:rFonts w:ascii="Times New Roman" w:hAnsi="Times New Roman" w:cs="Times New Roman"/>
        </w:rPr>
        <w:t>or</w:t>
      </w:r>
      <w:r>
        <w:rPr>
          <w:rFonts w:ascii="Times New Roman" w:hAnsi="Times New Roman" w:cs="Times New Roman"/>
          <w:spacing w:val="-3"/>
        </w:rPr>
        <w:t xml:space="preserve"> </w:t>
      </w:r>
      <w:r>
        <w:rPr>
          <w:rFonts w:ascii="Times New Roman" w:hAnsi="Times New Roman" w:cs="Times New Roman"/>
        </w:rPr>
        <w:t>'Take</w:t>
      </w:r>
      <w:r>
        <w:rPr>
          <w:rFonts w:ascii="Times New Roman" w:hAnsi="Times New Roman" w:cs="Times New Roman"/>
          <w:spacing w:val="-6"/>
        </w:rPr>
        <w:t xml:space="preserve"> </w:t>
      </w:r>
      <w:r>
        <w:rPr>
          <w:rFonts w:ascii="Times New Roman" w:hAnsi="Times New Roman" w:cs="Times New Roman"/>
        </w:rPr>
        <w:t>Photo'</w:t>
      </w:r>
      <w:r>
        <w:rPr>
          <w:rFonts w:ascii="Times New Roman" w:hAnsi="Times New Roman" w:cs="Times New Roman"/>
          <w:spacing w:val="-3"/>
        </w:rPr>
        <w:t xml:space="preserve"> </w:t>
      </w:r>
      <w:r>
        <w:rPr>
          <w:rFonts w:ascii="Times New Roman" w:hAnsi="Times New Roman" w:cs="Times New Roman"/>
        </w:rPr>
        <w:t>to capture a new image using the device camera.</w:t>
      </w:r>
    </w:p>
    <w:p w14:paraId="2418423B" w14:textId="77777777" w:rsidR="001B69B0" w:rsidRDefault="00431564">
      <w:pPr>
        <w:pStyle w:val="ListParagraph"/>
        <w:numPr>
          <w:ilvl w:val="2"/>
          <w:numId w:val="12"/>
        </w:numPr>
        <w:tabs>
          <w:tab w:val="left" w:pos="845"/>
          <w:tab w:val="left" w:pos="847"/>
        </w:tabs>
        <w:spacing w:before="57" w:line="321" w:lineRule="auto"/>
        <w:ind w:right="1200"/>
        <w:rPr>
          <w:rFonts w:ascii="Times New Roman" w:hAnsi="Times New Roman" w:cs="Times New Roman"/>
        </w:rPr>
      </w:pPr>
      <w:r>
        <w:rPr>
          <w:rFonts w:ascii="Times New Roman" w:hAnsi="Times New Roman" w:cs="Times New Roman"/>
        </w:rPr>
        <w:t>For</w:t>
      </w:r>
      <w:r>
        <w:rPr>
          <w:rFonts w:ascii="Times New Roman" w:hAnsi="Times New Roman" w:cs="Times New Roman"/>
          <w:spacing w:val="-1"/>
        </w:rPr>
        <w:t xml:space="preserve"> </w:t>
      </w:r>
      <w:r>
        <w:rPr>
          <w:rFonts w:ascii="Times New Roman" w:hAnsi="Times New Roman" w:cs="Times New Roman"/>
        </w:rPr>
        <w:t>best</w:t>
      </w:r>
      <w:r>
        <w:rPr>
          <w:rFonts w:ascii="Times New Roman" w:hAnsi="Times New Roman" w:cs="Times New Roman"/>
          <w:spacing w:val="-3"/>
        </w:rPr>
        <w:t xml:space="preserve"> </w:t>
      </w:r>
      <w:r>
        <w:rPr>
          <w:rFonts w:ascii="Times New Roman" w:hAnsi="Times New Roman" w:cs="Times New Roman"/>
        </w:rPr>
        <w:t>results: photograph</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animal</w:t>
      </w:r>
      <w:r>
        <w:rPr>
          <w:rFonts w:ascii="Times New Roman" w:hAnsi="Times New Roman" w:cs="Times New Roman"/>
          <w:spacing w:val="-5"/>
        </w:rPr>
        <w:t xml:space="preserve"> </w:t>
      </w:r>
      <w:r>
        <w:rPr>
          <w:rFonts w:ascii="Times New Roman" w:hAnsi="Times New Roman" w:cs="Times New Roman"/>
        </w:rPr>
        <w:t>from</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side</w:t>
      </w:r>
      <w:r>
        <w:rPr>
          <w:rFonts w:ascii="Times New Roman" w:hAnsi="Times New Roman" w:cs="Times New Roman"/>
          <w:spacing w:val="-2"/>
        </w:rPr>
        <w:t xml:space="preserve"> </w:t>
      </w:r>
      <w:r>
        <w:rPr>
          <w:rFonts w:ascii="Times New Roman" w:hAnsi="Times New Roman" w:cs="Times New Roman"/>
        </w:rPr>
        <w:t>(full</w:t>
      </w:r>
      <w:r>
        <w:rPr>
          <w:rFonts w:ascii="Times New Roman" w:hAnsi="Times New Roman" w:cs="Times New Roman"/>
          <w:spacing w:val="-2"/>
        </w:rPr>
        <w:t xml:space="preserve"> </w:t>
      </w:r>
      <w:r>
        <w:rPr>
          <w:rFonts w:ascii="Times New Roman" w:hAnsi="Times New Roman" w:cs="Times New Roman"/>
        </w:rPr>
        <w:t>body</w:t>
      </w:r>
      <w:r>
        <w:rPr>
          <w:rFonts w:ascii="Times New Roman" w:hAnsi="Times New Roman" w:cs="Times New Roman"/>
          <w:spacing w:val="-4"/>
        </w:rPr>
        <w:t xml:space="preserve"> </w:t>
      </w:r>
      <w:r>
        <w:rPr>
          <w:rFonts w:ascii="Times New Roman" w:hAnsi="Times New Roman" w:cs="Times New Roman"/>
        </w:rPr>
        <w:t>visible),</w:t>
      </w:r>
      <w:r>
        <w:rPr>
          <w:rFonts w:ascii="Times New Roman" w:hAnsi="Times New Roman" w:cs="Times New Roman"/>
          <w:spacing w:val="-2"/>
        </w:rPr>
        <w:t xml:space="preserve"> </w:t>
      </w:r>
      <w:r>
        <w:rPr>
          <w:rFonts w:ascii="Times New Roman" w:hAnsi="Times New Roman" w:cs="Times New Roman"/>
        </w:rPr>
        <w:t>in</w:t>
      </w:r>
      <w:r>
        <w:rPr>
          <w:rFonts w:ascii="Times New Roman" w:hAnsi="Times New Roman" w:cs="Times New Roman"/>
          <w:spacing w:val="-2"/>
        </w:rPr>
        <w:t xml:space="preserve"> </w:t>
      </w:r>
      <w:r>
        <w:rPr>
          <w:rFonts w:ascii="Times New Roman" w:hAnsi="Times New Roman" w:cs="Times New Roman"/>
        </w:rPr>
        <w:t>good</w:t>
      </w:r>
      <w:r>
        <w:rPr>
          <w:rFonts w:ascii="Times New Roman" w:hAnsi="Times New Roman" w:cs="Times New Roman"/>
          <w:spacing w:val="-2"/>
        </w:rPr>
        <w:t xml:space="preserve"> </w:t>
      </w:r>
      <w:r>
        <w:rPr>
          <w:rFonts w:ascii="Times New Roman" w:hAnsi="Times New Roman" w:cs="Times New Roman"/>
        </w:rPr>
        <w:t>natural light, with a clear background if possible. Avoid extreme angles, blur, or images where the animal is very small in the frame.</w:t>
      </w:r>
    </w:p>
    <w:p w14:paraId="2418423C" w14:textId="77777777" w:rsidR="001B69B0" w:rsidRDefault="00431564">
      <w:pPr>
        <w:pStyle w:val="ListParagraph"/>
        <w:numPr>
          <w:ilvl w:val="2"/>
          <w:numId w:val="12"/>
        </w:numPr>
        <w:tabs>
          <w:tab w:val="left" w:pos="845"/>
          <w:tab w:val="left" w:pos="847"/>
        </w:tabs>
        <w:spacing w:before="56" w:line="321" w:lineRule="auto"/>
        <w:ind w:right="984"/>
        <w:rPr>
          <w:rFonts w:ascii="Times New Roman" w:hAnsi="Times New Roman" w:cs="Times New Roman"/>
        </w:rPr>
      </w:pPr>
      <w:r>
        <w:rPr>
          <w:rFonts w:ascii="Times New Roman" w:hAnsi="Times New Roman" w:cs="Times New Roman"/>
        </w:rPr>
        <w:t>Once</w:t>
      </w:r>
      <w:r>
        <w:rPr>
          <w:rFonts w:ascii="Times New Roman" w:hAnsi="Times New Roman" w:cs="Times New Roman"/>
          <w:spacing w:val="-4"/>
        </w:rPr>
        <w:t xml:space="preserve"> </w:t>
      </w:r>
      <w:r>
        <w:rPr>
          <w:rFonts w:ascii="Times New Roman" w:hAnsi="Times New Roman" w:cs="Times New Roman"/>
        </w:rPr>
        <w:t>your</w:t>
      </w:r>
      <w:r>
        <w:rPr>
          <w:rFonts w:ascii="Times New Roman" w:hAnsi="Times New Roman" w:cs="Times New Roman"/>
          <w:spacing w:val="-3"/>
        </w:rPr>
        <w:t xml:space="preserve"> </w:t>
      </w:r>
      <w:r>
        <w:rPr>
          <w:rFonts w:ascii="Times New Roman" w:hAnsi="Times New Roman" w:cs="Times New Roman"/>
        </w:rPr>
        <w:t>image</w:t>
      </w:r>
      <w:r>
        <w:rPr>
          <w:rFonts w:ascii="Times New Roman" w:hAnsi="Times New Roman" w:cs="Times New Roman"/>
          <w:spacing w:val="-2"/>
        </w:rPr>
        <w:t xml:space="preserve"> </w:t>
      </w:r>
      <w:r>
        <w:rPr>
          <w:rFonts w:ascii="Times New Roman" w:hAnsi="Times New Roman" w:cs="Times New Roman"/>
        </w:rPr>
        <w:t>is</w:t>
      </w:r>
      <w:r>
        <w:rPr>
          <w:rFonts w:ascii="Times New Roman" w:hAnsi="Times New Roman" w:cs="Times New Roman"/>
          <w:spacing w:val="-4"/>
        </w:rPr>
        <w:t xml:space="preserve"> </w:t>
      </w:r>
      <w:r>
        <w:rPr>
          <w:rFonts w:ascii="Times New Roman" w:hAnsi="Times New Roman" w:cs="Times New Roman"/>
        </w:rPr>
        <w:t>selected,</w:t>
      </w:r>
      <w:r>
        <w:rPr>
          <w:rFonts w:ascii="Times New Roman" w:hAnsi="Times New Roman" w:cs="Times New Roman"/>
          <w:spacing w:val="-3"/>
        </w:rPr>
        <w:t xml:space="preserve"> </w:t>
      </w:r>
      <w:r>
        <w:rPr>
          <w:rFonts w:ascii="Times New Roman" w:hAnsi="Times New Roman" w:cs="Times New Roman"/>
        </w:rPr>
        <w:t>it will</w:t>
      </w:r>
      <w:r>
        <w:rPr>
          <w:rFonts w:ascii="Times New Roman" w:hAnsi="Times New Roman" w:cs="Times New Roman"/>
          <w:spacing w:val="-2"/>
        </w:rPr>
        <w:t xml:space="preserve"> </w:t>
      </w:r>
      <w:r>
        <w:rPr>
          <w:rFonts w:ascii="Times New Roman" w:hAnsi="Times New Roman" w:cs="Times New Roman"/>
        </w:rPr>
        <w:t>appear</w:t>
      </w:r>
      <w:r>
        <w:rPr>
          <w:rFonts w:ascii="Times New Roman" w:hAnsi="Times New Roman" w:cs="Times New Roman"/>
          <w:spacing w:val="-3"/>
        </w:rPr>
        <w:t xml:space="preserve"> </w:t>
      </w:r>
      <w:r>
        <w:rPr>
          <w:rFonts w:ascii="Times New Roman" w:hAnsi="Times New Roman" w:cs="Times New Roman"/>
        </w:rPr>
        <w:t>in</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upload</w:t>
      </w:r>
      <w:r>
        <w:rPr>
          <w:rFonts w:ascii="Times New Roman" w:hAnsi="Times New Roman" w:cs="Times New Roman"/>
          <w:spacing w:val="-2"/>
        </w:rPr>
        <w:t xml:space="preserve"> </w:t>
      </w:r>
      <w:r>
        <w:rPr>
          <w:rFonts w:ascii="Times New Roman" w:hAnsi="Times New Roman" w:cs="Times New Roman"/>
        </w:rPr>
        <w:t>preview</w:t>
      </w:r>
      <w:r>
        <w:rPr>
          <w:rFonts w:ascii="Times New Roman" w:hAnsi="Times New Roman" w:cs="Times New Roman"/>
          <w:spacing w:val="-3"/>
        </w:rPr>
        <w:t xml:space="preserve"> </w:t>
      </w:r>
      <w:r>
        <w:rPr>
          <w:rFonts w:ascii="Times New Roman" w:hAnsi="Times New Roman" w:cs="Times New Roman"/>
        </w:rPr>
        <w:t>area</w:t>
      </w:r>
      <w:r>
        <w:rPr>
          <w:rFonts w:ascii="Times New Roman" w:hAnsi="Times New Roman" w:cs="Times New Roman"/>
          <w:spacing w:val="-4"/>
        </w:rPr>
        <w:t xml:space="preserve"> </w:t>
      </w:r>
      <w:r>
        <w:rPr>
          <w:rFonts w:ascii="Times New Roman" w:hAnsi="Times New Roman" w:cs="Times New Roman"/>
        </w:rPr>
        <w:t>with</w:t>
      </w:r>
      <w:r>
        <w:rPr>
          <w:rFonts w:ascii="Times New Roman" w:hAnsi="Times New Roman" w:cs="Times New Roman"/>
          <w:spacing w:val="-4"/>
        </w:rPr>
        <w:t xml:space="preserve"> </w:t>
      </w:r>
      <w:r>
        <w:rPr>
          <w:rFonts w:ascii="Times New Roman" w:hAnsi="Times New Roman" w:cs="Times New Roman"/>
        </w:rPr>
        <w:t>a</w:t>
      </w:r>
      <w:r>
        <w:rPr>
          <w:rFonts w:ascii="Times New Roman" w:hAnsi="Times New Roman" w:cs="Times New Roman"/>
          <w:spacing w:val="-2"/>
        </w:rPr>
        <w:t xml:space="preserve"> </w:t>
      </w:r>
      <w:r>
        <w:rPr>
          <w:rFonts w:ascii="Times New Roman" w:hAnsi="Times New Roman" w:cs="Times New Roman"/>
        </w:rPr>
        <w:t>confirmation message ('1 File Selected').</w:t>
      </w:r>
    </w:p>
    <w:p w14:paraId="2418423D" w14:textId="77777777" w:rsidR="001B69B0" w:rsidRDefault="00431564">
      <w:pPr>
        <w:pStyle w:val="ListParagraph"/>
        <w:numPr>
          <w:ilvl w:val="2"/>
          <w:numId w:val="12"/>
        </w:numPr>
        <w:tabs>
          <w:tab w:val="left" w:pos="845"/>
        </w:tabs>
        <w:spacing w:before="56"/>
        <w:ind w:left="845" w:hanging="358"/>
        <w:rPr>
          <w:rFonts w:ascii="Times New Roman" w:hAnsi="Times New Roman" w:cs="Times New Roman"/>
        </w:rPr>
      </w:pPr>
      <w:r>
        <w:rPr>
          <w:rFonts w:ascii="Times New Roman" w:hAnsi="Times New Roman" w:cs="Times New Roman"/>
        </w:rPr>
        <w:t>Tap</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green</w:t>
      </w:r>
      <w:r>
        <w:rPr>
          <w:rFonts w:ascii="Times New Roman" w:hAnsi="Times New Roman" w:cs="Times New Roman"/>
          <w:spacing w:val="-6"/>
        </w:rPr>
        <w:t xml:space="preserve"> </w:t>
      </w:r>
      <w:r>
        <w:rPr>
          <w:rFonts w:ascii="Times New Roman" w:hAnsi="Times New Roman" w:cs="Times New Roman"/>
        </w:rPr>
        <w:t>'Identify</w:t>
      </w:r>
      <w:r>
        <w:rPr>
          <w:rFonts w:ascii="Times New Roman" w:hAnsi="Times New Roman" w:cs="Times New Roman"/>
          <w:spacing w:val="-2"/>
        </w:rPr>
        <w:t xml:space="preserve"> </w:t>
      </w:r>
      <w:r>
        <w:rPr>
          <w:rFonts w:ascii="Times New Roman" w:hAnsi="Times New Roman" w:cs="Times New Roman"/>
        </w:rPr>
        <w:t>Breed'</w:t>
      </w:r>
      <w:r>
        <w:rPr>
          <w:rFonts w:ascii="Times New Roman" w:hAnsi="Times New Roman" w:cs="Times New Roman"/>
          <w:spacing w:val="-4"/>
        </w:rPr>
        <w:t xml:space="preserve"> </w:t>
      </w:r>
      <w:r>
        <w:rPr>
          <w:rFonts w:ascii="Times New Roman" w:hAnsi="Times New Roman" w:cs="Times New Roman"/>
        </w:rPr>
        <w:t>button</w:t>
      </w:r>
      <w:r>
        <w:rPr>
          <w:rFonts w:ascii="Times New Roman" w:hAnsi="Times New Roman" w:cs="Times New Roman"/>
          <w:spacing w:val="-6"/>
        </w:rPr>
        <w:t xml:space="preserve"> </w:t>
      </w:r>
      <w:r>
        <w:rPr>
          <w:rFonts w:ascii="Times New Roman" w:hAnsi="Times New Roman" w:cs="Times New Roman"/>
        </w:rPr>
        <w:t>to</w:t>
      </w:r>
      <w:r>
        <w:rPr>
          <w:rFonts w:ascii="Times New Roman" w:hAnsi="Times New Roman" w:cs="Times New Roman"/>
          <w:spacing w:val="-3"/>
        </w:rPr>
        <w:t xml:space="preserve"> </w:t>
      </w:r>
      <w:r>
        <w:rPr>
          <w:rFonts w:ascii="Times New Roman" w:hAnsi="Times New Roman" w:cs="Times New Roman"/>
        </w:rPr>
        <w:t>submit</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image</w:t>
      </w:r>
      <w:r>
        <w:rPr>
          <w:rFonts w:ascii="Times New Roman" w:hAnsi="Times New Roman" w:cs="Times New Roman"/>
          <w:spacing w:val="-5"/>
        </w:rPr>
        <w:t xml:space="preserve"> </w:t>
      </w:r>
      <w:r>
        <w:rPr>
          <w:rFonts w:ascii="Times New Roman" w:hAnsi="Times New Roman" w:cs="Times New Roman"/>
        </w:rPr>
        <w:t>for</w:t>
      </w:r>
      <w:r>
        <w:rPr>
          <w:rFonts w:ascii="Times New Roman" w:hAnsi="Times New Roman" w:cs="Times New Roman"/>
          <w:spacing w:val="-4"/>
        </w:rPr>
        <w:t xml:space="preserve"> </w:t>
      </w:r>
      <w:r>
        <w:rPr>
          <w:rFonts w:ascii="Times New Roman" w:hAnsi="Times New Roman" w:cs="Times New Roman"/>
          <w:spacing w:val="-2"/>
        </w:rPr>
        <w:t>analysis.</w:t>
      </w:r>
    </w:p>
    <w:p w14:paraId="2418423E" w14:textId="77777777" w:rsidR="001B69B0" w:rsidRDefault="001B69B0">
      <w:pPr>
        <w:pStyle w:val="ListParagrap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23F" w14:textId="77777777" w:rsidR="001B69B0" w:rsidRDefault="00431564">
      <w:pPr>
        <w:pStyle w:val="ListParagraph"/>
        <w:numPr>
          <w:ilvl w:val="2"/>
          <w:numId w:val="12"/>
        </w:numPr>
        <w:tabs>
          <w:tab w:val="left" w:pos="845"/>
          <w:tab w:val="left" w:pos="847"/>
        </w:tabs>
        <w:spacing w:before="64" w:line="321" w:lineRule="auto"/>
        <w:ind w:right="1838"/>
        <w:rPr>
          <w:rFonts w:ascii="Times New Roman" w:hAnsi="Times New Roman" w:cs="Times New Roman"/>
        </w:rPr>
      </w:pPr>
      <w:r>
        <w:rPr>
          <w:rFonts w:ascii="Times New Roman" w:hAnsi="Times New Roman" w:cs="Times New Roman"/>
        </w:rPr>
        <w:lastRenderedPageBreak/>
        <w:t>Results</w:t>
      </w:r>
      <w:r>
        <w:rPr>
          <w:rFonts w:ascii="Times New Roman" w:hAnsi="Times New Roman" w:cs="Times New Roman"/>
          <w:spacing w:val="-2"/>
        </w:rPr>
        <w:t xml:space="preserve"> </w:t>
      </w:r>
      <w:r>
        <w:rPr>
          <w:rFonts w:ascii="Times New Roman" w:hAnsi="Times New Roman" w:cs="Times New Roman"/>
        </w:rPr>
        <w:t>will</w:t>
      </w:r>
      <w:r>
        <w:rPr>
          <w:rFonts w:ascii="Times New Roman" w:hAnsi="Times New Roman" w:cs="Times New Roman"/>
          <w:spacing w:val="-3"/>
        </w:rPr>
        <w:t xml:space="preserve"> </w:t>
      </w:r>
      <w:r>
        <w:rPr>
          <w:rFonts w:ascii="Times New Roman" w:hAnsi="Times New Roman" w:cs="Times New Roman"/>
        </w:rPr>
        <w:t>appear</w:t>
      </w:r>
      <w:r>
        <w:rPr>
          <w:rFonts w:ascii="Times New Roman" w:hAnsi="Times New Roman" w:cs="Times New Roman"/>
          <w:spacing w:val="-2"/>
        </w:rPr>
        <w:t xml:space="preserve"> </w:t>
      </w:r>
      <w:r>
        <w:rPr>
          <w:rFonts w:ascii="Times New Roman" w:hAnsi="Times New Roman" w:cs="Times New Roman"/>
        </w:rPr>
        <w:t>within</w:t>
      </w:r>
      <w:r>
        <w:rPr>
          <w:rFonts w:ascii="Times New Roman" w:hAnsi="Times New Roman" w:cs="Times New Roman"/>
          <w:spacing w:val="-3"/>
        </w:rPr>
        <w:t xml:space="preserve"> </w:t>
      </w:r>
      <w:r>
        <w:rPr>
          <w:rFonts w:ascii="Times New Roman" w:hAnsi="Times New Roman" w:cs="Times New Roman"/>
        </w:rPr>
        <w:t>2-3</w:t>
      </w:r>
      <w:r>
        <w:rPr>
          <w:rFonts w:ascii="Times New Roman" w:hAnsi="Times New Roman" w:cs="Times New Roman"/>
          <w:spacing w:val="-5"/>
        </w:rPr>
        <w:t xml:space="preserve"> </w:t>
      </w:r>
      <w:r>
        <w:rPr>
          <w:rFonts w:ascii="Times New Roman" w:hAnsi="Times New Roman" w:cs="Times New Roman"/>
        </w:rPr>
        <w:t>seconds,</w:t>
      </w:r>
      <w:r>
        <w:rPr>
          <w:rFonts w:ascii="Times New Roman" w:hAnsi="Times New Roman" w:cs="Times New Roman"/>
          <w:spacing w:val="-1"/>
        </w:rPr>
        <w:t xml:space="preserve"> </w:t>
      </w:r>
      <w:r>
        <w:rPr>
          <w:rFonts w:ascii="Times New Roman" w:hAnsi="Times New Roman" w:cs="Times New Roman"/>
        </w:rPr>
        <w:t>showing</w:t>
      </w:r>
      <w:r>
        <w:rPr>
          <w:rFonts w:ascii="Times New Roman" w:hAnsi="Times New Roman" w:cs="Times New Roman"/>
          <w:spacing w:val="-5"/>
        </w:rPr>
        <w:t xml:space="preserve"> </w:t>
      </w:r>
      <w:r>
        <w:rPr>
          <w:rFonts w:ascii="Times New Roman" w:hAnsi="Times New Roman" w:cs="Times New Roman"/>
        </w:rPr>
        <w:t>the</w:t>
      </w:r>
      <w:r>
        <w:rPr>
          <w:rFonts w:ascii="Times New Roman" w:hAnsi="Times New Roman" w:cs="Times New Roman"/>
          <w:spacing w:val="-3"/>
        </w:rPr>
        <w:t xml:space="preserve"> </w:t>
      </w:r>
      <w:r>
        <w:rPr>
          <w:rFonts w:ascii="Times New Roman" w:hAnsi="Times New Roman" w:cs="Times New Roman"/>
        </w:rPr>
        <w:t>predicted</w:t>
      </w:r>
      <w:r>
        <w:rPr>
          <w:rFonts w:ascii="Times New Roman" w:hAnsi="Times New Roman" w:cs="Times New Roman"/>
          <w:spacing w:val="-5"/>
        </w:rPr>
        <w:t xml:space="preserve"> </w:t>
      </w:r>
      <w:r>
        <w:rPr>
          <w:rFonts w:ascii="Times New Roman" w:hAnsi="Times New Roman" w:cs="Times New Roman"/>
        </w:rPr>
        <w:t>breed,</w:t>
      </w:r>
      <w:r>
        <w:rPr>
          <w:rFonts w:ascii="Times New Roman" w:hAnsi="Times New Roman" w:cs="Times New Roman"/>
          <w:spacing w:val="-4"/>
        </w:rPr>
        <w:t xml:space="preserve"> </w:t>
      </w:r>
      <w:r>
        <w:rPr>
          <w:rFonts w:ascii="Times New Roman" w:hAnsi="Times New Roman" w:cs="Times New Roman"/>
        </w:rPr>
        <w:t>confidence percentage, visual characteristics, and contextual information.</w:t>
      </w:r>
    </w:p>
    <w:p w14:paraId="24184240" w14:textId="77777777" w:rsidR="001B69B0" w:rsidRDefault="001B69B0">
      <w:pPr>
        <w:pStyle w:val="BodyText"/>
        <w:ind w:left="0"/>
        <w:rPr>
          <w:rFonts w:ascii="Times New Roman" w:hAnsi="Times New Roman" w:cs="Times New Roman"/>
        </w:rPr>
      </w:pPr>
    </w:p>
    <w:p w14:paraId="24184241" w14:textId="77777777" w:rsidR="001B69B0" w:rsidRDefault="001B69B0">
      <w:pPr>
        <w:pStyle w:val="BodyText"/>
        <w:spacing w:before="40"/>
        <w:ind w:left="0"/>
        <w:rPr>
          <w:rFonts w:ascii="Times New Roman" w:hAnsi="Times New Roman" w:cs="Times New Roman"/>
        </w:rPr>
      </w:pPr>
    </w:p>
    <w:p w14:paraId="24184242" w14:textId="77777777" w:rsidR="001B69B0" w:rsidRDefault="00431564">
      <w:pPr>
        <w:pStyle w:val="Heading3"/>
        <w:numPr>
          <w:ilvl w:val="1"/>
          <w:numId w:val="12"/>
        </w:numPr>
        <w:tabs>
          <w:tab w:val="left" w:pos="658"/>
        </w:tabs>
        <w:spacing w:before="1"/>
        <w:ind w:left="658" w:hanging="531"/>
        <w:rPr>
          <w:rFonts w:ascii="Times New Roman" w:hAnsi="Times New Roman" w:cs="Times New Roman"/>
        </w:rPr>
      </w:pPr>
      <w:bookmarkStart w:id="35" w:name="_Toc9785"/>
      <w:r>
        <w:rPr>
          <w:rFonts w:ascii="Times New Roman" w:hAnsi="Times New Roman" w:cs="Times New Roman"/>
        </w:rPr>
        <w:t>Understanding</w:t>
      </w:r>
      <w:r>
        <w:rPr>
          <w:rFonts w:ascii="Times New Roman" w:hAnsi="Times New Roman" w:cs="Times New Roman"/>
          <w:spacing w:val="-9"/>
        </w:rPr>
        <w:t xml:space="preserve"> </w:t>
      </w:r>
      <w:r>
        <w:rPr>
          <w:rFonts w:ascii="Times New Roman" w:hAnsi="Times New Roman" w:cs="Times New Roman"/>
          <w:spacing w:val="-2"/>
        </w:rPr>
        <w:t>Results</w:t>
      </w:r>
      <w:bookmarkEnd w:id="35"/>
    </w:p>
    <w:p w14:paraId="24184243" w14:textId="77777777" w:rsidR="001B69B0" w:rsidRDefault="00431564">
      <w:pPr>
        <w:pStyle w:val="BodyText"/>
        <w:spacing w:before="119" w:line="360" w:lineRule="auto"/>
        <w:ind w:right="970"/>
        <w:jc w:val="both"/>
        <w:rPr>
          <w:rFonts w:ascii="Times New Roman" w:hAnsi="Times New Roman" w:cs="Times New Roman"/>
        </w:rPr>
      </w:pPr>
      <w:r>
        <w:rPr>
          <w:rFonts w:ascii="Times New Roman" w:hAnsi="Times New Roman" w:cs="Times New Roman"/>
        </w:rPr>
        <w:t>The results screen presents several components. The circular confidence meter shows the prediction confidence (e.g., 85% indicates the model is 85% confident in its top prediction). The prediction</w:t>
      </w:r>
      <w:r>
        <w:rPr>
          <w:rFonts w:ascii="Times New Roman" w:hAnsi="Times New Roman" w:cs="Times New Roman"/>
          <w:spacing w:val="-12"/>
        </w:rPr>
        <w:t xml:space="preserve"> </w:t>
      </w:r>
      <w:r>
        <w:rPr>
          <w:rFonts w:ascii="Times New Roman" w:hAnsi="Times New Roman" w:cs="Times New Roman"/>
        </w:rPr>
        <w:t>weights</w:t>
      </w:r>
      <w:r>
        <w:rPr>
          <w:rFonts w:ascii="Times New Roman" w:hAnsi="Times New Roman" w:cs="Times New Roman"/>
          <w:spacing w:val="-11"/>
        </w:rPr>
        <w:t xml:space="preserve"> </w:t>
      </w:r>
      <w:r>
        <w:rPr>
          <w:rFonts w:ascii="Times New Roman" w:hAnsi="Times New Roman" w:cs="Times New Roman"/>
        </w:rPr>
        <w:t>bar</w:t>
      </w:r>
      <w:r>
        <w:rPr>
          <w:rFonts w:ascii="Times New Roman" w:hAnsi="Times New Roman" w:cs="Times New Roman"/>
          <w:spacing w:val="-10"/>
        </w:rPr>
        <w:t xml:space="preserve"> </w:t>
      </w:r>
      <w:r>
        <w:rPr>
          <w:rFonts w:ascii="Times New Roman" w:hAnsi="Times New Roman" w:cs="Times New Roman"/>
        </w:rPr>
        <w:t>chart</w:t>
      </w:r>
      <w:r>
        <w:rPr>
          <w:rFonts w:ascii="Times New Roman" w:hAnsi="Times New Roman" w:cs="Times New Roman"/>
          <w:spacing w:val="-9"/>
        </w:rPr>
        <w:t xml:space="preserve"> </w:t>
      </w:r>
      <w:r>
        <w:rPr>
          <w:rFonts w:ascii="Times New Roman" w:hAnsi="Times New Roman" w:cs="Times New Roman"/>
        </w:rPr>
        <w:t>shows</w:t>
      </w:r>
      <w:r>
        <w:rPr>
          <w:rFonts w:ascii="Times New Roman" w:hAnsi="Times New Roman" w:cs="Times New Roman"/>
          <w:spacing w:val="-13"/>
        </w:rPr>
        <w:t xml:space="preserve"> </w:t>
      </w:r>
      <w:r>
        <w:rPr>
          <w:rFonts w:ascii="Times New Roman" w:hAnsi="Times New Roman" w:cs="Times New Roman"/>
        </w:rPr>
        <w:t>the</w:t>
      </w:r>
      <w:r>
        <w:rPr>
          <w:rFonts w:ascii="Times New Roman" w:hAnsi="Times New Roman" w:cs="Times New Roman"/>
          <w:spacing w:val="-14"/>
        </w:rPr>
        <w:t xml:space="preserve"> </w:t>
      </w:r>
      <w:r>
        <w:rPr>
          <w:rFonts w:ascii="Times New Roman" w:hAnsi="Times New Roman" w:cs="Times New Roman"/>
        </w:rPr>
        <w:t>top</w:t>
      </w:r>
      <w:r>
        <w:rPr>
          <w:rFonts w:ascii="Times New Roman" w:hAnsi="Times New Roman" w:cs="Times New Roman"/>
          <w:spacing w:val="-12"/>
        </w:rPr>
        <w:t xml:space="preserve"> </w:t>
      </w:r>
      <w:r>
        <w:rPr>
          <w:rFonts w:ascii="Times New Roman" w:hAnsi="Times New Roman" w:cs="Times New Roman"/>
        </w:rPr>
        <w:t>3</w:t>
      </w:r>
      <w:r>
        <w:rPr>
          <w:rFonts w:ascii="Times New Roman" w:hAnsi="Times New Roman" w:cs="Times New Roman"/>
          <w:spacing w:val="-14"/>
        </w:rPr>
        <w:t xml:space="preserve"> </w:t>
      </w:r>
      <w:r>
        <w:rPr>
          <w:rFonts w:ascii="Times New Roman" w:hAnsi="Times New Roman" w:cs="Times New Roman"/>
        </w:rPr>
        <w:t>candidate</w:t>
      </w:r>
      <w:r>
        <w:rPr>
          <w:rFonts w:ascii="Times New Roman" w:hAnsi="Times New Roman" w:cs="Times New Roman"/>
          <w:spacing w:val="-11"/>
        </w:rPr>
        <w:t xml:space="preserve"> </w:t>
      </w:r>
      <w:r>
        <w:rPr>
          <w:rFonts w:ascii="Times New Roman" w:hAnsi="Times New Roman" w:cs="Times New Roman"/>
        </w:rPr>
        <w:t>breeds</w:t>
      </w:r>
      <w:r>
        <w:rPr>
          <w:rFonts w:ascii="Times New Roman" w:hAnsi="Times New Roman" w:cs="Times New Roman"/>
          <w:spacing w:val="-11"/>
        </w:rPr>
        <w:t xml:space="preserve"> </w:t>
      </w:r>
      <w:r>
        <w:rPr>
          <w:rFonts w:ascii="Times New Roman" w:hAnsi="Times New Roman" w:cs="Times New Roman"/>
        </w:rPr>
        <w:t>with</w:t>
      </w:r>
      <w:r>
        <w:rPr>
          <w:rFonts w:ascii="Times New Roman" w:hAnsi="Times New Roman" w:cs="Times New Roman"/>
          <w:spacing w:val="-14"/>
        </w:rPr>
        <w:t xml:space="preserve"> </w:t>
      </w:r>
      <w:r>
        <w:rPr>
          <w:rFonts w:ascii="Times New Roman" w:hAnsi="Times New Roman" w:cs="Times New Roman"/>
        </w:rPr>
        <w:t>their</w:t>
      </w:r>
      <w:r>
        <w:rPr>
          <w:rFonts w:ascii="Times New Roman" w:hAnsi="Times New Roman" w:cs="Times New Roman"/>
          <w:spacing w:val="-10"/>
        </w:rPr>
        <w:t xml:space="preserve"> </w:t>
      </w:r>
      <w:r>
        <w:rPr>
          <w:rFonts w:ascii="Times New Roman" w:hAnsi="Times New Roman" w:cs="Times New Roman"/>
        </w:rPr>
        <w:t>respective</w:t>
      </w:r>
      <w:r>
        <w:rPr>
          <w:rFonts w:ascii="Times New Roman" w:hAnsi="Times New Roman" w:cs="Times New Roman"/>
          <w:spacing w:val="-11"/>
        </w:rPr>
        <w:t xml:space="preserve"> </w:t>
      </w:r>
      <w:r>
        <w:rPr>
          <w:rFonts w:ascii="Times New Roman" w:hAnsi="Times New Roman" w:cs="Times New Roman"/>
        </w:rPr>
        <w:t>probabilities— useful when the correct breed may be second or third on the list. The Characteristics &amp; Context panel</w:t>
      </w:r>
      <w:r>
        <w:rPr>
          <w:rFonts w:ascii="Times New Roman" w:hAnsi="Times New Roman" w:cs="Times New Roman"/>
          <w:spacing w:val="-11"/>
        </w:rPr>
        <w:t xml:space="preserve"> </w:t>
      </w:r>
      <w:r>
        <w:rPr>
          <w:rFonts w:ascii="Times New Roman" w:hAnsi="Times New Roman" w:cs="Times New Roman"/>
        </w:rPr>
        <w:t>provides</w:t>
      </w:r>
      <w:r>
        <w:rPr>
          <w:rFonts w:ascii="Times New Roman" w:hAnsi="Times New Roman" w:cs="Times New Roman"/>
          <w:spacing w:val="-12"/>
        </w:rPr>
        <w:t xml:space="preserve"> </w:t>
      </w:r>
      <w:r>
        <w:rPr>
          <w:rFonts w:ascii="Times New Roman" w:hAnsi="Times New Roman" w:cs="Times New Roman"/>
        </w:rPr>
        <w:t>species</w:t>
      </w:r>
      <w:r>
        <w:rPr>
          <w:rFonts w:ascii="Times New Roman" w:hAnsi="Times New Roman" w:cs="Times New Roman"/>
          <w:spacing w:val="-12"/>
        </w:rPr>
        <w:t xml:space="preserve"> </w:t>
      </w:r>
      <w:r>
        <w:rPr>
          <w:rFonts w:ascii="Times New Roman" w:hAnsi="Times New Roman" w:cs="Times New Roman"/>
        </w:rPr>
        <w:t>type,</w:t>
      </w:r>
      <w:r>
        <w:rPr>
          <w:rFonts w:ascii="Times New Roman" w:hAnsi="Times New Roman" w:cs="Times New Roman"/>
          <w:spacing w:val="-8"/>
        </w:rPr>
        <w:t xml:space="preserve"> </w:t>
      </w:r>
      <w:r>
        <w:rPr>
          <w:rFonts w:ascii="Times New Roman" w:hAnsi="Times New Roman" w:cs="Times New Roman"/>
        </w:rPr>
        <w:t>geographic</w:t>
      </w:r>
      <w:r>
        <w:rPr>
          <w:rFonts w:ascii="Times New Roman" w:hAnsi="Times New Roman" w:cs="Times New Roman"/>
          <w:spacing w:val="-9"/>
        </w:rPr>
        <w:t xml:space="preserve"> </w:t>
      </w:r>
      <w:r>
        <w:rPr>
          <w:rFonts w:ascii="Times New Roman" w:hAnsi="Times New Roman" w:cs="Times New Roman"/>
        </w:rPr>
        <w:t>origin,</w:t>
      </w:r>
      <w:r>
        <w:rPr>
          <w:rFonts w:ascii="Times New Roman" w:hAnsi="Times New Roman" w:cs="Times New Roman"/>
          <w:spacing w:val="-9"/>
        </w:rPr>
        <w:t xml:space="preserve"> </w:t>
      </w:r>
      <w:r>
        <w:rPr>
          <w:rFonts w:ascii="Times New Roman" w:hAnsi="Times New Roman" w:cs="Times New Roman"/>
        </w:rPr>
        <w:t>lactation</w:t>
      </w:r>
      <w:r>
        <w:rPr>
          <w:rFonts w:ascii="Times New Roman" w:hAnsi="Times New Roman" w:cs="Times New Roman"/>
          <w:spacing w:val="-10"/>
        </w:rPr>
        <w:t xml:space="preserve"> </w:t>
      </w:r>
      <w:r>
        <w:rPr>
          <w:rFonts w:ascii="Times New Roman" w:hAnsi="Times New Roman" w:cs="Times New Roman"/>
        </w:rPr>
        <w:t>potential</w:t>
      </w:r>
      <w:r>
        <w:rPr>
          <w:rFonts w:ascii="Times New Roman" w:hAnsi="Times New Roman" w:cs="Times New Roman"/>
          <w:spacing w:val="-11"/>
        </w:rPr>
        <w:t xml:space="preserve"> </w:t>
      </w:r>
      <w:r>
        <w:rPr>
          <w:rFonts w:ascii="Times New Roman" w:hAnsi="Times New Roman" w:cs="Times New Roman"/>
        </w:rPr>
        <w:t>range,</w:t>
      </w:r>
      <w:r>
        <w:rPr>
          <w:rFonts w:ascii="Times New Roman" w:hAnsi="Times New Roman" w:cs="Times New Roman"/>
          <w:spacing w:val="-8"/>
        </w:rPr>
        <w:t xml:space="preserve"> </w:t>
      </w:r>
      <w:r>
        <w:rPr>
          <w:rFonts w:ascii="Times New Roman" w:hAnsi="Times New Roman" w:cs="Times New Roman"/>
        </w:rPr>
        <w:t>and</w:t>
      </w:r>
      <w:r>
        <w:rPr>
          <w:rFonts w:ascii="Times New Roman" w:hAnsi="Times New Roman" w:cs="Times New Roman"/>
          <w:spacing w:val="-10"/>
        </w:rPr>
        <w:t xml:space="preserve"> </w:t>
      </w:r>
      <w:r>
        <w:rPr>
          <w:rFonts w:ascii="Times New Roman" w:hAnsi="Times New Roman" w:cs="Times New Roman"/>
        </w:rPr>
        <w:t>a</w:t>
      </w:r>
      <w:r>
        <w:rPr>
          <w:rFonts w:ascii="Times New Roman" w:hAnsi="Times New Roman" w:cs="Times New Roman"/>
          <w:spacing w:val="-12"/>
        </w:rPr>
        <w:t xml:space="preserve"> </w:t>
      </w:r>
      <w:r>
        <w:rPr>
          <w:rFonts w:ascii="Times New Roman" w:hAnsi="Times New Roman" w:cs="Times New Roman"/>
        </w:rPr>
        <w:t>descriptive</w:t>
      </w:r>
      <w:r>
        <w:rPr>
          <w:rFonts w:ascii="Times New Roman" w:hAnsi="Times New Roman" w:cs="Times New Roman"/>
          <w:spacing w:val="-12"/>
        </w:rPr>
        <w:t xml:space="preserve"> </w:t>
      </w:r>
      <w:r>
        <w:rPr>
          <w:rFonts w:ascii="Times New Roman" w:hAnsi="Times New Roman" w:cs="Times New Roman"/>
        </w:rPr>
        <w:t>tagline summarizing the breed's distinguishing features.</w:t>
      </w:r>
    </w:p>
    <w:p w14:paraId="24184244" w14:textId="77777777" w:rsidR="001B69B0" w:rsidRDefault="001B69B0">
      <w:pPr>
        <w:pStyle w:val="BodyText"/>
        <w:ind w:left="0"/>
        <w:rPr>
          <w:rFonts w:ascii="Times New Roman" w:hAnsi="Times New Roman" w:cs="Times New Roman"/>
        </w:rPr>
      </w:pPr>
    </w:p>
    <w:p w14:paraId="24184245" w14:textId="77777777" w:rsidR="001B69B0" w:rsidRDefault="001B69B0">
      <w:pPr>
        <w:pStyle w:val="BodyText"/>
        <w:spacing w:before="70"/>
        <w:ind w:left="0"/>
        <w:rPr>
          <w:rFonts w:ascii="Times New Roman" w:hAnsi="Times New Roman" w:cs="Times New Roman"/>
        </w:rPr>
      </w:pPr>
    </w:p>
    <w:p w14:paraId="24184246" w14:textId="77777777" w:rsidR="001B69B0" w:rsidRDefault="00431564">
      <w:pPr>
        <w:pStyle w:val="Heading3"/>
        <w:numPr>
          <w:ilvl w:val="1"/>
          <w:numId w:val="12"/>
        </w:numPr>
        <w:tabs>
          <w:tab w:val="left" w:pos="658"/>
        </w:tabs>
        <w:ind w:left="658" w:hanging="531"/>
        <w:rPr>
          <w:rFonts w:ascii="Times New Roman" w:hAnsi="Times New Roman" w:cs="Times New Roman"/>
        </w:rPr>
      </w:pPr>
      <w:bookmarkStart w:id="36" w:name="_Toc11337"/>
      <w:r>
        <w:rPr>
          <w:rFonts w:ascii="Times New Roman" w:hAnsi="Times New Roman" w:cs="Times New Roman"/>
        </w:rPr>
        <w:t>Using</w:t>
      </w:r>
      <w:r>
        <w:rPr>
          <w:rFonts w:ascii="Times New Roman" w:hAnsi="Times New Roman" w:cs="Times New Roman"/>
          <w:spacing w:val="-1"/>
        </w:rPr>
        <w:t xml:space="preserve"> </w:t>
      </w:r>
      <w:r>
        <w:rPr>
          <w:rFonts w:ascii="Times New Roman" w:hAnsi="Times New Roman" w:cs="Times New Roman"/>
        </w:rPr>
        <w:t>Additional</w:t>
      </w:r>
      <w:r>
        <w:rPr>
          <w:rFonts w:ascii="Times New Roman" w:hAnsi="Times New Roman" w:cs="Times New Roman"/>
          <w:spacing w:val="-2"/>
        </w:rPr>
        <w:t xml:space="preserve"> Features</w:t>
      </w:r>
      <w:bookmarkEnd w:id="36"/>
    </w:p>
    <w:p w14:paraId="24184247" w14:textId="77777777" w:rsidR="001B69B0" w:rsidRDefault="00431564">
      <w:pPr>
        <w:pStyle w:val="BodyText"/>
        <w:spacing w:before="119" w:line="360" w:lineRule="auto"/>
        <w:ind w:right="978"/>
        <w:jc w:val="both"/>
        <w:rPr>
          <w:rFonts w:ascii="Times New Roman" w:hAnsi="Times New Roman" w:cs="Times New Roman"/>
        </w:rPr>
      </w:pPr>
      <w:r>
        <w:rPr>
          <w:rFonts w:ascii="Times New Roman" w:hAnsi="Times New Roman" w:cs="Times New Roman"/>
        </w:rPr>
        <w:t>Calculator: Tap</w:t>
      </w:r>
      <w:r>
        <w:rPr>
          <w:rFonts w:ascii="Times New Roman" w:hAnsi="Times New Roman" w:cs="Times New Roman"/>
          <w:spacing w:val="-1"/>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'Calculator' button</w:t>
      </w:r>
      <w:r>
        <w:rPr>
          <w:rFonts w:ascii="Times New Roman" w:hAnsi="Times New Roman" w:cs="Times New Roman"/>
          <w:spacing w:val="-1"/>
        </w:rPr>
        <w:t xml:space="preserve"> </w:t>
      </w:r>
      <w:r>
        <w:rPr>
          <w:rFonts w:ascii="Times New Roman" w:hAnsi="Times New Roman" w:cs="Times New Roman"/>
        </w:rPr>
        <w:t>to access</w:t>
      </w:r>
      <w:r>
        <w:rPr>
          <w:rFonts w:ascii="Times New Roman" w:hAnsi="Times New Roman" w:cs="Times New Roman"/>
          <w:spacing w:val="-1"/>
        </w:rPr>
        <w:t xml:space="preserve"> </w:t>
      </w:r>
      <w:r>
        <w:rPr>
          <w:rFonts w:ascii="Times New Roman" w:hAnsi="Times New Roman" w:cs="Times New Roman"/>
        </w:rPr>
        <w:t>the Milk Production Calculator, which estimates daily milk yield based on breed, age, stage of lactation, and feeding quality inputs.</w:t>
      </w:r>
    </w:p>
    <w:p w14:paraId="24184248" w14:textId="77777777" w:rsidR="001B69B0" w:rsidRDefault="00431564">
      <w:pPr>
        <w:pStyle w:val="BodyText"/>
        <w:spacing w:before="79" w:line="360" w:lineRule="auto"/>
        <w:ind w:right="977"/>
        <w:jc w:val="both"/>
        <w:rPr>
          <w:rFonts w:ascii="Times New Roman" w:hAnsi="Times New Roman" w:cs="Times New Roman"/>
        </w:rPr>
      </w:pPr>
      <w:r>
        <w:rPr>
          <w:rFonts w:ascii="Times New Roman" w:hAnsi="Times New Roman" w:cs="Times New Roman"/>
        </w:rPr>
        <w:t xml:space="preserve">ID Card: Generates a printable breed identification certificate with the animal's photo, predicted breed, confidence score, and identification date. Suitable for herd registration and insurance </w:t>
      </w:r>
      <w:r>
        <w:rPr>
          <w:rFonts w:ascii="Times New Roman" w:hAnsi="Times New Roman" w:cs="Times New Roman"/>
          <w:spacing w:val="-2"/>
        </w:rPr>
        <w:t>documentation.</w:t>
      </w:r>
    </w:p>
    <w:p w14:paraId="24184249" w14:textId="77777777" w:rsidR="001B69B0" w:rsidRDefault="00431564">
      <w:pPr>
        <w:pStyle w:val="BodyText"/>
        <w:spacing w:before="81" w:line="360" w:lineRule="auto"/>
        <w:ind w:right="974"/>
        <w:jc w:val="both"/>
        <w:rPr>
          <w:rFonts w:ascii="Times New Roman" w:hAnsi="Times New Roman" w:cs="Times New Roman"/>
        </w:rPr>
      </w:pPr>
      <w:r>
        <w:rPr>
          <w:rFonts w:ascii="Times New Roman" w:hAnsi="Times New Roman" w:cs="Times New Roman"/>
        </w:rPr>
        <w:t>Nearby Vet: Uses</w:t>
      </w:r>
      <w:r>
        <w:rPr>
          <w:rFonts w:ascii="Times New Roman" w:hAnsi="Times New Roman" w:cs="Times New Roman"/>
          <w:spacing w:val="-2"/>
        </w:rPr>
        <w:t xml:space="preserve"> </w:t>
      </w:r>
      <w:r>
        <w:rPr>
          <w:rFonts w:ascii="Times New Roman" w:hAnsi="Times New Roman" w:cs="Times New Roman"/>
        </w:rPr>
        <w:t>your device's</w:t>
      </w:r>
      <w:r>
        <w:rPr>
          <w:rFonts w:ascii="Times New Roman" w:hAnsi="Times New Roman" w:cs="Times New Roman"/>
          <w:spacing w:val="-1"/>
        </w:rPr>
        <w:t xml:space="preserve"> </w:t>
      </w:r>
      <w:r>
        <w:rPr>
          <w:rFonts w:ascii="Times New Roman" w:hAnsi="Times New Roman" w:cs="Times New Roman"/>
        </w:rPr>
        <w:t>GPS location to</w:t>
      </w:r>
      <w:r>
        <w:rPr>
          <w:rFonts w:ascii="Times New Roman" w:hAnsi="Times New Roman" w:cs="Times New Roman"/>
          <w:spacing w:val="-2"/>
        </w:rPr>
        <w:t xml:space="preserve"> </w:t>
      </w:r>
      <w:r>
        <w:rPr>
          <w:rFonts w:ascii="Times New Roman" w:hAnsi="Times New Roman" w:cs="Times New Roman"/>
        </w:rPr>
        <w:t>display veterinary</w:t>
      </w:r>
      <w:r>
        <w:rPr>
          <w:rFonts w:ascii="Times New Roman" w:hAnsi="Times New Roman" w:cs="Times New Roman"/>
          <w:spacing w:val="-2"/>
        </w:rPr>
        <w:t xml:space="preserve"> </w:t>
      </w:r>
      <w:r>
        <w:rPr>
          <w:rFonts w:ascii="Times New Roman" w:hAnsi="Times New Roman" w:cs="Times New Roman"/>
        </w:rPr>
        <w:t>clinics and livestock hospitals within a configurable radius. Results include contact information and distance.</w:t>
      </w:r>
    </w:p>
    <w:p w14:paraId="2418424A" w14:textId="77777777" w:rsidR="001B69B0" w:rsidRDefault="00431564">
      <w:pPr>
        <w:pStyle w:val="BodyText"/>
        <w:spacing w:before="81" w:line="360" w:lineRule="auto"/>
        <w:ind w:right="979"/>
        <w:jc w:val="both"/>
        <w:rPr>
          <w:rFonts w:ascii="Times New Roman" w:hAnsi="Times New Roman" w:cs="Times New Roman"/>
        </w:rPr>
      </w:pPr>
      <w:r>
        <w:rPr>
          <w:rFonts w:ascii="Times New Roman" w:hAnsi="Times New Roman" w:cs="Times New Roman"/>
        </w:rPr>
        <w:t>PDF Report: Downloads a comprehensive identification report including all result details, formatted for official submission to insurance companies or government livestock departments.</w:t>
      </w:r>
    </w:p>
    <w:p w14:paraId="2418424B" w14:textId="77777777" w:rsidR="001B69B0" w:rsidRDefault="00431564">
      <w:pPr>
        <w:pStyle w:val="BodyText"/>
        <w:spacing w:before="79" w:line="360" w:lineRule="auto"/>
        <w:ind w:right="973"/>
        <w:jc w:val="both"/>
        <w:rPr>
          <w:rFonts w:ascii="Times New Roman" w:hAnsi="Times New Roman" w:cs="Times New Roman"/>
        </w:rPr>
      </w:pPr>
      <w:r>
        <w:rPr>
          <w:rFonts w:ascii="Times New Roman" w:hAnsi="Times New Roman" w:cs="Times New Roman"/>
        </w:rPr>
        <w:t>WhatsApp: Opens a pre-formatted WhatsApp message containing the identification result, suitable for sharing with buyers, officials, or fellow farmers.</w:t>
      </w:r>
    </w:p>
    <w:p w14:paraId="2418424C" w14:textId="77777777" w:rsidR="001B69B0" w:rsidRDefault="001B69B0">
      <w:pPr>
        <w:pStyle w:val="BodyText"/>
        <w:ind w:left="0"/>
        <w:rPr>
          <w:rFonts w:ascii="Times New Roman" w:hAnsi="Times New Roman" w:cs="Times New Roman"/>
        </w:rPr>
      </w:pPr>
    </w:p>
    <w:p w14:paraId="2418424D" w14:textId="77777777" w:rsidR="001B69B0" w:rsidRDefault="001B69B0">
      <w:pPr>
        <w:pStyle w:val="BodyText"/>
        <w:spacing w:before="67"/>
        <w:ind w:left="0"/>
        <w:rPr>
          <w:rFonts w:ascii="Times New Roman" w:hAnsi="Times New Roman" w:cs="Times New Roman"/>
        </w:rPr>
      </w:pPr>
    </w:p>
    <w:p w14:paraId="2418424E" w14:textId="77777777" w:rsidR="001B69B0" w:rsidRDefault="00431564">
      <w:pPr>
        <w:pStyle w:val="Heading3"/>
        <w:numPr>
          <w:ilvl w:val="1"/>
          <w:numId w:val="12"/>
        </w:numPr>
        <w:tabs>
          <w:tab w:val="left" w:pos="658"/>
        </w:tabs>
        <w:ind w:left="658" w:hanging="531"/>
        <w:rPr>
          <w:rFonts w:ascii="Times New Roman" w:hAnsi="Times New Roman" w:cs="Times New Roman"/>
        </w:rPr>
      </w:pPr>
      <w:bookmarkStart w:id="37" w:name="_Toc1284"/>
      <w:r>
        <w:rPr>
          <w:rFonts w:ascii="Times New Roman" w:hAnsi="Times New Roman" w:cs="Times New Roman"/>
        </w:rPr>
        <w:t>Viewing</w:t>
      </w:r>
      <w:r>
        <w:rPr>
          <w:rFonts w:ascii="Times New Roman" w:hAnsi="Times New Roman" w:cs="Times New Roman"/>
          <w:spacing w:val="-5"/>
        </w:rPr>
        <w:t xml:space="preserve"> </w:t>
      </w:r>
      <w:r>
        <w:rPr>
          <w:rFonts w:ascii="Times New Roman" w:hAnsi="Times New Roman" w:cs="Times New Roman"/>
        </w:rPr>
        <w:t>Prediction</w:t>
      </w:r>
      <w:r>
        <w:rPr>
          <w:rFonts w:ascii="Times New Roman" w:hAnsi="Times New Roman" w:cs="Times New Roman"/>
          <w:spacing w:val="-5"/>
        </w:rPr>
        <w:t xml:space="preserve"> </w:t>
      </w:r>
      <w:r>
        <w:rPr>
          <w:rFonts w:ascii="Times New Roman" w:hAnsi="Times New Roman" w:cs="Times New Roman"/>
          <w:spacing w:val="-2"/>
        </w:rPr>
        <w:t>History</w:t>
      </w:r>
      <w:bookmarkEnd w:id="37"/>
    </w:p>
    <w:p w14:paraId="2418424F" w14:textId="77777777" w:rsidR="001B69B0" w:rsidRDefault="00431564">
      <w:pPr>
        <w:pStyle w:val="BodyText"/>
        <w:spacing w:before="120" w:line="360" w:lineRule="auto"/>
        <w:ind w:right="969"/>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14"/>
        </w:rPr>
        <w:t xml:space="preserve"> </w:t>
      </w:r>
      <w:r>
        <w:rPr>
          <w:rFonts w:ascii="Times New Roman" w:hAnsi="Times New Roman" w:cs="Times New Roman"/>
        </w:rPr>
        <w:t>History</w:t>
      </w:r>
      <w:r>
        <w:rPr>
          <w:rFonts w:ascii="Times New Roman" w:hAnsi="Times New Roman" w:cs="Times New Roman"/>
          <w:spacing w:val="-15"/>
        </w:rPr>
        <w:t xml:space="preserve"> </w:t>
      </w:r>
      <w:r>
        <w:rPr>
          <w:rFonts w:ascii="Times New Roman" w:hAnsi="Times New Roman" w:cs="Times New Roman"/>
        </w:rPr>
        <w:t>page</w:t>
      </w:r>
      <w:r>
        <w:rPr>
          <w:rFonts w:ascii="Times New Roman" w:hAnsi="Times New Roman" w:cs="Times New Roman"/>
          <w:spacing w:val="-16"/>
        </w:rPr>
        <w:t xml:space="preserve"> </w:t>
      </w:r>
      <w:r>
        <w:rPr>
          <w:rFonts w:ascii="Times New Roman" w:hAnsi="Times New Roman" w:cs="Times New Roman"/>
        </w:rPr>
        <w:t>(accessible</w:t>
      </w:r>
      <w:r>
        <w:rPr>
          <w:rFonts w:ascii="Times New Roman" w:hAnsi="Times New Roman" w:cs="Times New Roman"/>
          <w:spacing w:val="-13"/>
        </w:rPr>
        <w:t xml:space="preserve"> </w:t>
      </w:r>
      <w:r>
        <w:rPr>
          <w:rFonts w:ascii="Times New Roman" w:hAnsi="Times New Roman" w:cs="Times New Roman"/>
        </w:rPr>
        <w:t>via</w:t>
      </w:r>
      <w:r>
        <w:rPr>
          <w:rFonts w:ascii="Times New Roman" w:hAnsi="Times New Roman" w:cs="Times New Roman"/>
          <w:spacing w:val="-14"/>
        </w:rPr>
        <w:t xml:space="preserve"> </w:t>
      </w:r>
      <w:r>
        <w:rPr>
          <w:rFonts w:ascii="Times New Roman" w:hAnsi="Times New Roman" w:cs="Times New Roman"/>
        </w:rPr>
        <w:t>the</w:t>
      </w:r>
      <w:r>
        <w:rPr>
          <w:rFonts w:ascii="Times New Roman" w:hAnsi="Times New Roman" w:cs="Times New Roman"/>
          <w:spacing w:val="-16"/>
        </w:rPr>
        <w:t xml:space="preserve"> </w:t>
      </w:r>
      <w:r>
        <w:rPr>
          <w:rFonts w:ascii="Times New Roman" w:hAnsi="Times New Roman" w:cs="Times New Roman"/>
        </w:rPr>
        <w:t>top</w:t>
      </w:r>
      <w:r>
        <w:rPr>
          <w:rFonts w:ascii="Times New Roman" w:hAnsi="Times New Roman" w:cs="Times New Roman"/>
          <w:spacing w:val="-13"/>
        </w:rPr>
        <w:t xml:space="preserve"> </w:t>
      </w:r>
      <w:r>
        <w:rPr>
          <w:rFonts w:ascii="Times New Roman" w:hAnsi="Times New Roman" w:cs="Times New Roman"/>
        </w:rPr>
        <w:t>navigation</w:t>
      </w:r>
      <w:r>
        <w:rPr>
          <w:rFonts w:ascii="Times New Roman" w:hAnsi="Times New Roman" w:cs="Times New Roman"/>
          <w:spacing w:val="-14"/>
        </w:rPr>
        <w:t xml:space="preserve"> </w:t>
      </w:r>
      <w:r>
        <w:rPr>
          <w:rFonts w:ascii="Times New Roman" w:hAnsi="Times New Roman" w:cs="Times New Roman"/>
        </w:rPr>
        <w:t>bar)</w:t>
      </w:r>
      <w:r>
        <w:rPr>
          <w:rFonts w:ascii="Times New Roman" w:hAnsi="Times New Roman" w:cs="Times New Roman"/>
          <w:spacing w:val="-15"/>
        </w:rPr>
        <w:t xml:space="preserve"> </w:t>
      </w:r>
      <w:r>
        <w:rPr>
          <w:rFonts w:ascii="Times New Roman" w:hAnsi="Times New Roman" w:cs="Times New Roman"/>
        </w:rPr>
        <w:t>displays</w:t>
      </w:r>
      <w:r>
        <w:rPr>
          <w:rFonts w:ascii="Times New Roman" w:hAnsi="Times New Roman" w:cs="Times New Roman"/>
          <w:spacing w:val="-13"/>
        </w:rPr>
        <w:t xml:space="preserve"> </w:t>
      </w:r>
      <w:r>
        <w:rPr>
          <w:rFonts w:ascii="Times New Roman" w:hAnsi="Times New Roman" w:cs="Times New Roman"/>
        </w:rPr>
        <w:t>all</w:t>
      </w:r>
      <w:r>
        <w:rPr>
          <w:rFonts w:ascii="Times New Roman" w:hAnsi="Times New Roman" w:cs="Times New Roman"/>
          <w:spacing w:val="-14"/>
        </w:rPr>
        <w:t xml:space="preserve"> </w:t>
      </w:r>
      <w:r>
        <w:rPr>
          <w:rFonts w:ascii="Times New Roman" w:hAnsi="Times New Roman" w:cs="Times New Roman"/>
        </w:rPr>
        <w:t>your</w:t>
      </w:r>
      <w:r>
        <w:rPr>
          <w:rFonts w:ascii="Times New Roman" w:hAnsi="Times New Roman" w:cs="Times New Roman"/>
          <w:spacing w:val="-15"/>
        </w:rPr>
        <w:t xml:space="preserve"> </w:t>
      </w:r>
      <w:r>
        <w:rPr>
          <w:rFonts w:ascii="Times New Roman" w:hAnsi="Times New Roman" w:cs="Times New Roman"/>
        </w:rPr>
        <w:t>past</w:t>
      </w:r>
      <w:r>
        <w:rPr>
          <w:rFonts w:ascii="Times New Roman" w:hAnsi="Times New Roman" w:cs="Times New Roman"/>
          <w:spacing w:val="-12"/>
        </w:rPr>
        <w:t xml:space="preserve"> </w:t>
      </w:r>
      <w:r>
        <w:rPr>
          <w:rFonts w:ascii="Times New Roman" w:hAnsi="Times New Roman" w:cs="Times New Roman"/>
        </w:rPr>
        <w:t>breed</w:t>
      </w:r>
      <w:r>
        <w:rPr>
          <w:rFonts w:ascii="Times New Roman" w:hAnsi="Times New Roman" w:cs="Times New Roman"/>
          <w:spacing w:val="-14"/>
        </w:rPr>
        <w:t xml:space="preserve"> </w:t>
      </w:r>
      <w:r>
        <w:rPr>
          <w:rFonts w:ascii="Times New Roman" w:hAnsi="Times New Roman" w:cs="Times New Roman"/>
        </w:rPr>
        <w:t>identifications in a chronological card grid. Each card shows the image, breed name, date, location, and confidence badge. Use the search bar to find identifications by breed name. The filter button allows filtering by date range, confidence threshold, and species type. Tap 'View Details' on any card to access the full result page for that identification.</w:t>
      </w:r>
    </w:p>
    <w:p w14:paraId="24184250" w14:textId="77777777" w:rsidR="001B69B0" w:rsidRDefault="001B69B0">
      <w:pPr>
        <w:pStyle w:val="BodyText"/>
        <w:ind w:left="0"/>
        <w:rPr>
          <w:rFonts w:ascii="Times New Roman" w:hAnsi="Times New Roman" w:cs="Times New Roman"/>
        </w:rPr>
      </w:pPr>
    </w:p>
    <w:p w14:paraId="24184251" w14:textId="77777777" w:rsidR="001B69B0" w:rsidRDefault="001B69B0">
      <w:pPr>
        <w:pStyle w:val="BodyText"/>
        <w:spacing w:before="67"/>
        <w:ind w:left="0"/>
        <w:rPr>
          <w:rFonts w:ascii="Times New Roman" w:hAnsi="Times New Roman" w:cs="Times New Roman"/>
        </w:rPr>
      </w:pPr>
    </w:p>
    <w:p w14:paraId="24184252" w14:textId="77777777" w:rsidR="001B69B0" w:rsidRDefault="00431564">
      <w:pPr>
        <w:pStyle w:val="Heading3"/>
        <w:numPr>
          <w:ilvl w:val="1"/>
          <w:numId w:val="12"/>
        </w:numPr>
        <w:tabs>
          <w:tab w:val="left" w:pos="658"/>
        </w:tabs>
        <w:ind w:left="658" w:hanging="531"/>
        <w:rPr>
          <w:rFonts w:ascii="Times New Roman" w:hAnsi="Times New Roman" w:cs="Times New Roman"/>
        </w:rPr>
      </w:pPr>
      <w:bookmarkStart w:id="38" w:name="_Toc17790"/>
      <w:r>
        <w:rPr>
          <w:rFonts w:ascii="Times New Roman" w:hAnsi="Times New Roman" w:cs="Times New Roman"/>
        </w:rPr>
        <w:t>Using</w:t>
      </w:r>
      <w:r>
        <w:rPr>
          <w:rFonts w:ascii="Times New Roman" w:hAnsi="Times New Roman" w:cs="Times New Roman"/>
          <w:spacing w:val="-2"/>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spacing w:val="-2"/>
        </w:rPr>
        <w:t>Encyclopedia</w:t>
      </w:r>
      <w:bookmarkEnd w:id="38"/>
    </w:p>
    <w:p w14:paraId="24184253" w14:textId="77777777" w:rsidR="001B69B0" w:rsidRDefault="00431564">
      <w:pPr>
        <w:pStyle w:val="BodyText"/>
        <w:spacing w:before="120" w:line="362" w:lineRule="auto"/>
        <w:ind w:right="974"/>
        <w:jc w:val="both"/>
        <w:rPr>
          <w:rFonts w:ascii="Times New Roman" w:hAnsi="Times New Roman" w:cs="Times New Roman"/>
        </w:rPr>
      </w:pPr>
      <w:r>
        <w:rPr>
          <w:rFonts w:ascii="Times New Roman" w:hAnsi="Times New Roman" w:cs="Times New Roman"/>
        </w:rPr>
        <w:t>The Encyclopedia page provides educational reference information on major livestock breeds. Select</w:t>
      </w:r>
      <w:r>
        <w:rPr>
          <w:rFonts w:ascii="Times New Roman" w:hAnsi="Times New Roman" w:cs="Times New Roman"/>
          <w:spacing w:val="-13"/>
        </w:rPr>
        <w:t xml:space="preserve"> </w:t>
      </w:r>
      <w:r>
        <w:rPr>
          <w:rFonts w:ascii="Times New Roman" w:hAnsi="Times New Roman" w:cs="Times New Roman"/>
        </w:rPr>
        <w:t>'Cows',</w:t>
      </w:r>
      <w:r>
        <w:rPr>
          <w:rFonts w:ascii="Times New Roman" w:hAnsi="Times New Roman" w:cs="Times New Roman"/>
          <w:spacing w:val="-15"/>
        </w:rPr>
        <w:t xml:space="preserve"> </w:t>
      </w:r>
      <w:r>
        <w:rPr>
          <w:rFonts w:ascii="Times New Roman" w:hAnsi="Times New Roman" w:cs="Times New Roman"/>
        </w:rPr>
        <w:t>'Buffaloes',</w:t>
      </w:r>
      <w:r>
        <w:rPr>
          <w:rFonts w:ascii="Times New Roman" w:hAnsi="Times New Roman" w:cs="Times New Roman"/>
          <w:spacing w:val="-12"/>
        </w:rPr>
        <w:t xml:space="preserve"> </w:t>
      </w:r>
      <w:r>
        <w:rPr>
          <w:rFonts w:ascii="Times New Roman" w:hAnsi="Times New Roman" w:cs="Times New Roman"/>
        </w:rPr>
        <w:t>or</w:t>
      </w:r>
      <w:r>
        <w:rPr>
          <w:rFonts w:ascii="Times New Roman" w:hAnsi="Times New Roman" w:cs="Times New Roman"/>
          <w:spacing w:val="-13"/>
        </w:rPr>
        <w:t xml:space="preserve"> </w:t>
      </w:r>
      <w:r>
        <w:rPr>
          <w:rFonts w:ascii="Times New Roman" w:hAnsi="Times New Roman" w:cs="Times New Roman"/>
        </w:rPr>
        <w:t>'Goats'</w:t>
      </w:r>
      <w:r>
        <w:rPr>
          <w:rFonts w:ascii="Times New Roman" w:hAnsi="Times New Roman" w:cs="Times New Roman"/>
          <w:spacing w:val="-15"/>
        </w:rPr>
        <w:t xml:space="preserve"> </w:t>
      </w:r>
      <w:r>
        <w:rPr>
          <w:rFonts w:ascii="Times New Roman" w:hAnsi="Times New Roman" w:cs="Times New Roman"/>
        </w:rPr>
        <w:t>from</w:t>
      </w:r>
      <w:r>
        <w:rPr>
          <w:rFonts w:ascii="Times New Roman" w:hAnsi="Times New Roman" w:cs="Times New Roman"/>
          <w:spacing w:val="-12"/>
        </w:rPr>
        <w:t xml:space="preserve"> </w:t>
      </w:r>
      <w:r>
        <w:rPr>
          <w:rFonts w:ascii="Times New Roman" w:hAnsi="Times New Roman" w:cs="Times New Roman"/>
        </w:rPr>
        <w:t>the</w:t>
      </w:r>
      <w:r>
        <w:rPr>
          <w:rFonts w:ascii="Times New Roman" w:hAnsi="Times New Roman" w:cs="Times New Roman"/>
          <w:spacing w:val="-14"/>
        </w:rPr>
        <w:t xml:space="preserve"> </w:t>
      </w:r>
      <w:r>
        <w:rPr>
          <w:rFonts w:ascii="Times New Roman" w:hAnsi="Times New Roman" w:cs="Times New Roman"/>
        </w:rPr>
        <w:t>tab</w:t>
      </w:r>
      <w:r>
        <w:rPr>
          <w:rFonts w:ascii="Times New Roman" w:hAnsi="Times New Roman" w:cs="Times New Roman"/>
          <w:spacing w:val="-14"/>
        </w:rPr>
        <w:t xml:space="preserve"> </w:t>
      </w:r>
      <w:r>
        <w:rPr>
          <w:rFonts w:ascii="Times New Roman" w:hAnsi="Times New Roman" w:cs="Times New Roman"/>
        </w:rPr>
        <w:t>bar</w:t>
      </w:r>
      <w:r>
        <w:rPr>
          <w:rFonts w:ascii="Times New Roman" w:hAnsi="Times New Roman" w:cs="Times New Roman"/>
          <w:spacing w:val="-13"/>
        </w:rPr>
        <w:t xml:space="preserve"> </w:t>
      </w:r>
      <w:r>
        <w:rPr>
          <w:rFonts w:ascii="Times New Roman" w:hAnsi="Times New Roman" w:cs="Times New Roman"/>
        </w:rPr>
        <w:t>to</w:t>
      </w:r>
      <w:r>
        <w:rPr>
          <w:rFonts w:ascii="Times New Roman" w:hAnsi="Times New Roman" w:cs="Times New Roman"/>
          <w:spacing w:val="-14"/>
        </w:rPr>
        <w:t xml:space="preserve"> </w:t>
      </w:r>
      <w:r>
        <w:rPr>
          <w:rFonts w:ascii="Times New Roman" w:hAnsi="Times New Roman" w:cs="Times New Roman"/>
        </w:rPr>
        <w:t>browse</w:t>
      </w:r>
      <w:r>
        <w:rPr>
          <w:rFonts w:ascii="Times New Roman" w:hAnsi="Times New Roman" w:cs="Times New Roman"/>
          <w:spacing w:val="-14"/>
        </w:rPr>
        <w:t xml:space="preserve"> </w:t>
      </w:r>
      <w:r>
        <w:rPr>
          <w:rFonts w:ascii="Times New Roman" w:hAnsi="Times New Roman" w:cs="Times New Roman"/>
        </w:rPr>
        <w:t>breed</w:t>
      </w:r>
      <w:r>
        <w:rPr>
          <w:rFonts w:ascii="Times New Roman" w:hAnsi="Times New Roman" w:cs="Times New Roman"/>
          <w:spacing w:val="-14"/>
        </w:rPr>
        <w:t xml:space="preserve"> </w:t>
      </w:r>
      <w:r>
        <w:rPr>
          <w:rFonts w:ascii="Times New Roman" w:hAnsi="Times New Roman" w:cs="Times New Roman"/>
        </w:rPr>
        <w:t>categories.</w:t>
      </w:r>
      <w:r>
        <w:rPr>
          <w:rFonts w:ascii="Times New Roman" w:hAnsi="Times New Roman" w:cs="Times New Roman"/>
          <w:spacing w:val="-12"/>
        </w:rPr>
        <w:t xml:space="preserve"> </w:t>
      </w:r>
      <w:r>
        <w:rPr>
          <w:rFonts w:ascii="Times New Roman" w:hAnsi="Times New Roman" w:cs="Times New Roman"/>
        </w:rPr>
        <w:t>Each</w:t>
      </w:r>
      <w:r>
        <w:rPr>
          <w:rFonts w:ascii="Times New Roman" w:hAnsi="Times New Roman" w:cs="Times New Roman"/>
          <w:spacing w:val="-14"/>
        </w:rPr>
        <w:t xml:space="preserve"> </w:t>
      </w:r>
      <w:r>
        <w:rPr>
          <w:rFonts w:ascii="Times New Roman" w:hAnsi="Times New Roman" w:cs="Times New Roman"/>
        </w:rPr>
        <w:t>breed</w:t>
      </w:r>
      <w:r>
        <w:rPr>
          <w:rFonts w:ascii="Times New Roman" w:hAnsi="Times New Roman" w:cs="Times New Roman"/>
          <w:spacing w:val="-14"/>
        </w:rPr>
        <w:t xml:space="preserve"> </w:t>
      </w:r>
      <w:r>
        <w:rPr>
          <w:rFonts w:ascii="Times New Roman" w:hAnsi="Times New Roman" w:cs="Times New Roman"/>
        </w:rPr>
        <w:t>card</w:t>
      </w:r>
    </w:p>
    <w:p w14:paraId="24184254" w14:textId="77777777" w:rsidR="001B69B0" w:rsidRDefault="001B69B0">
      <w:pPr>
        <w:pStyle w:val="BodyText"/>
        <w:spacing w:line="362" w:lineRule="auto"/>
        <w:jc w:val="both"/>
        <w:rPr>
          <w:rFonts w:ascii="Times New Roman" w:hAnsi="Times New Roman" w:cs="Times New Roman"/>
        </w:rPr>
        <w:sectPr w:rsidR="001B69B0" w:rsidSect="00CF0BA4">
          <w:pgSz w:w="11910" w:h="16840"/>
          <w:pgMar w:top="136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255" w14:textId="77777777" w:rsidR="001B69B0" w:rsidRDefault="00431564">
      <w:pPr>
        <w:pStyle w:val="BodyText"/>
        <w:spacing w:before="81" w:line="360" w:lineRule="auto"/>
        <w:ind w:right="976"/>
        <w:jc w:val="both"/>
        <w:rPr>
          <w:rFonts w:ascii="Times New Roman" w:hAnsi="Times New Roman" w:cs="Times New Roman"/>
        </w:rPr>
      </w:pPr>
      <w:r>
        <w:rPr>
          <w:rFonts w:ascii="Times New Roman" w:hAnsi="Times New Roman" w:cs="Times New Roman"/>
        </w:rPr>
        <w:lastRenderedPageBreak/>
        <w:t>displays origin, milk yield range, and key distinguishing traits. Tap any breed card to access a detailed</w:t>
      </w:r>
      <w:r>
        <w:rPr>
          <w:rFonts w:ascii="Times New Roman" w:hAnsi="Times New Roman" w:cs="Times New Roman"/>
          <w:spacing w:val="-1"/>
        </w:rPr>
        <w:t xml:space="preserve"> </w:t>
      </w:r>
      <w:r>
        <w:rPr>
          <w:rFonts w:ascii="Times New Roman" w:hAnsi="Times New Roman" w:cs="Times New Roman"/>
        </w:rPr>
        <w:t>page</w:t>
      </w:r>
      <w:r>
        <w:rPr>
          <w:rFonts w:ascii="Times New Roman" w:hAnsi="Times New Roman" w:cs="Times New Roman"/>
          <w:spacing w:val="-1"/>
        </w:rPr>
        <w:t xml:space="preserve"> </w:t>
      </w:r>
      <w:r>
        <w:rPr>
          <w:rFonts w:ascii="Times New Roman" w:hAnsi="Times New Roman" w:cs="Times New Roman"/>
        </w:rPr>
        <w:t>with</w:t>
      </w:r>
      <w:r>
        <w:rPr>
          <w:rFonts w:ascii="Times New Roman" w:hAnsi="Times New Roman" w:cs="Times New Roman"/>
          <w:spacing w:val="-3"/>
        </w:rPr>
        <w:t xml:space="preserve"> </w:t>
      </w:r>
      <w:r>
        <w:rPr>
          <w:rFonts w:ascii="Times New Roman" w:hAnsi="Times New Roman" w:cs="Times New Roman"/>
        </w:rPr>
        <w:t>full</w:t>
      </w:r>
      <w:r>
        <w:rPr>
          <w:rFonts w:ascii="Times New Roman" w:hAnsi="Times New Roman" w:cs="Times New Roman"/>
          <w:spacing w:val="-1"/>
        </w:rPr>
        <w:t xml:space="preserve"> </w:t>
      </w:r>
      <w:r>
        <w:rPr>
          <w:rFonts w:ascii="Times New Roman" w:hAnsi="Times New Roman" w:cs="Times New Roman"/>
        </w:rPr>
        <w:t>breed description, historical</w:t>
      </w:r>
      <w:r>
        <w:rPr>
          <w:rFonts w:ascii="Times New Roman" w:hAnsi="Times New Roman" w:cs="Times New Roman"/>
          <w:spacing w:val="-1"/>
        </w:rPr>
        <w:t xml:space="preserve"> </w:t>
      </w:r>
      <w:r>
        <w:rPr>
          <w:rFonts w:ascii="Times New Roman" w:hAnsi="Times New Roman" w:cs="Times New Roman"/>
        </w:rPr>
        <w:t>background,</w:t>
      </w:r>
      <w:r>
        <w:rPr>
          <w:rFonts w:ascii="Times New Roman" w:hAnsi="Times New Roman" w:cs="Times New Roman"/>
          <w:spacing w:val="-1"/>
        </w:rPr>
        <w:t xml:space="preserve"> </w:t>
      </w:r>
      <w:r>
        <w:rPr>
          <w:rFonts w:ascii="Times New Roman" w:hAnsi="Times New Roman" w:cs="Times New Roman"/>
        </w:rPr>
        <w:t>care</w:t>
      </w:r>
      <w:r>
        <w:rPr>
          <w:rFonts w:ascii="Times New Roman" w:hAnsi="Times New Roman" w:cs="Times New Roman"/>
          <w:spacing w:val="-2"/>
        </w:rPr>
        <w:t xml:space="preserve"> </w:t>
      </w:r>
      <w:r>
        <w:rPr>
          <w:rFonts w:ascii="Times New Roman" w:hAnsi="Times New Roman" w:cs="Times New Roman"/>
        </w:rPr>
        <w:t>requirements, and</w:t>
      </w:r>
      <w:r>
        <w:rPr>
          <w:rFonts w:ascii="Times New Roman" w:hAnsi="Times New Roman" w:cs="Times New Roman"/>
          <w:spacing w:val="-3"/>
        </w:rPr>
        <w:t xml:space="preserve"> </w:t>
      </w:r>
      <w:r>
        <w:rPr>
          <w:rFonts w:ascii="Times New Roman" w:hAnsi="Times New Roman" w:cs="Times New Roman"/>
        </w:rPr>
        <w:t>common health considerations.</w:t>
      </w:r>
    </w:p>
    <w:p w14:paraId="24184256" w14:textId="77777777" w:rsidR="001B69B0" w:rsidRDefault="001B69B0">
      <w:pPr>
        <w:pStyle w:val="BodyText"/>
        <w:ind w:left="0"/>
        <w:rPr>
          <w:rFonts w:ascii="Times New Roman" w:hAnsi="Times New Roman" w:cs="Times New Roman"/>
        </w:rPr>
      </w:pPr>
    </w:p>
    <w:p w14:paraId="24184257" w14:textId="77777777" w:rsidR="001B69B0" w:rsidRDefault="001B69B0">
      <w:pPr>
        <w:pStyle w:val="BodyText"/>
        <w:spacing w:before="68"/>
        <w:ind w:left="0"/>
        <w:rPr>
          <w:rFonts w:ascii="Times New Roman" w:hAnsi="Times New Roman" w:cs="Times New Roman"/>
        </w:rPr>
      </w:pPr>
    </w:p>
    <w:p w14:paraId="24184258" w14:textId="77777777" w:rsidR="001B69B0" w:rsidRDefault="00431564">
      <w:pPr>
        <w:pStyle w:val="ListParagraph"/>
        <w:numPr>
          <w:ilvl w:val="1"/>
          <w:numId w:val="12"/>
        </w:numPr>
        <w:tabs>
          <w:tab w:val="left" w:pos="658"/>
        </w:tabs>
        <w:ind w:left="658" w:hanging="531"/>
        <w:outlineLvl w:val="0"/>
        <w:rPr>
          <w:rFonts w:ascii="Times New Roman" w:hAnsi="Times New Roman" w:cs="Times New Roman"/>
          <w:b/>
          <w:sz w:val="24"/>
        </w:rPr>
      </w:pPr>
      <w:bookmarkStart w:id="39" w:name="_Toc16831"/>
      <w:r>
        <w:rPr>
          <w:rFonts w:ascii="Times New Roman" w:hAnsi="Times New Roman" w:cs="Times New Roman"/>
          <w:b/>
          <w:spacing w:val="-2"/>
          <w:sz w:val="24"/>
        </w:rPr>
        <w:t>Troubleshooting</w:t>
      </w:r>
      <w:bookmarkEnd w:id="39"/>
    </w:p>
    <w:p w14:paraId="24184259" w14:textId="77777777" w:rsidR="001B69B0" w:rsidRDefault="001B69B0">
      <w:pPr>
        <w:pStyle w:val="BodyText"/>
        <w:spacing w:before="4" w:after="1"/>
        <w:ind w:left="0"/>
        <w:rPr>
          <w:rFonts w:ascii="Times New Roman" w:hAnsi="Times New Roman" w:cs="Times New Roman"/>
          <w:b/>
          <w:sz w:val="10"/>
        </w:rPr>
      </w:pPr>
    </w:p>
    <w:tbl>
      <w:tblPr>
        <w:tblW w:w="0" w:type="auto"/>
        <w:tblInd w:w="129"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4A0" w:firstRow="1" w:lastRow="0" w:firstColumn="1" w:lastColumn="0" w:noHBand="0" w:noVBand="1"/>
      </w:tblPr>
      <w:tblGrid>
        <w:gridCol w:w="4501"/>
        <w:gridCol w:w="4501"/>
      </w:tblGrid>
      <w:tr w:rsidR="001B69B0" w14:paraId="2418425C" w14:textId="77777777">
        <w:trPr>
          <w:trHeight w:val="386"/>
        </w:trPr>
        <w:tc>
          <w:tcPr>
            <w:tcW w:w="4501" w:type="dxa"/>
            <w:shd w:val="clear" w:color="auto" w:fill="D4E8EF"/>
          </w:tcPr>
          <w:p w14:paraId="2418425A" w14:textId="77777777" w:rsidR="001B69B0" w:rsidRDefault="00431564">
            <w:pPr>
              <w:pStyle w:val="TableParagraph"/>
              <w:ind w:right="3"/>
              <w:rPr>
                <w:rFonts w:ascii="Times New Roman" w:hAnsi="Times New Roman" w:cs="Times New Roman"/>
                <w:b/>
                <w:sz w:val="20"/>
              </w:rPr>
            </w:pPr>
            <w:r>
              <w:rPr>
                <w:rFonts w:ascii="Times New Roman" w:hAnsi="Times New Roman" w:cs="Times New Roman"/>
                <w:b/>
                <w:spacing w:val="-2"/>
                <w:sz w:val="20"/>
              </w:rPr>
              <w:t>Issue</w:t>
            </w:r>
          </w:p>
        </w:tc>
        <w:tc>
          <w:tcPr>
            <w:tcW w:w="4501" w:type="dxa"/>
            <w:shd w:val="clear" w:color="auto" w:fill="D4E8EF"/>
          </w:tcPr>
          <w:p w14:paraId="2418425B" w14:textId="77777777" w:rsidR="001B69B0" w:rsidRDefault="00431564">
            <w:pPr>
              <w:pStyle w:val="TableParagraph"/>
              <w:ind w:right="3"/>
              <w:rPr>
                <w:rFonts w:ascii="Times New Roman" w:hAnsi="Times New Roman" w:cs="Times New Roman"/>
                <w:b/>
                <w:sz w:val="20"/>
              </w:rPr>
            </w:pPr>
            <w:r>
              <w:rPr>
                <w:rFonts w:ascii="Times New Roman" w:hAnsi="Times New Roman" w:cs="Times New Roman"/>
                <w:b/>
                <w:spacing w:val="-2"/>
                <w:sz w:val="20"/>
              </w:rPr>
              <w:t>Solution</w:t>
            </w:r>
          </w:p>
        </w:tc>
      </w:tr>
      <w:tr w:rsidR="001B69B0" w14:paraId="2418425F" w14:textId="77777777">
        <w:trPr>
          <w:trHeight w:val="618"/>
        </w:trPr>
        <w:tc>
          <w:tcPr>
            <w:tcW w:w="4501" w:type="dxa"/>
          </w:tcPr>
          <w:p w14:paraId="2418425D" w14:textId="77777777" w:rsidR="001B69B0" w:rsidRDefault="00431564">
            <w:pPr>
              <w:pStyle w:val="TableParagraph"/>
              <w:ind w:right="6"/>
              <w:rPr>
                <w:rFonts w:ascii="Times New Roman" w:hAnsi="Times New Roman" w:cs="Times New Roman"/>
                <w:sz w:val="20"/>
              </w:rPr>
            </w:pPr>
            <w:r>
              <w:rPr>
                <w:rFonts w:ascii="Times New Roman" w:hAnsi="Times New Roman" w:cs="Times New Roman"/>
                <w:sz w:val="20"/>
              </w:rPr>
              <w:t>Low</w:t>
            </w:r>
            <w:r>
              <w:rPr>
                <w:rFonts w:ascii="Times New Roman" w:hAnsi="Times New Roman" w:cs="Times New Roman"/>
                <w:spacing w:val="-12"/>
                <w:sz w:val="20"/>
              </w:rPr>
              <w:t xml:space="preserve"> </w:t>
            </w:r>
            <w:r>
              <w:rPr>
                <w:rFonts w:ascii="Times New Roman" w:hAnsi="Times New Roman" w:cs="Times New Roman"/>
                <w:sz w:val="20"/>
              </w:rPr>
              <w:t>confidence</w:t>
            </w:r>
            <w:r>
              <w:rPr>
                <w:rFonts w:ascii="Times New Roman" w:hAnsi="Times New Roman" w:cs="Times New Roman"/>
                <w:spacing w:val="-9"/>
                <w:sz w:val="20"/>
              </w:rPr>
              <w:t xml:space="preserve"> </w:t>
            </w:r>
            <w:r>
              <w:rPr>
                <w:rFonts w:ascii="Times New Roman" w:hAnsi="Times New Roman" w:cs="Times New Roman"/>
                <w:sz w:val="20"/>
              </w:rPr>
              <w:t>prediction</w:t>
            </w:r>
            <w:r>
              <w:rPr>
                <w:rFonts w:ascii="Times New Roman" w:hAnsi="Times New Roman" w:cs="Times New Roman"/>
                <w:spacing w:val="-12"/>
                <w:sz w:val="20"/>
              </w:rPr>
              <w:t xml:space="preserve"> </w:t>
            </w:r>
            <w:r>
              <w:rPr>
                <w:rFonts w:ascii="Times New Roman" w:hAnsi="Times New Roman" w:cs="Times New Roman"/>
                <w:spacing w:val="-2"/>
                <w:sz w:val="20"/>
              </w:rPr>
              <w:t>(&lt;70%)</w:t>
            </w:r>
          </w:p>
        </w:tc>
        <w:tc>
          <w:tcPr>
            <w:tcW w:w="4501" w:type="dxa"/>
          </w:tcPr>
          <w:p w14:paraId="2418425E" w14:textId="77777777" w:rsidR="001B69B0" w:rsidRDefault="00431564">
            <w:pPr>
              <w:pStyle w:val="TableParagraph"/>
              <w:ind w:left="2049" w:right="181" w:hanging="1868"/>
              <w:jc w:val="left"/>
              <w:rPr>
                <w:rFonts w:ascii="Times New Roman" w:hAnsi="Times New Roman" w:cs="Times New Roman"/>
                <w:sz w:val="20"/>
              </w:rPr>
            </w:pPr>
            <w:r>
              <w:rPr>
                <w:rFonts w:ascii="Times New Roman" w:hAnsi="Times New Roman" w:cs="Times New Roman"/>
                <w:sz w:val="20"/>
              </w:rPr>
              <w:t>Retake</w:t>
            </w:r>
            <w:r>
              <w:rPr>
                <w:rFonts w:ascii="Times New Roman" w:hAnsi="Times New Roman" w:cs="Times New Roman"/>
                <w:spacing w:val="-5"/>
                <w:sz w:val="20"/>
              </w:rPr>
              <w:t xml:space="preserve"> </w:t>
            </w:r>
            <w:r>
              <w:rPr>
                <w:rFonts w:ascii="Times New Roman" w:hAnsi="Times New Roman" w:cs="Times New Roman"/>
                <w:sz w:val="20"/>
              </w:rPr>
              <w:t>photo</w:t>
            </w:r>
            <w:r>
              <w:rPr>
                <w:rFonts w:ascii="Times New Roman" w:hAnsi="Times New Roman" w:cs="Times New Roman"/>
                <w:spacing w:val="-7"/>
                <w:sz w:val="20"/>
              </w:rPr>
              <w:t xml:space="preserve"> </w:t>
            </w:r>
            <w:r>
              <w:rPr>
                <w:rFonts w:ascii="Times New Roman" w:hAnsi="Times New Roman" w:cs="Times New Roman"/>
                <w:sz w:val="20"/>
              </w:rPr>
              <w:t>with</w:t>
            </w:r>
            <w:r>
              <w:rPr>
                <w:rFonts w:ascii="Times New Roman" w:hAnsi="Times New Roman" w:cs="Times New Roman"/>
                <w:spacing w:val="-5"/>
                <w:sz w:val="20"/>
              </w:rPr>
              <w:t xml:space="preserve"> </w:t>
            </w:r>
            <w:r>
              <w:rPr>
                <w:rFonts w:ascii="Times New Roman" w:hAnsi="Times New Roman" w:cs="Times New Roman"/>
                <w:sz w:val="20"/>
              </w:rPr>
              <w:t>better</w:t>
            </w:r>
            <w:r>
              <w:rPr>
                <w:rFonts w:ascii="Times New Roman" w:hAnsi="Times New Roman" w:cs="Times New Roman"/>
                <w:spacing w:val="-7"/>
                <w:sz w:val="20"/>
              </w:rPr>
              <w:t xml:space="preserve"> </w:t>
            </w:r>
            <w:r>
              <w:rPr>
                <w:rFonts w:ascii="Times New Roman" w:hAnsi="Times New Roman" w:cs="Times New Roman"/>
                <w:sz w:val="20"/>
              </w:rPr>
              <w:t>lighting,</w:t>
            </w:r>
            <w:r>
              <w:rPr>
                <w:rFonts w:ascii="Times New Roman" w:hAnsi="Times New Roman" w:cs="Times New Roman"/>
                <w:spacing w:val="-7"/>
                <w:sz w:val="20"/>
              </w:rPr>
              <w:t xml:space="preserve"> </w:t>
            </w:r>
            <w:r>
              <w:rPr>
                <w:rFonts w:ascii="Times New Roman" w:hAnsi="Times New Roman" w:cs="Times New Roman"/>
                <w:sz w:val="20"/>
              </w:rPr>
              <w:t>full</w:t>
            </w:r>
            <w:r>
              <w:rPr>
                <w:rFonts w:ascii="Times New Roman" w:hAnsi="Times New Roman" w:cs="Times New Roman"/>
                <w:spacing w:val="-8"/>
                <w:sz w:val="20"/>
              </w:rPr>
              <w:t xml:space="preserve"> </w:t>
            </w:r>
            <w:r>
              <w:rPr>
                <w:rFonts w:ascii="Times New Roman" w:hAnsi="Times New Roman" w:cs="Times New Roman"/>
                <w:sz w:val="20"/>
              </w:rPr>
              <w:t>body</w:t>
            </w:r>
            <w:r>
              <w:rPr>
                <w:rFonts w:ascii="Times New Roman" w:hAnsi="Times New Roman" w:cs="Times New Roman"/>
                <w:spacing w:val="-6"/>
                <w:sz w:val="20"/>
              </w:rPr>
              <w:t xml:space="preserve"> </w:t>
            </w:r>
            <w:r>
              <w:rPr>
                <w:rFonts w:ascii="Times New Roman" w:hAnsi="Times New Roman" w:cs="Times New Roman"/>
                <w:sz w:val="20"/>
              </w:rPr>
              <w:t xml:space="preserve">side </w:t>
            </w:r>
            <w:r>
              <w:rPr>
                <w:rFonts w:ascii="Times New Roman" w:hAnsi="Times New Roman" w:cs="Times New Roman"/>
                <w:spacing w:val="-4"/>
                <w:sz w:val="20"/>
              </w:rPr>
              <w:t>view</w:t>
            </w:r>
          </w:p>
        </w:tc>
      </w:tr>
      <w:tr w:rsidR="001B69B0" w14:paraId="24184262" w14:textId="77777777">
        <w:trPr>
          <w:trHeight w:val="616"/>
        </w:trPr>
        <w:tc>
          <w:tcPr>
            <w:tcW w:w="4501" w:type="dxa"/>
          </w:tcPr>
          <w:p w14:paraId="24184260" w14:textId="77777777" w:rsidR="001B69B0" w:rsidRDefault="00431564">
            <w:pPr>
              <w:pStyle w:val="TableParagraph"/>
              <w:ind w:right="6"/>
              <w:rPr>
                <w:rFonts w:ascii="Times New Roman" w:hAnsi="Times New Roman" w:cs="Times New Roman"/>
                <w:sz w:val="20"/>
              </w:rPr>
            </w:pPr>
            <w:r>
              <w:rPr>
                <w:rFonts w:ascii="Times New Roman" w:hAnsi="Times New Roman" w:cs="Times New Roman"/>
                <w:sz w:val="20"/>
              </w:rPr>
              <w:t>'Unable</w:t>
            </w:r>
            <w:r>
              <w:rPr>
                <w:rFonts w:ascii="Times New Roman" w:hAnsi="Times New Roman" w:cs="Times New Roman"/>
                <w:spacing w:val="-9"/>
                <w:sz w:val="20"/>
              </w:rPr>
              <w:t xml:space="preserve"> </w:t>
            </w:r>
            <w:r>
              <w:rPr>
                <w:rFonts w:ascii="Times New Roman" w:hAnsi="Times New Roman" w:cs="Times New Roman"/>
                <w:sz w:val="20"/>
              </w:rPr>
              <w:t>to</w:t>
            </w:r>
            <w:r>
              <w:rPr>
                <w:rFonts w:ascii="Times New Roman" w:hAnsi="Times New Roman" w:cs="Times New Roman"/>
                <w:spacing w:val="-9"/>
                <w:sz w:val="20"/>
              </w:rPr>
              <w:t xml:space="preserve"> </w:t>
            </w:r>
            <w:r>
              <w:rPr>
                <w:rFonts w:ascii="Times New Roman" w:hAnsi="Times New Roman" w:cs="Times New Roman"/>
                <w:sz w:val="20"/>
              </w:rPr>
              <w:t>identify</w:t>
            </w:r>
            <w:r>
              <w:rPr>
                <w:rFonts w:ascii="Times New Roman" w:hAnsi="Times New Roman" w:cs="Times New Roman"/>
                <w:spacing w:val="-8"/>
                <w:sz w:val="20"/>
              </w:rPr>
              <w:t xml:space="preserve"> </w:t>
            </w:r>
            <w:r>
              <w:rPr>
                <w:rFonts w:ascii="Times New Roman" w:hAnsi="Times New Roman" w:cs="Times New Roman"/>
                <w:sz w:val="20"/>
              </w:rPr>
              <w:t>animal'</w:t>
            </w:r>
            <w:r>
              <w:rPr>
                <w:rFonts w:ascii="Times New Roman" w:hAnsi="Times New Roman" w:cs="Times New Roman"/>
                <w:spacing w:val="-8"/>
                <w:sz w:val="20"/>
              </w:rPr>
              <w:t xml:space="preserve"> </w:t>
            </w:r>
            <w:r>
              <w:rPr>
                <w:rFonts w:ascii="Times New Roman" w:hAnsi="Times New Roman" w:cs="Times New Roman"/>
                <w:spacing w:val="-2"/>
                <w:sz w:val="20"/>
              </w:rPr>
              <w:t>error</w:t>
            </w:r>
          </w:p>
        </w:tc>
        <w:tc>
          <w:tcPr>
            <w:tcW w:w="4501" w:type="dxa"/>
          </w:tcPr>
          <w:p w14:paraId="24184261" w14:textId="77777777" w:rsidR="001B69B0" w:rsidRDefault="00431564">
            <w:pPr>
              <w:pStyle w:val="TableParagraph"/>
              <w:ind w:left="1639" w:hanging="1474"/>
              <w:jc w:val="left"/>
              <w:rPr>
                <w:rFonts w:ascii="Times New Roman" w:hAnsi="Times New Roman" w:cs="Times New Roman"/>
                <w:sz w:val="20"/>
              </w:rPr>
            </w:pPr>
            <w:r>
              <w:rPr>
                <w:rFonts w:ascii="Times New Roman" w:hAnsi="Times New Roman" w:cs="Times New Roman"/>
                <w:sz w:val="20"/>
              </w:rPr>
              <w:t>Ensure</w:t>
            </w:r>
            <w:r>
              <w:rPr>
                <w:rFonts w:ascii="Times New Roman" w:hAnsi="Times New Roman" w:cs="Times New Roman"/>
                <w:spacing w:val="-8"/>
                <w:sz w:val="20"/>
              </w:rPr>
              <w:t xml:space="preserve"> </w:t>
            </w:r>
            <w:r>
              <w:rPr>
                <w:rFonts w:ascii="Times New Roman" w:hAnsi="Times New Roman" w:cs="Times New Roman"/>
                <w:sz w:val="20"/>
              </w:rPr>
              <w:t>cattle/buffalo</w:t>
            </w:r>
            <w:r>
              <w:rPr>
                <w:rFonts w:ascii="Times New Roman" w:hAnsi="Times New Roman" w:cs="Times New Roman"/>
                <w:spacing w:val="-8"/>
                <w:sz w:val="20"/>
              </w:rPr>
              <w:t xml:space="preserve"> </w:t>
            </w:r>
            <w:r>
              <w:rPr>
                <w:rFonts w:ascii="Times New Roman" w:hAnsi="Times New Roman" w:cs="Times New Roman"/>
                <w:sz w:val="20"/>
              </w:rPr>
              <w:t>is</w:t>
            </w:r>
            <w:r>
              <w:rPr>
                <w:rFonts w:ascii="Times New Roman" w:hAnsi="Times New Roman" w:cs="Times New Roman"/>
                <w:spacing w:val="-7"/>
                <w:sz w:val="20"/>
              </w:rPr>
              <w:t xml:space="preserve"> </w:t>
            </w:r>
            <w:r>
              <w:rPr>
                <w:rFonts w:ascii="Times New Roman" w:hAnsi="Times New Roman" w:cs="Times New Roman"/>
                <w:sz w:val="20"/>
              </w:rPr>
              <w:t>clearly</w:t>
            </w:r>
            <w:r>
              <w:rPr>
                <w:rFonts w:ascii="Times New Roman" w:hAnsi="Times New Roman" w:cs="Times New Roman"/>
                <w:spacing w:val="-7"/>
                <w:sz w:val="20"/>
              </w:rPr>
              <w:t xml:space="preserve"> </w:t>
            </w:r>
            <w:r>
              <w:rPr>
                <w:rFonts w:ascii="Times New Roman" w:hAnsi="Times New Roman" w:cs="Times New Roman"/>
                <w:sz w:val="20"/>
              </w:rPr>
              <w:t>visible</w:t>
            </w:r>
            <w:r>
              <w:rPr>
                <w:rFonts w:ascii="Times New Roman" w:hAnsi="Times New Roman" w:cs="Times New Roman"/>
                <w:spacing w:val="-8"/>
                <w:sz w:val="20"/>
              </w:rPr>
              <w:t xml:space="preserve"> </w:t>
            </w:r>
            <w:r>
              <w:rPr>
                <w:rFonts w:ascii="Times New Roman" w:hAnsi="Times New Roman" w:cs="Times New Roman"/>
                <w:sz w:val="20"/>
              </w:rPr>
              <w:t>and</w:t>
            </w:r>
            <w:r>
              <w:rPr>
                <w:rFonts w:ascii="Times New Roman" w:hAnsi="Times New Roman" w:cs="Times New Roman"/>
                <w:spacing w:val="-9"/>
                <w:sz w:val="20"/>
              </w:rPr>
              <w:t xml:space="preserve"> </w:t>
            </w:r>
            <w:r>
              <w:rPr>
                <w:rFonts w:ascii="Times New Roman" w:hAnsi="Times New Roman" w:cs="Times New Roman"/>
                <w:sz w:val="20"/>
              </w:rPr>
              <w:t>filling most of frame</w:t>
            </w:r>
          </w:p>
        </w:tc>
      </w:tr>
      <w:tr w:rsidR="001B69B0" w14:paraId="24184265" w14:textId="77777777">
        <w:trPr>
          <w:trHeight w:val="386"/>
        </w:trPr>
        <w:tc>
          <w:tcPr>
            <w:tcW w:w="4501" w:type="dxa"/>
          </w:tcPr>
          <w:p w14:paraId="24184263" w14:textId="77777777" w:rsidR="001B69B0" w:rsidRDefault="00431564">
            <w:pPr>
              <w:pStyle w:val="TableParagraph"/>
              <w:spacing w:before="78"/>
              <w:ind w:right="6"/>
              <w:rPr>
                <w:rFonts w:ascii="Times New Roman" w:hAnsi="Times New Roman" w:cs="Times New Roman"/>
                <w:sz w:val="20"/>
              </w:rPr>
            </w:pPr>
            <w:r>
              <w:rPr>
                <w:rFonts w:ascii="Times New Roman" w:hAnsi="Times New Roman" w:cs="Times New Roman"/>
                <w:sz w:val="20"/>
              </w:rPr>
              <w:t>Slow</w:t>
            </w:r>
            <w:r>
              <w:rPr>
                <w:rFonts w:ascii="Times New Roman" w:hAnsi="Times New Roman" w:cs="Times New Roman"/>
                <w:spacing w:val="-8"/>
                <w:sz w:val="20"/>
              </w:rPr>
              <w:t xml:space="preserve"> </w:t>
            </w:r>
            <w:r>
              <w:rPr>
                <w:rFonts w:ascii="Times New Roman" w:hAnsi="Times New Roman" w:cs="Times New Roman"/>
                <w:sz w:val="20"/>
              </w:rPr>
              <w:t>result</w:t>
            </w:r>
            <w:r>
              <w:rPr>
                <w:rFonts w:ascii="Times New Roman" w:hAnsi="Times New Roman" w:cs="Times New Roman"/>
                <w:spacing w:val="-7"/>
                <w:sz w:val="20"/>
              </w:rPr>
              <w:t xml:space="preserve"> </w:t>
            </w:r>
            <w:r>
              <w:rPr>
                <w:rFonts w:ascii="Times New Roman" w:hAnsi="Times New Roman" w:cs="Times New Roman"/>
                <w:spacing w:val="-2"/>
                <w:sz w:val="20"/>
              </w:rPr>
              <w:t>loading</w:t>
            </w:r>
          </w:p>
        </w:tc>
        <w:tc>
          <w:tcPr>
            <w:tcW w:w="4501" w:type="dxa"/>
          </w:tcPr>
          <w:p w14:paraId="24184264" w14:textId="77777777" w:rsidR="001B69B0" w:rsidRDefault="00431564">
            <w:pPr>
              <w:pStyle w:val="TableParagraph"/>
              <w:spacing w:before="78"/>
              <w:ind w:right="5"/>
              <w:rPr>
                <w:rFonts w:ascii="Times New Roman" w:hAnsi="Times New Roman" w:cs="Times New Roman"/>
                <w:sz w:val="20"/>
              </w:rPr>
            </w:pPr>
            <w:r>
              <w:rPr>
                <w:rFonts w:ascii="Times New Roman" w:hAnsi="Times New Roman" w:cs="Times New Roman"/>
                <w:sz w:val="20"/>
              </w:rPr>
              <w:t>Check</w:t>
            </w:r>
            <w:r>
              <w:rPr>
                <w:rFonts w:ascii="Times New Roman" w:hAnsi="Times New Roman" w:cs="Times New Roman"/>
                <w:spacing w:val="-9"/>
                <w:sz w:val="20"/>
              </w:rPr>
              <w:t xml:space="preserve"> </w:t>
            </w:r>
            <w:r>
              <w:rPr>
                <w:rFonts w:ascii="Times New Roman" w:hAnsi="Times New Roman" w:cs="Times New Roman"/>
                <w:sz w:val="20"/>
              </w:rPr>
              <w:t>internet</w:t>
            </w:r>
            <w:r>
              <w:rPr>
                <w:rFonts w:ascii="Times New Roman" w:hAnsi="Times New Roman" w:cs="Times New Roman"/>
                <w:spacing w:val="-7"/>
                <w:sz w:val="20"/>
              </w:rPr>
              <w:t xml:space="preserve"> </w:t>
            </w:r>
            <w:r>
              <w:rPr>
                <w:rFonts w:ascii="Times New Roman" w:hAnsi="Times New Roman" w:cs="Times New Roman"/>
                <w:sz w:val="20"/>
              </w:rPr>
              <w:t>connection;</w:t>
            </w:r>
            <w:r>
              <w:rPr>
                <w:rFonts w:ascii="Times New Roman" w:hAnsi="Times New Roman" w:cs="Times New Roman"/>
                <w:spacing w:val="-7"/>
                <w:sz w:val="20"/>
              </w:rPr>
              <w:t xml:space="preserve"> </w:t>
            </w:r>
            <w:r>
              <w:rPr>
                <w:rFonts w:ascii="Times New Roman" w:hAnsi="Times New Roman" w:cs="Times New Roman"/>
                <w:sz w:val="20"/>
              </w:rPr>
              <w:t>try</w:t>
            </w:r>
            <w:r>
              <w:rPr>
                <w:rFonts w:ascii="Times New Roman" w:hAnsi="Times New Roman" w:cs="Times New Roman"/>
                <w:spacing w:val="-8"/>
                <w:sz w:val="20"/>
              </w:rPr>
              <w:t xml:space="preserve"> </w:t>
            </w:r>
            <w:r>
              <w:rPr>
                <w:rFonts w:ascii="Times New Roman" w:hAnsi="Times New Roman" w:cs="Times New Roman"/>
                <w:sz w:val="20"/>
              </w:rPr>
              <w:t>enabling</w:t>
            </w:r>
            <w:r>
              <w:rPr>
                <w:rFonts w:ascii="Times New Roman" w:hAnsi="Times New Roman" w:cs="Times New Roman"/>
                <w:spacing w:val="-8"/>
                <w:sz w:val="20"/>
              </w:rPr>
              <w:t xml:space="preserve"> </w:t>
            </w:r>
            <w:proofErr w:type="spellStart"/>
            <w:r>
              <w:rPr>
                <w:rFonts w:ascii="Times New Roman" w:hAnsi="Times New Roman" w:cs="Times New Roman"/>
                <w:spacing w:val="-4"/>
                <w:sz w:val="20"/>
              </w:rPr>
              <w:t>WiFi</w:t>
            </w:r>
            <w:proofErr w:type="spellEnd"/>
          </w:p>
        </w:tc>
      </w:tr>
      <w:tr w:rsidR="001B69B0" w14:paraId="24184268" w14:textId="77777777">
        <w:trPr>
          <w:trHeight w:val="616"/>
        </w:trPr>
        <w:tc>
          <w:tcPr>
            <w:tcW w:w="4501" w:type="dxa"/>
          </w:tcPr>
          <w:p w14:paraId="24184266" w14:textId="77777777" w:rsidR="001B69B0" w:rsidRDefault="00431564">
            <w:pPr>
              <w:pStyle w:val="TableParagraph"/>
              <w:ind w:right="6"/>
              <w:rPr>
                <w:rFonts w:ascii="Times New Roman" w:hAnsi="Times New Roman" w:cs="Times New Roman"/>
                <w:sz w:val="20"/>
              </w:rPr>
            </w:pPr>
            <w:r>
              <w:rPr>
                <w:rFonts w:ascii="Times New Roman" w:hAnsi="Times New Roman" w:cs="Times New Roman"/>
                <w:sz w:val="20"/>
              </w:rPr>
              <w:t>Login</w:t>
            </w:r>
            <w:r>
              <w:rPr>
                <w:rFonts w:ascii="Times New Roman" w:hAnsi="Times New Roman" w:cs="Times New Roman"/>
                <w:spacing w:val="-9"/>
                <w:sz w:val="20"/>
              </w:rPr>
              <w:t xml:space="preserve"> </w:t>
            </w:r>
            <w:r>
              <w:rPr>
                <w:rFonts w:ascii="Times New Roman" w:hAnsi="Times New Roman" w:cs="Times New Roman"/>
                <w:spacing w:val="-2"/>
                <w:sz w:val="20"/>
              </w:rPr>
              <w:t>failure</w:t>
            </w:r>
          </w:p>
        </w:tc>
        <w:tc>
          <w:tcPr>
            <w:tcW w:w="4501" w:type="dxa"/>
          </w:tcPr>
          <w:p w14:paraId="24184267" w14:textId="77777777" w:rsidR="001B69B0" w:rsidRDefault="00431564">
            <w:pPr>
              <w:pStyle w:val="TableParagraph"/>
              <w:ind w:left="1711" w:hanging="1472"/>
              <w:jc w:val="left"/>
              <w:rPr>
                <w:rFonts w:ascii="Times New Roman" w:hAnsi="Times New Roman" w:cs="Times New Roman"/>
                <w:sz w:val="20"/>
              </w:rPr>
            </w:pPr>
            <w:r>
              <w:rPr>
                <w:rFonts w:ascii="Times New Roman" w:hAnsi="Times New Roman" w:cs="Times New Roman"/>
                <w:sz w:val="20"/>
              </w:rPr>
              <w:t>Reset</w:t>
            </w:r>
            <w:r>
              <w:rPr>
                <w:rFonts w:ascii="Times New Roman" w:hAnsi="Times New Roman" w:cs="Times New Roman"/>
                <w:spacing w:val="-8"/>
                <w:sz w:val="20"/>
              </w:rPr>
              <w:t xml:space="preserve"> </w:t>
            </w:r>
            <w:r>
              <w:rPr>
                <w:rFonts w:ascii="Times New Roman" w:hAnsi="Times New Roman" w:cs="Times New Roman"/>
                <w:sz w:val="20"/>
              </w:rPr>
              <w:t>password</w:t>
            </w:r>
            <w:r>
              <w:rPr>
                <w:rFonts w:ascii="Times New Roman" w:hAnsi="Times New Roman" w:cs="Times New Roman"/>
                <w:spacing w:val="-8"/>
                <w:sz w:val="20"/>
              </w:rPr>
              <w:t xml:space="preserve"> </w:t>
            </w:r>
            <w:r>
              <w:rPr>
                <w:rFonts w:ascii="Times New Roman" w:hAnsi="Times New Roman" w:cs="Times New Roman"/>
                <w:sz w:val="20"/>
              </w:rPr>
              <w:t>via</w:t>
            </w:r>
            <w:r>
              <w:rPr>
                <w:rFonts w:ascii="Times New Roman" w:hAnsi="Times New Roman" w:cs="Times New Roman"/>
                <w:spacing w:val="-8"/>
                <w:sz w:val="20"/>
              </w:rPr>
              <w:t xml:space="preserve"> </w:t>
            </w:r>
            <w:r>
              <w:rPr>
                <w:rFonts w:ascii="Times New Roman" w:hAnsi="Times New Roman" w:cs="Times New Roman"/>
                <w:sz w:val="20"/>
              </w:rPr>
              <w:t>'Forgot</w:t>
            </w:r>
            <w:r>
              <w:rPr>
                <w:rFonts w:ascii="Times New Roman" w:hAnsi="Times New Roman" w:cs="Times New Roman"/>
                <w:spacing w:val="-6"/>
                <w:sz w:val="20"/>
              </w:rPr>
              <w:t xml:space="preserve"> </w:t>
            </w:r>
            <w:r>
              <w:rPr>
                <w:rFonts w:ascii="Times New Roman" w:hAnsi="Times New Roman" w:cs="Times New Roman"/>
                <w:sz w:val="20"/>
              </w:rPr>
              <w:t>Password'</w:t>
            </w:r>
            <w:r>
              <w:rPr>
                <w:rFonts w:ascii="Times New Roman" w:hAnsi="Times New Roman" w:cs="Times New Roman"/>
                <w:spacing w:val="-6"/>
                <w:sz w:val="20"/>
              </w:rPr>
              <w:t xml:space="preserve"> </w:t>
            </w:r>
            <w:r>
              <w:rPr>
                <w:rFonts w:ascii="Times New Roman" w:hAnsi="Times New Roman" w:cs="Times New Roman"/>
                <w:sz w:val="20"/>
              </w:rPr>
              <w:t>link</w:t>
            </w:r>
            <w:r>
              <w:rPr>
                <w:rFonts w:ascii="Times New Roman" w:hAnsi="Times New Roman" w:cs="Times New Roman"/>
                <w:spacing w:val="-7"/>
                <w:sz w:val="20"/>
              </w:rPr>
              <w:t xml:space="preserve"> </w:t>
            </w:r>
            <w:r>
              <w:rPr>
                <w:rFonts w:ascii="Times New Roman" w:hAnsi="Times New Roman" w:cs="Times New Roman"/>
                <w:sz w:val="20"/>
              </w:rPr>
              <w:t>on login screen</w:t>
            </w:r>
          </w:p>
        </w:tc>
      </w:tr>
      <w:tr w:rsidR="001B69B0" w14:paraId="2418426B" w14:textId="77777777">
        <w:trPr>
          <w:trHeight w:val="388"/>
        </w:trPr>
        <w:tc>
          <w:tcPr>
            <w:tcW w:w="4501" w:type="dxa"/>
          </w:tcPr>
          <w:p w14:paraId="24184269" w14:textId="77777777" w:rsidR="001B69B0" w:rsidRDefault="00431564">
            <w:pPr>
              <w:pStyle w:val="TableParagraph"/>
              <w:ind w:right="5"/>
              <w:rPr>
                <w:rFonts w:ascii="Times New Roman" w:hAnsi="Times New Roman" w:cs="Times New Roman"/>
                <w:sz w:val="20"/>
              </w:rPr>
            </w:pPr>
            <w:r>
              <w:rPr>
                <w:rFonts w:ascii="Times New Roman" w:hAnsi="Times New Roman" w:cs="Times New Roman"/>
                <w:sz w:val="20"/>
              </w:rPr>
              <w:t>App</w:t>
            </w:r>
            <w:r>
              <w:rPr>
                <w:rFonts w:ascii="Times New Roman" w:hAnsi="Times New Roman" w:cs="Times New Roman"/>
                <w:spacing w:val="-8"/>
                <w:sz w:val="20"/>
              </w:rPr>
              <w:t xml:space="preserve"> </w:t>
            </w:r>
            <w:r>
              <w:rPr>
                <w:rFonts w:ascii="Times New Roman" w:hAnsi="Times New Roman" w:cs="Times New Roman"/>
                <w:sz w:val="20"/>
              </w:rPr>
              <w:t>crashes</w:t>
            </w:r>
            <w:r>
              <w:rPr>
                <w:rFonts w:ascii="Times New Roman" w:hAnsi="Times New Roman" w:cs="Times New Roman"/>
                <w:spacing w:val="-6"/>
                <w:sz w:val="20"/>
              </w:rPr>
              <w:t xml:space="preserve"> </w:t>
            </w:r>
            <w:r>
              <w:rPr>
                <w:rFonts w:ascii="Times New Roman" w:hAnsi="Times New Roman" w:cs="Times New Roman"/>
                <w:sz w:val="20"/>
              </w:rPr>
              <w:t>on</w:t>
            </w:r>
            <w:r>
              <w:rPr>
                <w:rFonts w:ascii="Times New Roman" w:hAnsi="Times New Roman" w:cs="Times New Roman"/>
                <w:spacing w:val="-6"/>
                <w:sz w:val="20"/>
              </w:rPr>
              <w:t xml:space="preserve"> </w:t>
            </w:r>
            <w:r>
              <w:rPr>
                <w:rFonts w:ascii="Times New Roman" w:hAnsi="Times New Roman" w:cs="Times New Roman"/>
                <w:sz w:val="20"/>
              </w:rPr>
              <w:t>image</w:t>
            </w:r>
            <w:r>
              <w:rPr>
                <w:rFonts w:ascii="Times New Roman" w:hAnsi="Times New Roman" w:cs="Times New Roman"/>
                <w:spacing w:val="-5"/>
                <w:sz w:val="20"/>
              </w:rPr>
              <w:t xml:space="preserve"> </w:t>
            </w:r>
            <w:r>
              <w:rPr>
                <w:rFonts w:ascii="Times New Roman" w:hAnsi="Times New Roman" w:cs="Times New Roman"/>
                <w:spacing w:val="-2"/>
                <w:sz w:val="20"/>
              </w:rPr>
              <w:t>upload</w:t>
            </w:r>
          </w:p>
        </w:tc>
        <w:tc>
          <w:tcPr>
            <w:tcW w:w="4501" w:type="dxa"/>
          </w:tcPr>
          <w:p w14:paraId="2418426A" w14:textId="77777777" w:rsidR="001B69B0" w:rsidRDefault="00431564">
            <w:pPr>
              <w:pStyle w:val="TableParagraph"/>
              <w:ind w:right="6"/>
              <w:rPr>
                <w:rFonts w:ascii="Times New Roman" w:hAnsi="Times New Roman" w:cs="Times New Roman"/>
                <w:sz w:val="20"/>
              </w:rPr>
            </w:pPr>
            <w:r>
              <w:rPr>
                <w:rFonts w:ascii="Times New Roman" w:hAnsi="Times New Roman" w:cs="Times New Roman"/>
                <w:sz w:val="20"/>
              </w:rPr>
              <w:t>Update</w:t>
            </w:r>
            <w:r>
              <w:rPr>
                <w:rFonts w:ascii="Times New Roman" w:hAnsi="Times New Roman" w:cs="Times New Roman"/>
                <w:spacing w:val="-7"/>
                <w:sz w:val="20"/>
              </w:rPr>
              <w:t xml:space="preserve"> </w:t>
            </w:r>
            <w:r>
              <w:rPr>
                <w:rFonts w:ascii="Times New Roman" w:hAnsi="Times New Roman" w:cs="Times New Roman"/>
                <w:sz w:val="20"/>
              </w:rPr>
              <w:t>app</w:t>
            </w:r>
            <w:r>
              <w:rPr>
                <w:rFonts w:ascii="Times New Roman" w:hAnsi="Times New Roman" w:cs="Times New Roman"/>
                <w:spacing w:val="-7"/>
                <w:sz w:val="20"/>
              </w:rPr>
              <w:t xml:space="preserve"> </w:t>
            </w:r>
            <w:r>
              <w:rPr>
                <w:rFonts w:ascii="Times New Roman" w:hAnsi="Times New Roman" w:cs="Times New Roman"/>
                <w:sz w:val="20"/>
              </w:rPr>
              <w:t>to</w:t>
            </w:r>
            <w:r>
              <w:rPr>
                <w:rFonts w:ascii="Times New Roman" w:hAnsi="Times New Roman" w:cs="Times New Roman"/>
                <w:spacing w:val="-6"/>
                <w:sz w:val="20"/>
              </w:rPr>
              <w:t xml:space="preserve"> </w:t>
            </w:r>
            <w:r>
              <w:rPr>
                <w:rFonts w:ascii="Times New Roman" w:hAnsi="Times New Roman" w:cs="Times New Roman"/>
                <w:sz w:val="20"/>
              </w:rPr>
              <w:t>latest</w:t>
            </w:r>
            <w:r>
              <w:rPr>
                <w:rFonts w:ascii="Times New Roman" w:hAnsi="Times New Roman" w:cs="Times New Roman"/>
                <w:spacing w:val="-7"/>
                <w:sz w:val="20"/>
              </w:rPr>
              <w:t xml:space="preserve"> </w:t>
            </w:r>
            <w:r>
              <w:rPr>
                <w:rFonts w:ascii="Times New Roman" w:hAnsi="Times New Roman" w:cs="Times New Roman"/>
                <w:sz w:val="20"/>
              </w:rPr>
              <w:t>version;</w:t>
            </w:r>
            <w:r>
              <w:rPr>
                <w:rFonts w:ascii="Times New Roman" w:hAnsi="Times New Roman" w:cs="Times New Roman"/>
                <w:spacing w:val="-6"/>
                <w:sz w:val="20"/>
              </w:rPr>
              <w:t xml:space="preserve"> </w:t>
            </w:r>
            <w:r>
              <w:rPr>
                <w:rFonts w:ascii="Times New Roman" w:hAnsi="Times New Roman" w:cs="Times New Roman"/>
                <w:sz w:val="20"/>
              </w:rPr>
              <w:t>restart</w:t>
            </w:r>
            <w:r>
              <w:rPr>
                <w:rFonts w:ascii="Times New Roman" w:hAnsi="Times New Roman" w:cs="Times New Roman"/>
                <w:spacing w:val="-6"/>
                <w:sz w:val="20"/>
              </w:rPr>
              <w:t xml:space="preserve"> </w:t>
            </w:r>
            <w:r>
              <w:rPr>
                <w:rFonts w:ascii="Times New Roman" w:hAnsi="Times New Roman" w:cs="Times New Roman"/>
                <w:spacing w:val="-2"/>
                <w:sz w:val="20"/>
              </w:rPr>
              <w:t>device</w:t>
            </w:r>
          </w:p>
        </w:tc>
      </w:tr>
      <w:tr w:rsidR="001B69B0" w14:paraId="2418426E" w14:textId="77777777">
        <w:trPr>
          <w:trHeight w:val="614"/>
        </w:trPr>
        <w:tc>
          <w:tcPr>
            <w:tcW w:w="4501" w:type="dxa"/>
          </w:tcPr>
          <w:p w14:paraId="2418426C" w14:textId="77777777" w:rsidR="001B69B0" w:rsidRDefault="00431564">
            <w:pPr>
              <w:pStyle w:val="TableParagraph"/>
              <w:ind w:right="4"/>
              <w:rPr>
                <w:rFonts w:ascii="Times New Roman" w:hAnsi="Times New Roman" w:cs="Times New Roman"/>
                <w:sz w:val="20"/>
              </w:rPr>
            </w:pPr>
            <w:r>
              <w:rPr>
                <w:rFonts w:ascii="Times New Roman" w:hAnsi="Times New Roman" w:cs="Times New Roman"/>
                <w:sz w:val="20"/>
              </w:rPr>
              <w:t>History</w:t>
            </w:r>
            <w:r>
              <w:rPr>
                <w:rFonts w:ascii="Times New Roman" w:hAnsi="Times New Roman" w:cs="Times New Roman"/>
                <w:spacing w:val="-6"/>
                <w:sz w:val="20"/>
              </w:rPr>
              <w:t xml:space="preserve"> </w:t>
            </w:r>
            <w:r>
              <w:rPr>
                <w:rFonts w:ascii="Times New Roman" w:hAnsi="Times New Roman" w:cs="Times New Roman"/>
                <w:sz w:val="20"/>
              </w:rPr>
              <w:t>not</w:t>
            </w:r>
            <w:r>
              <w:rPr>
                <w:rFonts w:ascii="Times New Roman" w:hAnsi="Times New Roman" w:cs="Times New Roman"/>
                <w:spacing w:val="-8"/>
                <w:sz w:val="20"/>
              </w:rPr>
              <w:t xml:space="preserve"> </w:t>
            </w:r>
            <w:r>
              <w:rPr>
                <w:rFonts w:ascii="Times New Roman" w:hAnsi="Times New Roman" w:cs="Times New Roman"/>
                <w:sz w:val="20"/>
              </w:rPr>
              <w:t>showing</w:t>
            </w:r>
            <w:r>
              <w:rPr>
                <w:rFonts w:ascii="Times New Roman" w:hAnsi="Times New Roman" w:cs="Times New Roman"/>
                <w:spacing w:val="-9"/>
                <w:sz w:val="20"/>
              </w:rPr>
              <w:t xml:space="preserve"> </w:t>
            </w:r>
            <w:r>
              <w:rPr>
                <w:rFonts w:ascii="Times New Roman" w:hAnsi="Times New Roman" w:cs="Times New Roman"/>
                <w:sz w:val="20"/>
              </w:rPr>
              <w:t>recent</w:t>
            </w:r>
            <w:r>
              <w:rPr>
                <w:rFonts w:ascii="Times New Roman" w:hAnsi="Times New Roman" w:cs="Times New Roman"/>
                <w:spacing w:val="-5"/>
                <w:sz w:val="20"/>
              </w:rPr>
              <w:t xml:space="preserve"> </w:t>
            </w:r>
            <w:r>
              <w:rPr>
                <w:rFonts w:ascii="Times New Roman" w:hAnsi="Times New Roman" w:cs="Times New Roman"/>
                <w:spacing w:val="-2"/>
                <w:sz w:val="20"/>
              </w:rPr>
              <w:t>scans</w:t>
            </w:r>
          </w:p>
        </w:tc>
        <w:tc>
          <w:tcPr>
            <w:tcW w:w="4501" w:type="dxa"/>
          </w:tcPr>
          <w:p w14:paraId="2418426D" w14:textId="77777777" w:rsidR="001B69B0" w:rsidRDefault="00431564">
            <w:pPr>
              <w:pStyle w:val="TableParagraph"/>
              <w:ind w:left="1905" w:hanging="1470"/>
              <w:jc w:val="left"/>
              <w:rPr>
                <w:rFonts w:ascii="Times New Roman" w:hAnsi="Times New Roman" w:cs="Times New Roman"/>
                <w:sz w:val="20"/>
              </w:rPr>
            </w:pPr>
            <w:r>
              <w:rPr>
                <w:rFonts w:ascii="Times New Roman" w:hAnsi="Times New Roman" w:cs="Times New Roman"/>
                <w:sz w:val="20"/>
              </w:rPr>
              <w:t>Pull</w:t>
            </w:r>
            <w:r>
              <w:rPr>
                <w:rFonts w:ascii="Times New Roman" w:hAnsi="Times New Roman" w:cs="Times New Roman"/>
                <w:spacing w:val="-9"/>
                <w:sz w:val="20"/>
              </w:rPr>
              <w:t xml:space="preserve"> </w:t>
            </w:r>
            <w:r>
              <w:rPr>
                <w:rFonts w:ascii="Times New Roman" w:hAnsi="Times New Roman" w:cs="Times New Roman"/>
                <w:sz w:val="20"/>
              </w:rPr>
              <w:t>down</w:t>
            </w:r>
            <w:r>
              <w:rPr>
                <w:rFonts w:ascii="Times New Roman" w:hAnsi="Times New Roman" w:cs="Times New Roman"/>
                <w:spacing w:val="-6"/>
                <w:sz w:val="20"/>
              </w:rPr>
              <w:t xml:space="preserve"> </w:t>
            </w:r>
            <w:r>
              <w:rPr>
                <w:rFonts w:ascii="Times New Roman" w:hAnsi="Times New Roman" w:cs="Times New Roman"/>
                <w:sz w:val="20"/>
              </w:rPr>
              <w:t>to</w:t>
            </w:r>
            <w:r>
              <w:rPr>
                <w:rFonts w:ascii="Times New Roman" w:hAnsi="Times New Roman" w:cs="Times New Roman"/>
                <w:spacing w:val="-9"/>
                <w:sz w:val="20"/>
              </w:rPr>
              <w:t xml:space="preserve"> </w:t>
            </w:r>
            <w:r>
              <w:rPr>
                <w:rFonts w:ascii="Times New Roman" w:hAnsi="Times New Roman" w:cs="Times New Roman"/>
                <w:sz w:val="20"/>
              </w:rPr>
              <w:t>refresh;</w:t>
            </w:r>
            <w:r>
              <w:rPr>
                <w:rFonts w:ascii="Times New Roman" w:hAnsi="Times New Roman" w:cs="Times New Roman"/>
                <w:spacing w:val="-8"/>
                <w:sz w:val="20"/>
              </w:rPr>
              <w:t xml:space="preserve"> </w:t>
            </w:r>
            <w:r>
              <w:rPr>
                <w:rFonts w:ascii="Times New Roman" w:hAnsi="Times New Roman" w:cs="Times New Roman"/>
                <w:sz w:val="20"/>
              </w:rPr>
              <w:t>check</w:t>
            </w:r>
            <w:r>
              <w:rPr>
                <w:rFonts w:ascii="Times New Roman" w:hAnsi="Times New Roman" w:cs="Times New Roman"/>
                <w:spacing w:val="-4"/>
                <w:sz w:val="20"/>
              </w:rPr>
              <w:t xml:space="preserve"> </w:t>
            </w:r>
            <w:r>
              <w:rPr>
                <w:rFonts w:ascii="Times New Roman" w:hAnsi="Times New Roman" w:cs="Times New Roman"/>
                <w:sz w:val="20"/>
              </w:rPr>
              <w:t>account</w:t>
            </w:r>
            <w:r>
              <w:rPr>
                <w:rFonts w:ascii="Times New Roman" w:hAnsi="Times New Roman" w:cs="Times New Roman"/>
                <w:spacing w:val="-8"/>
                <w:sz w:val="20"/>
              </w:rPr>
              <w:t xml:space="preserve"> </w:t>
            </w:r>
            <w:r>
              <w:rPr>
                <w:rFonts w:ascii="Times New Roman" w:hAnsi="Times New Roman" w:cs="Times New Roman"/>
                <w:sz w:val="20"/>
              </w:rPr>
              <w:t xml:space="preserve">sync </w:t>
            </w:r>
            <w:r>
              <w:rPr>
                <w:rFonts w:ascii="Times New Roman" w:hAnsi="Times New Roman" w:cs="Times New Roman"/>
                <w:spacing w:val="-2"/>
                <w:sz w:val="20"/>
              </w:rPr>
              <w:t>settings</w:t>
            </w:r>
          </w:p>
        </w:tc>
      </w:tr>
    </w:tbl>
    <w:p w14:paraId="2418426F" w14:textId="27114567" w:rsidR="001B69B0" w:rsidRDefault="001C53BF">
      <w:pPr>
        <w:pStyle w:val="TableParagraph"/>
        <w:jc w:val="left"/>
        <w:rPr>
          <w:rFonts w:ascii="Times New Roman" w:hAnsi="Times New Roman" w:cs="Times New Roman"/>
          <w:sz w:val="20"/>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mc:AlternateContent>
          <mc:Choice Requires="wps">
            <w:drawing>
              <wp:inline distT="0" distB="0" distL="0" distR="0" wp14:anchorId="7829DB87" wp14:editId="1EAF7B1B">
                <wp:extent cx="304800" cy="304800"/>
                <wp:effectExtent l="0" t="0" r="0" b="0"/>
                <wp:docPr id="976494249" name="Rectangle 3"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2D8932" id="Rectangle 3"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472C4" w:rsidRPr="000472C4">
        <w:rPr>
          <w:rFonts w:ascii="Times New Roman" w:hAnsi="Times New Roman" w:cs="Times New Roman"/>
          <w:noProof/>
          <w:sz w:val="20"/>
        </w:rPr>
        <w:drawing>
          <wp:inline distT="0" distB="0" distL="0" distR="0" wp14:anchorId="5CA0493F" wp14:editId="4846A858">
            <wp:extent cx="6663690" cy="3641725"/>
            <wp:effectExtent l="0" t="0" r="3810" b="0"/>
            <wp:docPr id="21110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76315" name=""/>
                    <pic:cNvPicPr/>
                  </pic:nvPicPr>
                  <pic:blipFill>
                    <a:blip r:embed="rId31"/>
                    <a:stretch>
                      <a:fillRect/>
                    </a:stretch>
                  </pic:blipFill>
                  <pic:spPr>
                    <a:xfrm>
                      <a:off x="0" y="0"/>
                      <a:ext cx="6663690" cy="3641725"/>
                    </a:xfrm>
                    <a:prstGeom prst="rect">
                      <a:avLst/>
                    </a:prstGeom>
                  </pic:spPr>
                </pic:pic>
              </a:graphicData>
            </a:graphic>
          </wp:inline>
        </w:drawing>
      </w:r>
    </w:p>
    <w:p w14:paraId="24184270" w14:textId="77777777" w:rsidR="001B69B0" w:rsidRDefault="00431564">
      <w:pPr>
        <w:pStyle w:val="Heading1"/>
        <w:ind w:left="116"/>
        <w:rPr>
          <w:rFonts w:ascii="Times New Roman" w:hAnsi="Times New Roman" w:cs="Times New Roman"/>
        </w:rPr>
      </w:pPr>
      <w:r>
        <w:rPr>
          <w:rFonts w:ascii="Times New Roman" w:hAnsi="Times New Roman" w:cs="Times New Roman"/>
          <w:spacing w:val="-2"/>
        </w:rPr>
        <w:lastRenderedPageBreak/>
        <w:t>CONCLUSION</w:t>
      </w:r>
    </w:p>
    <w:p w14:paraId="24184271" w14:textId="77777777" w:rsidR="001B69B0" w:rsidRDefault="00431564">
      <w:pPr>
        <w:pStyle w:val="BodyText"/>
        <w:spacing w:before="241" w:line="360" w:lineRule="auto"/>
        <w:ind w:right="969"/>
        <w:jc w:val="both"/>
        <w:rPr>
          <w:rFonts w:ascii="Times New Roman" w:hAnsi="Times New Roman" w:cs="Times New Roman"/>
        </w:rPr>
      </w:pPr>
      <w:r>
        <w:rPr>
          <w:rFonts w:ascii="Times New Roman" w:hAnsi="Times New Roman" w:cs="Times New Roman"/>
        </w:rPr>
        <w:t>This research has demonstrated the feasibility and effectiveness of deep learning-based image recognition for automatic identification of major Indian cattle and buffalo breeds. Our ensemble approach, combining EfficientNetB3 and Swin Transformer architectures trained on a carefully curated</w:t>
      </w:r>
      <w:r>
        <w:rPr>
          <w:rFonts w:ascii="Times New Roman" w:hAnsi="Times New Roman" w:cs="Times New Roman"/>
          <w:spacing w:val="-4"/>
        </w:rPr>
        <w:t xml:space="preserve"> </w:t>
      </w:r>
      <w:r>
        <w:rPr>
          <w:rFonts w:ascii="Times New Roman" w:hAnsi="Times New Roman" w:cs="Times New Roman"/>
        </w:rPr>
        <w:t>multi-view</w:t>
      </w:r>
      <w:r>
        <w:rPr>
          <w:rFonts w:ascii="Times New Roman" w:hAnsi="Times New Roman" w:cs="Times New Roman"/>
          <w:spacing w:val="-3"/>
        </w:rPr>
        <w:t xml:space="preserve"> </w:t>
      </w:r>
      <w:r>
        <w:rPr>
          <w:rFonts w:ascii="Times New Roman" w:hAnsi="Times New Roman" w:cs="Times New Roman"/>
        </w:rPr>
        <w:t>dataset, achieved</w:t>
      </w:r>
      <w:r>
        <w:rPr>
          <w:rFonts w:ascii="Times New Roman" w:hAnsi="Times New Roman" w:cs="Times New Roman"/>
          <w:spacing w:val="-2"/>
        </w:rPr>
        <w:t xml:space="preserve"> </w:t>
      </w:r>
      <w:r>
        <w:rPr>
          <w:rFonts w:ascii="Times New Roman" w:hAnsi="Times New Roman" w:cs="Times New Roman"/>
        </w:rPr>
        <w:t>96.3%</w:t>
      </w:r>
      <w:r>
        <w:rPr>
          <w:rFonts w:ascii="Times New Roman" w:hAnsi="Times New Roman" w:cs="Times New Roman"/>
          <w:spacing w:val="-1"/>
        </w:rPr>
        <w:t xml:space="preserve"> </w:t>
      </w:r>
      <w:r>
        <w:rPr>
          <w:rFonts w:ascii="Times New Roman" w:hAnsi="Times New Roman" w:cs="Times New Roman"/>
        </w:rPr>
        <w:t>accuracy</w:t>
      </w:r>
      <w:r>
        <w:rPr>
          <w:rFonts w:ascii="Times New Roman" w:hAnsi="Times New Roman" w:cs="Times New Roman"/>
          <w:spacing w:val="-2"/>
        </w:rPr>
        <w:t xml:space="preserve"> </w:t>
      </w:r>
      <w:r>
        <w:rPr>
          <w:rFonts w:ascii="Times New Roman" w:hAnsi="Times New Roman" w:cs="Times New Roman"/>
        </w:rPr>
        <w:t>on</w:t>
      </w:r>
      <w:r>
        <w:rPr>
          <w:rFonts w:ascii="Times New Roman" w:hAnsi="Times New Roman" w:cs="Times New Roman"/>
          <w:spacing w:val="-2"/>
        </w:rPr>
        <w:t xml:space="preserve"> </w:t>
      </w:r>
      <w:r>
        <w:rPr>
          <w:rFonts w:ascii="Times New Roman" w:hAnsi="Times New Roman" w:cs="Times New Roman"/>
        </w:rPr>
        <w:t>benchmark</w:t>
      </w:r>
      <w:r>
        <w:rPr>
          <w:rFonts w:ascii="Times New Roman" w:hAnsi="Times New Roman" w:cs="Times New Roman"/>
          <w:spacing w:val="-2"/>
        </w:rPr>
        <w:t xml:space="preserve"> </w:t>
      </w:r>
      <w:r>
        <w:rPr>
          <w:rFonts w:ascii="Times New Roman" w:hAnsi="Times New Roman" w:cs="Times New Roman"/>
        </w:rPr>
        <w:t>images and</w:t>
      </w:r>
      <w:r>
        <w:rPr>
          <w:rFonts w:ascii="Times New Roman" w:hAnsi="Times New Roman" w:cs="Times New Roman"/>
          <w:spacing w:val="-2"/>
        </w:rPr>
        <w:t xml:space="preserve"> </w:t>
      </w:r>
      <w:r>
        <w:rPr>
          <w:rFonts w:ascii="Times New Roman" w:hAnsi="Times New Roman" w:cs="Times New Roman"/>
        </w:rPr>
        <w:t>91.9%</w:t>
      </w:r>
      <w:r>
        <w:rPr>
          <w:rFonts w:ascii="Times New Roman" w:hAnsi="Times New Roman" w:cs="Times New Roman"/>
          <w:spacing w:val="-1"/>
        </w:rPr>
        <w:t xml:space="preserve"> </w:t>
      </w:r>
      <w:r>
        <w:rPr>
          <w:rFonts w:ascii="Times New Roman" w:hAnsi="Times New Roman" w:cs="Times New Roman"/>
        </w:rPr>
        <w:t>on</w:t>
      </w:r>
      <w:r>
        <w:rPr>
          <w:rFonts w:ascii="Times New Roman" w:hAnsi="Times New Roman" w:cs="Times New Roman"/>
          <w:spacing w:val="-2"/>
        </w:rPr>
        <w:t xml:space="preserve"> </w:t>
      </w:r>
      <w:r>
        <w:rPr>
          <w:rFonts w:ascii="Times New Roman" w:hAnsi="Times New Roman" w:cs="Times New Roman"/>
        </w:rPr>
        <w:t>field- condition smartphone photographs, representing a significant advance over prior published results on similar tasks.</w:t>
      </w:r>
    </w:p>
    <w:p w14:paraId="24184272" w14:textId="77777777" w:rsidR="001B69B0" w:rsidRDefault="00431564">
      <w:pPr>
        <w:pStyle w:val="BodyText"/>
        <w:spacing w:before="80" w:line="360" w:lineRule="auto"/>
        <w:ind w:right="971"/>
        <w:jc w:val="both"/>
        <w:rPr>
          <w:rFonts w:ascii="Times New Roman" w:hAnsi="Times New Roman" w:cs="Times New Roman"/>
        </w:rPr>
      </w:pPr>
      <w:r>
        <w:rPr>
          <w:rFonts w:ascii="Times New Roman" w:hAnsi="Times New Roman" w:cs="Times New Roman"/>
        </w:rPr>
        <w:t xml:space="preserve">The developed </w:t>
      </w:r>
      <w:proofErr w:type="spellStart"/>
      <w:r>
        <w:rPr>
          <w:rFonts w:ascii="Times New Roman" w:hAnsi="Times New Roman" w:cs="Times New Roman"/>
        </w:rPr>
        <w:t>CattleAI</w:t>
      </w:r>
      <w:proofErr w:type="spellEnd"/>
      <w:r>
        <w:rPr>
          <w:rFonts w:ascii="Times New Roman" w:hAnsi="Times New Roman" w:cs="Times New Roman"/>
        </w:rPr>
        <w:t xml:space="preserve"> web application provides an end-to-end solution from image capture to breed identification, complemented by features for milk production estimation, veterinarian location, official report generation, and multi-platform sharing. User acceptance testing with farmers,</w:t>
      </w:r>
      <w:r>
        <w:rPr>
          <w:rFonts w:ascii="Times New Roman" w:hAnsi="Times New Roman" w:cs="Times New Roman"/>
          <w:spacing w:val="-16"/>
        </w:rPr>
        <w:t xml:space="preserve"> </w:t>
      </w:r>
      <w:r>
        <w:rPr>
          <w:rFonts w:ascii="Times New Roman" w:hAnsi="Times New Roman" w:cs="Times New Roman"/>
        </w:rPr>
        <w:t>veterinarians,</w:t>
      </w:r>
      <w:r>
        <w:rPr>
          <w:rFonts w:ascii="Times New Roman" w:hAnsi="Times New Roman" w:cs="Times New Roman"/>
          <w:spacing w:val="-15"/>
        </w:rPr>
        <w:t xml:space="preserve"> </w:t>
      </w:r>
      <w:r>
        <w:rPr>
          <w:rFonts w:ascii="Times New Roman" w:hAnsi="Times New Roman" w:cs="Times New Roman"/>
        </w:rPr>
        <w:t>and</w:t>
      </w:r>
      <w:r>
        <w:rPr>
          <w:rFonts w:ascii="Times New Roman" w:hAnsi="Times New Roman" w:cs="Times New Roman"/>
          <w:spacing w:val="-15"/>
        </w:rPr>
        <w:t xml:space="preserve"> </w:t>
      </w:r>
      <w:r>
        <w:rPr>
          <w:rFonts w:ascii="Times New Roman" w:hAnsi="Times New Roman" w:cs="Times New Roman"/>
        </w:rPr>
        <w:t>government</w:t>
      </w:r>
      <w:r>
        <w:rPr>
          <w:rFonts w:ascii="Times New Roman" w:hAnsi="Times New Roman" w:cs="Times New Roman"/>
          <w:spacing w:val="-16"/>
        </w:rPr>
        <w:t xml:space="preserve"> </w:t>
      </w:r>
      <w:r>
        <w:rPr>
          <w:rFonts w:ascii="Times New Roman" w:hAnsi="Times New Roman" w:cs="Times New Roman"/>
        </w:rPr>
        <w:t>officials</w:t>
      </w:r>
      <w:r>
        <w:rPr>
          <w:rFonts w:ascii="Times New Roman" w:hAnsi="Times New Roman" w:cs="Times New Roman"/>
          <w:spacing w:val="-15"/>
        </w:rPr>
        <w:t xml:space="preserve"> </w:t>
      </w:r>
      <w:r>
        <w:rPr>
          <w:rFonts w:ascii="Times New Roman" w:hAnsi="Times New Roman" w:cs="Times New Roman"/>
        </w:rPr>
        <w:t>confirmed</w:t>
      </w:r>
      <w:r>
        <w:rPr>
          <w:rFonts w:ascii="Times New Roman" w:hAnsi="Times New Roman" w:cs="Times New Roman"/>
          <w:spacing w:val="-15"/>
        </w:rPr>
        <w:t xml:space="preserve"> </w:t>
      </w:r>
      <w:r>
        <w:rPr>
          <w:rFonts w:ascii="Times New Roman" w:hAnsi="Times New Roman" w:cs="Times New Roman"/>
        </w:rPr>
        <w:t>strong</w:t>
      </w:r>
      <w:r>
        <w:rPr>
          <w:rFonts w:ascii="Times New Roman" w:hAnsi="Times New Roman" w:cs="Times New Roman"/>
          <w:spacing w:val="-15"/>
        </w:rPr>
        <w:t xml:space="preserve"> </w:t>
      </w:r>
      <w:r>
        <w:rPr>
          <w:rFonts w:ascii="Times New Roman" w:hAnsi="Times New Roman" w:cs="Times New Roman"/>
        </w:rPr>
        <w:t>practical</w:t>
      </w:r>
      <w:r>
        <w:rPr>
          <w:rFonts w:ascii="Times New Roman" w:hAnsi="Times New Roman" w:cs="Times New Roman"/>
          <w:spacing w:val="-16"/>
        </w:rPr>
        <w:t xml:space="preserve"> </w:t>
      </w:r>
      <w:r>
        <w:rPr>
          <w:rFonts w:ascii="Times New Roman" w:hAnsi="Times New Roman" w:cs="Times New Roman"/>
        </w:rPr>
        <w:t>utility</w:t>
      </w:r>
      <w:r>
        <w:rPr>
          <w:rFonts w:ascii="Times New Roman" w:hAnsi="Times New Roman" w:cs="Times New Roman"/>
          <w:spacing w:val="-15"/>
        </w:rPr>
        <w:t xml:space="preserve"> </w:t>
      </w:r>
      <w:r>
        <w:rPr>
          <w:rFonts w:ascii="Times New Roman" w:hAnsi="Times New Roman" w:cs="Times New Roman"/>
        </w:rPr>
        <w:t>and</w:t>
      </w:r>
      <w:r>
        <w:rPr>
          <w:rFonts w:ascii="Times New Roman" w:hAnsi="Times New Roman" w:cs="Times New Roman"/>
          <w:spacing w:val="-15"/>
        </w:rPr>
        <w:t xml:space="preserve"> </w:t>
      </w:r>
      <w:r>
        <w:rPr>
          <w:rFonts w:ascii="Times New Roman" w:hAnsi="Times New Roman" w:cs="Times New Roman"/>
        </w:rPr>
        <w:t>high</w:t>
      </w:r>
      <w:r>
        <w:rPr>
          <w:rFonts w:ascii="Times New Roman" w:hAnsi="Times New Roman" w:cs="Times New Roman"/>
          <w:spacing w:val="-16"/>
        </w:rPr>
        <w:t xml:space="preserve"> </w:t>
      </w:r>
      <w:r>
        <w:rPr>
          <w:rFonts w:ascii="Times New Roman" w:hAnsi="Times New Roman" w:cs="Times New Roman"/>
        </w:rPr>
        <w:t>usability ratings (SUS score: 84/100).</w:t>
      </w:r>
    </w:p>
    <w:p w14:paraId="24184273" w14:textId="77777777" w:rsidR="001B69B0" w:rsidRDefault="00431564">
      <w:pPr>
        <w:pStyle w:val="BodyText"/>
        <w:spacing w:before="81" w:line="360" w:lineRule="auto"/>
        <w:ind w:right="970"/>
        <w:jc w:val="both"/>
        <w:rPr>
          <w:rFonts w:ascii="Times New Roman" w:hAnsi="Times New Roman" w:cs="Times New Roman"/>
        </w:rPr>
      </w:pPr>
      <w:r>
        <w:rPr>
          <w:rFonts w:ascii="Times New Roman" w:hAnsi="Times New Roman" w:cs="Times New Roman"/>
        </w:rPr>
        <w:t>Several</w:t>
      </w:r>
      <w:r>
        <w:rPr>
          <w:rFonts w:ascii="Times New Roman" w:hAnsi="Times New Roman" w:cs="Times New Roman"/>
          <w:spacing w:val="-7"/>
        </w:rPr>
        <w:t xml:space="preserve"> </w:t>
      </w:r>
      <w:r>
        <w:rPr>
          <w:rFonts w:ascii="Times New Roman" w:hAnsi="Times New Roman" w:cs="Times New Roman"/>
        </w:rPr>
        <w:t>key</w:t>
      </w:r>
      <w:r>
        <w:rPr>
          <w:rFonts w:ascii="Times New Roman" w:hAnsi="Times New Roman" w:cs="Times New Roman"/>
          <w:spacing w:val="-9"/>
        </w:rPr>
        <w:t xml:space="preserve"> </w:t>
      </w:r>
      <w:r>
        <w:rPr>
          <w:rFonts w:ascii="Times New Roman" w:hAnsi="Times New Roman" w:cs="Times New Roman"/>
        </w:rPr>
        <w:t>insights</w:t>
      </w:r>
      <w:r>
        <w:rPr>
          <w:rFonts w:ascii="Times New Roman" w:hAnsi="Times New Roman" w:cs="Times New Roman"/>
          <w:spacing w:val="-8"/>
        </w:rPr>
        <w:t xml:space="preserve"> </w:t>
      </w:r>
      <w:r>
        <w:rPr>
          <w:rFonts w:ascii="Times New Roman" w:hAnsi="Times New Roman" w:cs="Times New Roman"/>
        </w:rPr>
        <w:t>emerged</w:t>
      </w:r>
      <w:r>
        <w:rPr>
          <w:rFonts w:ascii="Times New Roman" w:hAnsi="Times New Roman" w:cs="Times New Roman"/>
          <w:spacing w:val="-9"/>
        </w:rPr>
        <w:t xml:space="preserve"> </w:t>
      </w:r>
      <w:r>
        <w:rPr>
          <w:rFonts w:ascii="Times New Roman" w:hAnsi="Times New Roman" w:cs="Times New Roman"/>
        </w:rPr>
        <w:t>from</w:t>
      </w:r>
      <w:r>
        <w:rPr>
          <w:rFonts w:ascii="Times New Roman" w:hAnsi="Times New Roman" w:cs="Times New Roman"/>
          <w:spacing w:val="-8"/>
        </w:rPr>
        <w:t xml:space="preserve"> </w:t>
      </w:r>
      <w:r>
        <w:rPr>
          <w:rFonts w:ascii="Times New Roman" w:hAnsi="Times New Roman" w:cs="Times New Roman"/>
        </w:rPr>
        <w:t>this</w:t>
      </w:r>
      <w:r>
        <w:rPr>
          <w:rFonts w:ascii="Times New Roman" w:hAnsi="Times New Roman" w:cs="Times New Roman"/>
          <w:spacing w:val="-8"/>
        </w:rPr>
        <w:t xml:space="preserve"> </w:t>
      </w:r>
      <w:r>
        <w:rPr>
          <w:rFonts w:ascii="Times New Roman" w:hAnsi="Times New Roman" w:cs="Times New Roman"/>
        </w:rPr>
        <w:t>work.</w:t>
      </w:r>
      <w:r>
        <w:rPr>
          <w:rFonts w:ascii="Times New Roman" w:hAnsi="Times New Roman" w:cs="Times New Roman"/>
          <w:spacing w:val="-5"/>
        </w:rPr>
        <w:t xml:space="preserve"> </w:t>
      </w:r>
      <w:r>
        <w:rPr>
          <w:rFonts w:ascii="Times New Roman" w:hAnsi="Times New Roman" w:cs="Times New Roman"/>
        </w:rPr>
        <w:t>First,</w:t>
      </w:r>
      <w:r>
        <w:rPr>
          <w:rFonts w:ascii="Times New Roman" w:hAnsi="Times New Roman" w:cs="Times New Roman"/>
          <w:spacing w:val="-7"/>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quality</w:t>
      </w:r>
      <w:r>
        <w:rPr>
          <w:rFonts w:ascii="Times New Roman" w:hAnsi="Times New Roman" w:cs="Times New Roman"/>
          <w:spacing w:val="-6"/>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diversity</w:t>
      </w:r>
      <w:r>
        <w:rPr>
          <w:rFonts w:ascii="Times New Roman" w:hAnsi="Times New Roman" w:cs="Times New Roman"/>
          <w:spacing w:val="-8"/>
        </w:rPr>
        <w:t xml:space="preserve"> </w:t>
      </w:r>
      <w:r>
        <w:rPr>
          <w:rFonts w:ascii="Times New Roman" w:hAnsi="Times New Roman" w:cs="Times New Roman"/>
        </w:rPr>
        <w:t>of</w:t>
      </w:r>
      <w:r>
        <w:rPr>
          <w:rFonts w:ascii="Times New Roman" w:hAnsi="Times New Roman" w:cs="Times New Roman"/>
          <w:spacing w:val="-8"/>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training</w:t>
      </w:r>
      <w:r>
        <w:rPr>
          <w:rFonts w:ascii="Times New Roman" w:hAnsi="Times New Roman" w:cs="Times New Roman"/>
          <w:spacing w:val="-7"/>
        </w:rPr>
        <w:t xml:space="preserve"> </w:t>
      </w:r>
      <w:r>
        <w:rPr>
          <w:rFonts w:ascii="Times New Roman" w:hAnsi="Times New Roman" w:cs="Times New Roman"/>
        </w:rPr>
        <w:t>dataset is the single most important factor in model performance—more so than architectural choices. The field-collected images with real-world variability in lighting, background, and animal pose proved essential for training models that generalize beyond laboratory conditions. Second, the ensemble approach consistently outperformed individual models by 2-5 percentage points, with the</w:t>
      </w:r>
      <w:r>
        <w:rPr>
          <w:rFonts w:ascii="Times New Roman" w:hAnsi="Times New Roman" w:cs="Times New Roman"/>
          <w:spacing w:val="-12"/>
        </w:rPr>
        <w:t xml:space="preserve"> </w:t>
      </w:r>
      <w:r>
        <w:rPr>
          <w:rFonts w:ascii="Times New Roman" w:hAnsi="Times New Roman" w:cs="Times New Roman"/>
        </w:rPr>
        <w:t>performance</w:t>
      </w:r>
      <w:r>
        <w:rPr>
          <w:rFonts w:ascii="Times New Roman" w:hAnsi="Times New Roman" w:cs="Times New Roman"/>
          <w:spacing w:val="-14"/>
        </w:rPr>
        <w:t xml:space="preserve"> </w:t>
      </w:r>
      <w:r>
        <w:rPr>
          <w:rFonts w:ascii="Times New Roman" w:hAnsi="Times New Roman" w:cs="Times New Roman"/>
        </w:rPr>
        <w:t>benefit</w:t>
      </w:r>
      <w:r>
        <w:rPr>
          <w:rFonts w:ascii="Times New Roman" w:hAnsi="Times New Roman" w:cs="Times New Roman"/>
          <w:spacing w:val="-12"/>
        </w:rPr>
        <w:t xml:space="preserve"> </w:t>
      </w:r>
      <w:r>
        <w:rPr>
          <w:rFonts w:ascii="Times New Roman" w:hAnsi="Times New Roman" w:cs="Times New Roman"/>
        </w:rPr>
        <w:t>being</w:t>
      </w:r>
      <w:r>
        <w:rPr>
          <w:rFonts w:ascii="Times New Roman" w:hAnsi="Times New Roman" w:cs="Times New Roman"/>
          <w:spacing w:val="-12"/>
        </w:rPr>
        <w:t xml:space="preserve"> </w:t>
      </w:r>
      <w:r>
        <w:rPr>
          <w:rFonts w:ascii="Times New Roman" w:hAnsi="Times New Roman" w:cs="Times New Roman"/>
        </w:rPr>
        <w:t>particularly</w:t>
      </w:r>
      <w:r>
        <w:rPr>
          <w:rFonts w:ascii="Times New Roman" w:hAnsi="Times New Roman" w:cs="Times New Roman"/>
          <w:spacing w:val="-14"/>
        </w:rPr>
        <w:t xml:space="preserve"> </w:t>
      </w:r>
      <w:r>
        <w:rPr>
          <w:rFonts w:ascii="Times New Roman" w:hAnsi="Times New Roman" w:cs="Times New Roman"/>
        </w:rPr>
        <w:t>pronounced</w:t>
      </w:r>
      <w:r>
        <w:rPr>
          <w:rFonts w:ascii="Times New Roman" w:hAnsi="Times New Roman" w:cs="Times New Roman"/>
          <w:spacing w:val="-11"/>
        </w:rPr>
        <w:t xml:space="preserve"> </w:t>
      </w:r>
      <w:r>
        <w:rPr>
          <w:rFonts w:ascii="Times New Roman" w:hAnsi="Times New Roman" w:cs="Times New Roman"/>
        </w:rPr>
        <w:t>on</w:t>
      </w:r>
      <w:r>
        <w:rPr>
          <w:rFonts w:ascii="Times New Roman" w:hAnsi="Times New Roman" w:cs="Times New Roman"/>
          <w:spacing w:val="-14"/>
        </w:rPr>
        <w:t xml:space="preserve"> </w:t>
      </w:r>
      <w:r>
        <w:rPr>
          <w:rFonts w:ascii="Times New Roman" w:hAnsi="Times New Roman" w:cs="Times New Roman"/>
        </w:rPr>
        <w:t>the</w:t>
      </w:r>
      <w:r>
        <w:rPr>
          <w:rFonts w:ascii="Times New Roman" w:hAnsi="Times New Roman" w:cs="Times New Roman"/>
          <w:spacing w:val="-14"/>
        </w:rPr>
        <w:t xml:space="preserve"> </w:t>
      </w:r>
      <w:r>
        <w:rPr>
          <w:rFonts w:ascii="Times New Roman" w:hAnsi="Times New Roman" w:cs="Times New Roman"/>
        </w:rPr>
        <w:t>most</w:t>
      </w:r>
      <w:r>
        <w:rPr>
          <w:rFonts w:ascii="Times New Roman" w:hAnsi="Times New Roman" w:cs="Times New Roman"/>
          <w:spacing w:val="-12"/>
        </w:rPr>
        <w:t xml:space="preserve"> </w:t>
      </w:r>
      <w:r>
        <w:rPr>
          <w:rFonts w:ascii="Times New Roman" w:hAnsi="Times New Roman" w:cs="Times New Roman"/>
        </w:rPr>
        <w:t>challenging</w:t>
      </w:r>
      <w:r>
        <w:rPr>
          <w:rFonts w:ascii="Times New Roman" w:hAnsi="Times New Roman" w:cs="Times New Roman"/>
          <w:spacing w:val="-12"/>
        </w:rPr>
        <w:t xml:space="preserve"> </w:t>
      </w:r>
      <w:r>
        <w:rPr>
          <w:rFonts w:ascii="Times New Roman" w:hAnsi="Times New Roman" w:cs="Times New Roman"/>
        </w:rPr>
        <w:t>breed</w:t>
      </w:r>
      <w:r>
        <w:rPr>
          <w:rFonts w:ascii="Times New Roman" w:hAnsi="Times New Roman" w:cs="Times New Roman"/>
          <w:spacing w:val="-12"/>
        </w:rPr>
        <w:t xml:space="preserve"> </w:t>
      </w:r>
      <w:r>
        <w:rPr>
          <w:rFonts w:ascii="Times New Roman" w:hAnsi="Times New Roman" w:cs="Times New Roman"/>
        </w:rPr>
        <w:t>pairs.</w:t>
      </w:r>
      <w:r>
        <w:rPr>
          <w:rFonts w:ascii="Times New Roman" w:hAnsi="Times New Roman" w:cs="Times New Roman"/>
          <w:spacing w:val="-12"/>
        </w:rPr>
        <w:t xml:space="preserve"> </w:t>
      </w:r>
      <w:r>
        <w:rPr>
          <w:rFonts w:ascii="Times New Roman" w:hAnsi="Times New Roman" w:cs="Times New Roman"/>
        </w:rPr>
        <w:t>Third, the two-stage transfer learning protocol (head-only pre-training followed by full fine-tuning with layer-wise learning rate decay) was more effective than either stage alone.</w:t>
      </w:r>
    </w:p>
    <w:p w14:paraId="24184274" w14:textId="77777777" w:rsidR="001B69B0" w:rsidRDefault="00431564">
      <w:pPr>
        <w:pStyle w:val="BodyText"/>
        <w:spacing w:before="80" w:line="360" w:lineRule="auto"/>
        <w:ind w:right="970"/>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10"/>
        </w:rPr>
        <w:t xml:space="preserve"> </w:t>
      </w:r>
      <w:r>
        <w:rPr>
          <w:rFonts w:ascii="Times New Roman" w:hAnsi="Times New Roman" w:cs="Times New Roman"/>
        </w:rPr>
        <w:t>implications</w:t>
      </w:r>
      <w:r>
        <w:rPr>
          <w:rFonts w:ascii="Times New Roman" w:hAnsi="Times New Roman" w:cs="Times New Roman"/>
          <w:spacing w:val="-10"/>
        </w:rPr>
        <w:t xml:space="preserve"> </w:t>
      </w:r>
      <w:r>
        <w:rPr>
          <w:rFonts w:ascii="Times New Roman" w:hAnsi="Times New Roman" w:cs="Times New Roman"/>
        </w:rPr>
        <w:t>of</w:t>
      </w:r>
      <w:r>
        <w:rPr>
          <w:rFonts w:ascii="Times New Roman" w:hAnsi="Times New Roman" w:cs="Times New Roman"/>
          <w:spacing w:val="-11"/>
        </w:rPr>
        <w:t xml:space="preserve"> </w:t>
      </w:r>
      <w:r>
        <w:rPr>
          <w:rFonts w:ascii="Times New Roman" w:hAnsi="Times New Roman" w:cs="Times New Roman"/>
        </w:rPr>
        <w:t>this</w:t>
      </w:r>
      <w:r>
        <w:rPr>
          <w:rFonts w:ascii="Times New Roman" w:hAnsi="Times New Roman" w:cs="Times New Roman"/>
          <w:spacing w:val="-9"/>
        </w:rPr>
        <w:t xml:space="preserve"> </w:t>
      </w:r>
      <w:r>
        <w:rPr>
          <w:rFonts w:ascii="Times New Roman" w:hAnsi="Times New Roman" w:cs="Times New Roman"/>
        </w:rPr>
        <w:t>work</w:t>
      </w:r>
      <w:r>
        <w:rPr>
          <w:rFonts w:ascii="Times New Roman" w:hAnsi="Times New Roman" w:cs="Times New Roman"/>
          <w:spacing w:val="-9"/>
        </w:rPr>
        <w:t xml:space="preserve"> </w:t>
      </w:r>
      <w:r>
        <w:rPr>
          <w:rFonts w:ascii="Times New Roman" w:hAnsi="Times New Roman" w:cs="Times New Roman"/>
        </w:rPr>
        <w:t>extend</w:t>
      </w:r>
      <w:r>
        <w:rPr>
          <w:rFonts w:ascii="Times New Roman" w:hAnsi="Times New Roman" w:cs="Times New Roman"/>
          <w:spacing w:val="-10"/>
        </w:rPr>
        <w:t xml:space="preserve"> </w:t>
      </w:r>
      <w:r>
        <w:rPr>
          <w:rFonts w:ascii="Times New Roman" w:hAnsi="Times New Roman" w:cs="Times New Roman"/>
        </w:rPr>
        <w:t>beyond</w:t>
      </w:r>
      <w:r>
        <w:rPr>
          <w:rFonts w:ascii="Times New Roman" w:hAnsi="Times New Roman" w:cs="Times New Roman"/>
          <w:spacing w:val="-12"/>
        </w:rPr>
        <w:t xml:space="preserve"> </w:t>
      </w:r>
      <w:r>
        <w:rPr>
          <w:rFonts w:ascii="Times New Roman" w:hAnsi="Times New Roman" w:cs="Times New Roman"/>
        </w:rPr>
        <w:t>the</w:t>
      </w:r>
      <w:r>
        <w:rPr>
          <w:rFonts w:ascii="Times New Roman" w:hAnsi="Times New Roman" w:cs="Times New Roman"/>
          <w:spacing w:val="-10"/>
        </w:rPr>
        <w:t xml:space="preserve"> </w:t>
      </w:r>
      <w:r>
        <w:rPr>
          <w:rFonts w:ascii="Times New Roman" w:hAnsi="Times New Roman" w:cs="Times New Roman"/>
        </w:rPr>
        <w:t>immediate</w:t>
      </w:r>
      <w:r>
        <w:rPr>
          <w:rFonts w:ascii="Times New Roman" w:hAnsi="Times New Roman" w:cs="Times New Roman"/>
          <w:spacing w:val="-9"/>
        </w:rPr>
        <w:t xml:space="preserve"> </w:t>
      </w:r>
      <w:r>
        <w:rPr>
          <w:rFonts w:ascii="Times New Roman" w:hAnsi="Times New Roman" w:cs="Times New Roman"/>
        </w:rPr>
        <w:t>application</w:t>
      </w:r>
      <w:r>
        <w:rPr>
          <w:rFonts w:ascii="Times New Roman" w:hAnsi="Times New Roman" w:cs="Times New Roman"/>
          <w:spacing w:val="-10"/>
        </w:rPr>
        <w:t xml:space="preserve"> </w:t>
      </w:r>
      <w:r>
        <w:rPr>
          <w:rFonts w:ascii="Times New Roman" w:hAnsi="Times New Roman" w:cs="Times New Roman"/>
        </w:rPr>
        <w:t>of</w:t>
      </w:r>
      <w:r>
        <w:rPr>
          <w:rFonts w:ascii="Times New Roman" w:hAnsi="Times New Roman" w:cs="Times New Roman"/>
          <w:spacing w:val="-8"/>
        </w:rPr>
        <w:t xml:space="preserve"> </w:t>
      </w:r>
      <w:r>
        <w:rPr>
          <w:rFonts w:ascii="Times New Roman" w:hAnsi="Times New Roman" w:cs="Times New Roman"/>
        </w:rPr>
        <w:t>breed</w:t>
      </w:r>
      <w:r>
        <w:rPr>
          <w:rFonts w:ascii="Times New Roman" w:hAnsi="Times New Roman" w:cs="Times New Roman"/>
          <w:spacing w:val="-10"/>
        </w:rPr>
        <w:t xml:space="preserve"> </w:t>
      </w:r>
      <w:r>
        <w:rPr>
          <w:rFonts w:ascii="Times New Roman" w:hAnsi="Times New Roman" w:cs="Times New Roman"/>
        </w:rPr>
        <w:t>identification.</w:t>
      </w:r>
      <w:r>
        <w:rPr>
          <w:rFonts w:ascii="Times New Roman" w:hAnsi="Times New Roman" w:cs="Times New Roman"/>
          <w:spacing w:val="-11"/>
        </w:rPr>
        <w:t xml:space="preserve"> </w:t>
      </w:r>
      <w:r>
        <w:rPr>
          <w:rFonts w:ascii="Times New Roman" w:hAnsi="Times New Roman" w:cs="Times New Roman"/>
        </w:rPr>
        <w:t>The methodology and pipeline developed here are directly applicable to related livestock biometrics tasks including individual animal identification from muzzle prints or coat patterns, behavioral abnormality</w:t>
      </w:r>
      <w:r>
        <w:rPr>
          <w:rFonts w:ascii="Times New Roman" w:hAnsi="Times New Roman" w:cs="Times New Roman"/>
          <w:spacing w:val="-16"/>
        </w:rPr>
        <w:t xml:space="preserve"> </w:t>
      </w:r>
      <w:r>
        <w:rPr>
          <w:rFonts w:ascii="Times New Roman" w:hAnsi="Times New Roman" w:cs="Times New Roman"/>
        </w:rPr>
        <w:t>detection</w:t>
      </w:r>
      <w:r>
        <w:rPr>
          <w:rFonts w:ascii="Times New Roman" w:hAnsi="Times New Roman" w:cs="Times New Roman"/>
          <w:spacing w:val="-15"/>
        </w:rPr>
        <w:t xml:space="preserve"> </w:t>
      </w:r>
      <w:r>
        <w:rPr>
          <w:rFonts w:ascii="Times New Roman" w:hAnsi="Times New Roman" w:cs="Times New Roman"/>
        </w:rPr>
        <w:t>for</w:t>
      </w:r>
      <w:r>
        <w:rPr>
          <w:rFonts w:ascii="Times New Roman" w:hAnsi="Times New Roman" w:cs="Times New Roman"/>
          <w:spacing w:val="-15"/>
        </w:rPr>
        <w:t xml:space="preserve"> </w:t>
      </w:r>
      <w:r>
        <w:rPr>
          <w:rFonts w:ascii="Times New Roman" w:hAnsi="Times New Roman" w:cs="Times New Roman"/>
        </w:rPr>
        <w:t>health</w:t>
      </w:r>
      <w:r>
        <w:rPr>
          <w:rFonts w:ascii="Times New Roman" w:hAnsi="Times New Roman" w:cs="Times New Roman"/>
          <w:spacing w:val="-16"/>
        </w:rPr>
        <w:t xml:space="preserve"> </w:t>
      </w:r>
      <w:r>
        <w:rPr>
          <w:rFonts w:ascii="Times New Roman" w:hAnsi="Times New Roman" w:cs="Times New Roman"/>
        </w:rPr>
        <w:t>monitoring,</w:t>
      </w:r>
      <w:r>
        <w:rPr>
          <w:rFonts w:ascii="Times New Roman" w:hAnsi="Times New Roman" w:cs="Times New Roman"/>
          <w:spacing w:val="-15"/>
        </w:rPr>
        <w:t xml:space="preserve"> </w:t>
      </w:r>
      <w:r>
        <w:rPr>
          <w:rFonts w:ascii="Times New Roman" w:hAnsi="Times New Roman" w:cs="Times New Roman"/>
        </w:rPr>
        <w:t>and</w:t>
      </w:r>
      <w:r>
        <w:rPr>
          <w:rFonts w:ascii="Times New Roman" w:hAnsi="Times New Roman" w:cs="Times New Roman"/>
          <w:spacing w:val="-15"/>
        </w:rPr>
        <w:t xml:space="preserve"> </w:t>
      </w:r>
      <w:r>
        <w:rPr>
          <w:rFonts w:ascii="Times New Roman" w:hAnsi="Times New Roman" w:cs="Times New Roman"/>
        </w:rPr>
        <w:t>body</w:t>
      </w:r>
      <w:r>
        <w:rPr>
          <w:rFonts w:ascii="Times New Roman" w:hAnsi="Times New Roman" w:cs="Times New Roman"/>
          <w:spacing w:val="-15"/>
        </w:rPr>
        <w:t xml:space="preserve"> </w:t>
      </w:r>
      <w:r>
        <w:rPr>
          <w:rFonts w:ascii="Times New Roman" w:hAnsi="Times New Roman" w:cs="Times New Roman"/>
        </w:rPr>
        <w:t>condition</w:t>
      </w:r>
      <w:r>
        <w:rPr>
          <w:rFonts w:ascii="Times New Roman" w:hAnsi="Times New Roman" w:cs="Times New Roman"/>
          <w:spacing w:val="-16"/>
        </w:rPr>
        <w:t xml:space="preserve"> </w:t>
      </w:r>
      <w:r>
        <w:rPr>
          <w:rFonts w:ascii="Times New Roman" w:hAnsi="Times New Roman" w:cs="Times New Roman"/>
        </w:rPr>
        <w:t>scoring</w:t>
      </w:r>
      <w:r>
        <w:rPr>
          <w:rFonts w:ascii="Times New Roman" w:hAnsi="Times New Roman" w:cs="Times New Roman"/>
          <w:spacing w:val="-15"/>
        </w:rPr>
        <w:t xml:space="preserve"> </w:t>
      </w:r>
      <w:r>
        <w:rPr>
          <w:rFonts w:ascii="Times New Roman" w:hAnsi="Times New Roman" w:cs="Times New Roman"/>
        </w:rPr>
        <w:t>for</w:t>
      </w:r>
      <w:r>
        <w:rPr>
          <w:rFonts w:ascii="Times New Roman" w:hAnsi="Times New Roman" w:cs="Times New Roman"/>
          <w:spacing w:val="-15"/>
        </w:rPr>
        <w:t xml:space="preserve"> </w:t>
      </w:r>
      <w:r>
        <w:rPr>
          <w:rFonts w:ascii="Times New Roman" w:hAnsi="Times New Roman" w:cs="Times New Roman"/>
        </w:rPr>
        <w:t>nutritional</w:t>
      </w:r>
      <w:r>
        <w:rPr>
          <w:rFonts w:ascii="Times New Roman" w:hAnsi="Times New Roman" w:cs="Times New Roman"/>
          <w:spacing w:val="-16"/>
        </w:rPr>
        <w:t xml:space="preserve"> </w:t>
      </w:r>
      <w:r>
        <w:rPr>
          <w:rFonts w:ascii="Times New Roman" w:hAnsi="Times New Roman" w:cs="Times New Roman"/>
        </w:rPr>
        <w:t>assessment. As</w:t>
      </w:r>
      <w:r>
        <w:rPr>
          <w:rFonts w:ascii="Times New Roman" w:hAnsi="Times New Roman" w:cs="Times New Roman"/>
          <w:spacing w:val="-7"/>
        </w:rPr>
        <w:t xml:space="preserve"> </w:t>
      </w:r>
      <w:r>
        <w:rPr>
          <w:rFonts w:ascii="Times New Roman" w:hAnsi="Times New Roman" w:cs="Times New Roman"/>
        </w:rPr>
        <w:t>India</w:t>
      </w:r>
      <w:r>
        <w:rPr>
          <w:rFonts w:ascii="Times New Roman" w:hAnsi="Times New Roman" w:cs="Times New Roman"/>
          <w:spacing w:val="-7"/>
        </w:rPr>
        <w:t xml:space="preserve"> </w:t>
      </w:r>
      <w:r>
        <w:rPr>
          <w:rFonts w:ascii="Times New Roman" w:hAnsi="Times New Roman" w:cs="Times New Roman"/>
        </w:rPr>
        <w:t>advances</w:t>
      </w:r>
      <w:r>
        <w:rPr>
          <w:rFonts w:ascii="Times New Roman" w:hAnsi="Times New Roman" w:cs="Times New Roman"/>
          <w:spacing w:val="-10"/>
        </w:rPr>
        <w:t xml:space="preserve"> </w:t>
      </w:r>
      <w:r>
        <w:rPr>
          <w:rFonts w:ascii="Times New Roman" w:hAnsi="Times New Roman" w:cs="Times New Roman"/>
        </w:rPr>
        <w:t>its</w:t>
      </w:r>
      <w:r>
        <w:rPr>
          <w:rFonts w:ascii="Times New Roman" w:hAnsi="Times New Roman" w:cs="Times New Roman"/>
          <w:spacing w:val="-7"/>
        </w:rPr>
        <w:t xml:space="preserve"> </w:t>
      </w:r>
      <w:r>
        <w:rPr>
          <w:rFonts w:ascii="Times New Roman" w:hAnsi="Times New Roman" w:cs="Times New Roman"/>
        </w:rPr>
        <w:t>digital</w:t>
      </w:r>
      <w:r>
        <w:rPr>
          <w:rFonts w:ascii="Times New Roman" w:hAnsi="Times New Roman" w:cs="Times New Roman"/>
          <w:spacing w:val="-8"/>
        </w:rPr>
        <w:t xml:space="preserve"> </w:t>
      </w:r>
      <w:r>
        <w:rPr>
          <w:rFonts w:ascii="Times New Roman" w:hAnsi="Times New Roman" w:cs="Times New Roman"/>
        </w:rPr>
        <w:t>livestock</w:t>
      </w:r>
      <w:r>
        <w:rPr>
          <w:rFonts w:ascii="Times New Roman" w:hAnsi="Times New Roman" w:cs="Times New Roman"/>
          <w:spacing w:val="-9"/>
        </w:rPr>
        <w:t xml:space="preserve"> </w:t>
      </w:r>
      <w:r>
        <w:rPr>
          <w:rFonts w:ascii="Times New Roman" w:hAnsi="Times New Roman" w:cs="Times New Roman"/>
        </w:rPr>
        <w:t>management</w:t>
      </w:r>
      <w:r>
        <w:rPr>
          <w:rFonts w:ascii="Times New Roman" w:hAnsi="Times New Roman" w:cs="Times New Roman"/>
          <w:spacing w:val="-6"/>
        </w:rPr>
        <w:t xml:space="preserve"> </w:t>
      </w:r>
      <w:r>
        <w:rPr>
          <w:rFonts w:ascii="Times New Roman" w:hAnsi="Times New Roman" w:cs="Times New Roman"/>
        </w:rPr>
        <w:t>infrastructure</w:t>
      </w:r>
      <w:r>
        <w:rPr>
          <w:rFonts w:ascii="Times New Roman" w:hAnsi="Times New Roman" w:cs="Times New Roman"/>
          <w:spacing w:val="-9"/>
        </w:rPr>
        <w:t xml:space="preserve"> </w:t>
      </w:r>
      <w:r>
        <w:rPr>
          <w:rFonts w:ascii="Times New Roman" w:hAnsi="Times New Roman" w:cs="Times New Roman"/>
        </w:rPr>
        <w:t>through</w:t>
      </w:r>
      <w:r>
        <w:rPr>
          <w:rFonts w:ascii="Times New Roman" w:hAnsi="Times New Roman" w:cs="Times New Roman"/>
          <w:spacing w:val="-8"/>
        </w:rPr>
        <w:t xml:space="preserve"> </w:t>
      </w:r>
      <w:r>
        <w:rPr>
          <w:rFonts w:ascii="Times New Roman" w:hAnsi="Times New Roman" w:cs="Times New Roman"/>
        </w:rPr>
        <w:t>initiatives</w:t>
      </w:r>
      <w:r>
        <w:rPr>
          <w:rFonts w:ascii="Times New Roman" w:hAnsi="Times New Roman" w:cs="Times New Roman"/>
          <w:spacing w:val="-7"/>
        </w:rPr>
        <w:t xml:space="preserve"> </w:t>
      </w:r>
      <w:r>
        <w:rPr>
          <w:rFonts w:ascii="Times New Roman" w:hAnsi="Times New Roman" w:cs="Times New Roman"/>
        </w:rPr>
        <w:t>like</w:t>
      </w:r>
      <w:r>
        <w:rPr>
          <w:rFonts w:ascii="Times New Roman" w:hAnsi="Times New Roman" w:cs="Times New Roman"/>
          <w:spacing w:val="-7"/>
        </w:rPr>
        <w:t xml:space="preserve"> </w:t>
      </w:r>
      <w:r>
        <w:rPr>
          <w:rFonts w:ascii="Times New Roman" w:hAnsi="Times New Roman" w:cs="Times New Roman"/>
        </w:rPr>
        <w:t>e-Gopala and the National Digital Livestock Mission, AI-powered breed recognition can serve as a foundational capability enabling a richer ecosystem of livestock management services.</w:t>
      </w:r>
    </w:p>
    <w:p w14:paraId="24184275" w14:textId="77777777" w:rsidR="001B69B0" w:rsidRDefault="00431564">
      <w:pPr>
        <w:pStyle w:val="BodyText"/>
        <w:spacing w:before="80" w:line="360" w:lineRule="auto"/>
        <w:ind w:right="971"/>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16"/>
        </w:rPr>
        <w:t xml:space="preserve"> </w:t>
      </w:r>
      <w:r>
        <w:rPr>
          <w:rFonts w:ascii="Times New Roman" w:hAnsi="Times New Roman" w:cs="Times New Roman"/>
        </w:rPr>
        <w:t>research</w:t>
      </w:r>
      <w:r>
        <w:rPr>
          <w:rFonts w:ascii="Times New Roman" w:hAnsi="Times New Roman" w:cs="Times New Roman"/>
          <w:spacing w:val="-15"/>
        </w:rPr>
        <w:t xml:space="preserve"> </w:t>
      </w:r>
      <w:r>
        <w:rPr>
          <w:rFonts w:ascii="Times New Roman" w:hAnsi="Times New Roman" w:cs="Times New Roman"/>
        </w:rPr>
        <w:t>also</w:t>
      </w:r>
      <w:r>
        <w:rPr>
          <w:rFonts w:ascii="Times New Roman" w:hAnsi="Times New Roman" w:cs="Times New Roman"/>
          <w:spacing w:val="-15"/>
        </w:rPr>
        <w:t xml:space="preserve"> </w:t>
      </w:r>
      <w:r>
        <w:rPr>
          <w:rFonts w:ascii="Times New Roman" w:hAnsi="Times New Roman" w:cs="Times New Roman"/>
        </w:rPr>
        <w:t>highlights</w:t>
      </w:r>
      <w:r>
        <w:rPr>
          <w:rFonts w:ascii="Times New Roman" w:hAnsi="Times New Roman" w:cs="Times New Roman"/>
          <w:spacing w:val="-16"/>
        </w:rPr>
        <w:t xml:space="preserve"> </w:t>
      </w:r>
      <w:r>
        <w:rPr>
          <w:rFonts w:ascii="Times New Roman" w:hAnsi="Times New Roman" w:cs="Times New Roman"/>
        </w:rPr>
        <w:t>important</w:t>
      </w:r>
      <w:r>
        <w:rPr>
          <w:rFonts w:ascii="Times New Roman" w:hAnsi="Times New Roman" w:cs="Times New Roman"/>
          <w:spacing w:val="-15"/>
        </w:rPr>
        <w:t xml:space="preserve"> </w:t>
      </w:r>
      <w:r>
        <w:rPr>
          <w:rFonts w:ascii="Times New Roman" w:hAnsi="Times New Roman" w:cs="Times New Roman"/>
        </w:rPr>
        <w:t>considerations</w:t>
      </w:r>
      <w:r>
        <w:rPr>
          <w:rFonts w:ascii="Times New Roman" w:hAnsi="Times New Roman" w:cs="Times New Roman"/>
          <w:spacing w:val="-15"/>
        </w:rPr>
        <w:t xml:space="preserve"> </w:t>
      </w:r>
      <w:r>
        <w:rPr>
          <w:rFonts w:ascii="Times New Roman" w:hAnsi="Times New Roman" w:cs="Times New Roman"/>
        </w:rPr>
        <w:t>for</w:t>
      </w:r>
      <w:r>
        <w:rPr>
          <w:rFonts w:ascii="Times New Roman" w:hAnsi="Times New Roman" w:cs="Times New Roman"/>
          <w:spacing w:val="-15"/>
        </w:rPr>
        <w:t xml:space="preserve"> </w:t>
      </w:r>
      <w:r>
        <w:rPr>
          <w:rFonts w:ascii="Times New Roman" w:hAnsi="Times New Roman" w:cs="Times New Roman"/>
        </w:rPr>
        <w:t>responsible</w:t>
      </w:r>
      <w:r>
        <w:rPr>
          <w:rFonts w:ascii="Times New Roman" w:hAnsi="Times New Roman" w:cs="Times New Roman"/>
          <w:spacing w:val="-16"/>
        </w:rPr>
        <w:t xml:space="preserve"> </w:t>
      </w:r>
      <w:r>
        <w:rPr>
          <w:rFonts w:ascii="Times New Roman" w:hAnsi="Times New Roman" w:cs="Times New Roman"/>
        </w:rPr>
        <w:t>AI</w:t>
      </w:r>
      <w:r>
        <w:rPr>
          <w:rFonts w:ascii="Times New Roman" w:hAnsi="Times New Roman" w:cs="Times New Roman"/>
          <w:spacing w:val="-15"/>
        </w:rPr>
        <w:t xml:space="preserve"> </w:t>
      </w:r>
      <w:r>
        <w:rPr>
          <w:rFonts w:ascii="Times New Roman" w:hAnsi="Times New Roman" w:cs="Times New Roman"/>
        </w:rPr>
        <w:t>deployment</w:t>
      </w:r>
      <w:r>
        <w:rPr>
          <w:rFonts w:ascii="Times New Roman" w:hAnsi="Times New Roman" w:cs="Times New Roman"/>
          <w:spacing w:val="-15"/>
        </w:rPr>
        <w:t xml:space="preserve"> </w:t>
      </w:r>
      <w:r>
        <w:rPr>
          <w:rFonts w:ascii="Times New Roman" w:hAnsi="Times New Roman" w:cs="Times New Roman"/>
        </w:rPr>
        <w:t>in</w:t>
      </w:r>
      <w:r>
        <w:rPr>
          <w:rFonts w:ascii="Times New Roman" w:hAnsi="Times New Roman" w:cs="Times New Roman"/>
          <w:spacing w:val="-16"/>
        </w:rPr>
        <w:t xml:space="preserve"> </w:t>
      </w:r>
      <w:r>
        <w:rPr>
          <w:rFonts w:ascii="Times New Roman" w:hAnsi="Times New Roman" w:cs="Times New Roman"/>
        </w:rPr>
        <w:t>agricultural contexts: the need for calibrated uncertainty quantification to communicate system limitations to users, the importance of offline capability for connectivity-challenged rural environments, the requirement</w:t>
      </w:r>
      <w:r>
        <w:rPr>
          <w:rFonts w:ascii="Times New Roman" w:hAnsi="Times New Roman" w:cs="Times New Roman"/>
          <w:spacing w:val="-8"/>
        </w:rPr>
        <w:t xml:space="preserve"> </w:t>
      </w:r>
      <w:r>
        <w:rPr>
          <w:rFonts w:ascii="Times New Roman" w:hAnsi="Times New Roman" w:cs="Times New Roman"/>
        </w:rPr>
        <w:t>for</w:t>
      </w:r>
      <w:r>
        <w:rPr>
          <w:rFonts w:ascii="Times New Roman" w:hAnsi="Times New Roman" w:cs="Times New Roman"/>
          <w:spacing w:val="-9"/>
        </w:rPr>
        <w:t xml:space="preserve"> </w:t>
      </w:r>
      <w:r>
        <w:rPr>
          <w:rFonts w:ascii="Times New Roman" w:hAnsi="Times New Roman" w:cs="Times New Roman"/>
        </w:rPr>
        <w:t>multilingual</w:t>
      </w:r>
      <w:r>
        <w:rPr>
          <w:rFonts w:ascii="Times New Roman" w:hAnsi="Times New Roman" w:cs="Times New Roman"/>
          <w:spacing w:val="-8"/>
        </w:rPr>
        <w:t xml:space="preserve"> </w:t>
      </w:r>
      <w:r>
        <w:rPr>
          <w:rFonts w:ascii="Times New Roman" w:hAnsi="Times New Roman" w:cs="Times New Roman"/>
        </w:rPr>
        <w:t>interfaces,</w:t>
      </w:r>
      <w:r>
        <w:rPr>
          <w:rFonts w:ascii="Times New Roman" w:hAnsi="Times New Roman" w:cs="Times New Roman"/>
          <w:spacing w:val="-6"/>
        </w:rPr>
        <w:t xml:space="preserve"> </w:t>
      </w:r>
      <w:r>
        <w:rPr>
          <w:rFonts w:ascii="Times New Roman" w:hAnsi="Times New Roman" w:cs="Times New Roman"/>
        </w:rPr>
        <w:t>and</w:t>
      </w:r>
      <w:r>
        <w:rPr>
          <w:rFonts w:ascii="Times New Roman" w:hAnsi="Times New Roman" w:cs="Times New Roman"/>
          <w:spacing w:val="-12"/>
        </w:rPr>
        <w:t xml:space="preserve"> </w:t>
      </w:r>
      <w:r>
        <w:rPr>
          <w:rFonts w:ascii="Times New Roman" w:hAnsi="Times New Roman" w:cs="Times New Roman"/>
        </w:rPr>
        <w:t>the</w:t>
      </w:r>
      <w:r>
        <w:rPr>
          <w:rFonts w:ascii="Times New Roman" w:hAnsi="Times New Roman" w:cs="Times New Roman"/>
          <w:spacing w:val="-10"/>
        </w:rPr>
        <w:t xml:space="preserve"> </w:t>
      </w:r>
      <w:r>
        <w:rPr>
          <w:rFonts w:ascii="Times New Roman" w:hAnsi="Times New Roman" w:cs="Times New Roman"/>
        </w:rPr>
        <w:t>ethical</w:t>
      </w:r>
      <w:r>
        <w:rPr>
          <w:rFonts w:ascii="Times New Roman" w:hAnsi="Times New Roman" w:cs="Times New Roman"/>
          <w:spacing w:val="-8"/>
        </w:rPr>
        <w:t xml:space="preserve"> </w:t>
      </w:r>
      <w:r>
        <w:rPr>
          <w:rFonts w:ascii="Times New Roman" w:hAnsi="Times New Roman" w:cs="Times New Roman"/>
        </w:rPr>
        <w:t>imperatives</w:t>
      </w:r>
      <w:r>
        <w:rPr>
          <w:rFonts w:ascii="Times New Roman" w:hAnsi="Times New Roman" w:cs="Times New Roman"/>
          <w:spacing w:val="-7"/>
        </w:rPr>
        <w:t xml:space="preserve"> </w:t>
      </w:r>
      <w:r>
        <w:rPr>
          <w:rFonts w:ascii="Times New Roman" w:hAnsi="Times New Roman" w:cs="Times New Roman"/>
        </w:rPr>
        <w:t>of</w:t>
      </w:r>
      <w:r>
        <w:rPr>
          <w:rFonts w:ascii="Times New Roman" w:hAnsi="Times New Roman" w:cs="Times New Roman"/>
          <w:spacing w:val="-8"/>
        </w:rPr>
        <w:t xml:space="preserve"> </w:t>
      </w:r>
      <w:r>
        <w:rPr>
          <w:rFonts w:ascii="Times New Roman" w:hAnsi="Times New Roman" w:cs="Times New Roman"/>
        </w:rPr>
        <w:t>data</w:t>
      </w:r>
      <w:r>
        <w:rPr>
          <w:rFonts w:ascii="Times New Roman" w:hAnsi="Times New Roman" w:cs="Times New Roman"/>
          <w:spacing w:val="-12"/>
        </w:rPr>
        <w:t xml:space="preserve"> </w:t>
      </w:r>
      <w:r>
        <w:rPr>
          <w:rFonts w:ascii="Times New Roman" w:hAnsi="Times New Roman" w:cs="Times New Roman"/>
        </w:rPr>
        <w:t>sovereignty</w:t>
      </w:r>
      <w:r>
        <w:rPr>
          <w:rFonts w:ascii="Times New Roman" w:hAnsi="Times New Roman" w:cs="Times New Roman"/>
          <w:spacing w:val="-9"/>
        </w:rPr>
        <w:t xml:space="preserve"> </w:t>
      </w:r>
      <w:r>
        <w:rPr>
          <w:rFonts w:ascii="Times New Roman" w:hAnsi="Times New Roman" w:cs="Times New Roman"/>
        </w:rPr>
        <w:t>and</w:t>
      </w:r>
      <w:r>
        <w:rPr>
          <w:rFonts w:ascii="Times New Roman" w:hAnsi="Times New Roman" w:cs="Times New Roman"/>
          <w:spacing w:val="-10"/>
        </w:rPr>
        <w:t xml:space="preserve"> </w:t>
      </w:r>
      <w:r>
        <w:rPr>
          <w:rFonts w:ascii="Times New Roman" w:hAnsi="Times New Roman" w:cs="Times New Roman"/>
        </w:rPr>
        <w:t>farmer privacy protection. These considerations must be central to any deployment strategy for AI in Indian agriculture.</w:t>
      </w:r>
    </w:p>
    <w:p w14:paraId="24184276" w14:textId="77777777" w:rsidR="001B69B0" w:rsidRDefault="001B69B0">
      <w:pPr>
        <w:pStyle w:val="BodyText"/>
        <w:spacing w:line="360" w:lineRule="auto"/>
        <w:jc w:val="both"/>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277" w14:textId="77777777" w:rsidR="001B69B0" w:rsidRDefault="00431564">
      <w:pPr>
        <w:pStyle w:val="Heading1"/>
        <w:rPr>
          <w:rFonts w:ascii="Times New Roman" w:hAnsi="Times New Roman" w:cs="Times New Roman"/>
        </w:rPr>
      </w:pPr>
      <w:r>
        <w:rPr>
          <w:rFonts w:ascii="Times New Roman" w:hAnsi="Times New Roman" w:cs="Times New Roman"/>
        </w:rPr>
        <w:lastRenderedPageBreak/>
        <w:t>FUTURE</w:t>
      </w:r>
      <w:r>
        <w:rPr>
          <w:rFonts w:ascii="Times New Roman" w:hAnsi="Times New Roman" w:cs="Times New Roman"/>
          <w:spacing w:val="-8"/>
        </w:rPr>
        <w:t xml:space="preserve"> </w:t>
      </w:r>
      <w:r>
        <w:rPr>
          <w:rFonts w:ascii="Times New Roman" w:hAnsi="Times New Roman" w:cs="Times New Roman"/>
          <w:spacing w:val="-4"/>
        </w:rPr>
        <w:t>SCOPE</w:t>
      </w:r>
    </w:p>
    <w:p w14:paraId="24184278" w14:textId="77777777" w:rsidR="001B69B0" w:rsidRDefault="00431564">
      <w:pPr>
        <w:pStyle w:val="BodyText"/>
        <w:spacing w:before="241" w:line="360" w:lineRule="auto"/>
        <w:ind w:right="972"/>
        <w:jc w:val="both"/>
        <w:rPr>
          <w:rFonts w:ascii="Times New Roman" w:hAnsi="Times New Roman" w:cs="Times New Roman"/>
        </w:rPr>
      </w:pPr>
      <w:r>
        <w:rPr>
          <w:rFonts w:ascii="Times New Roman" w:hAnsi="Times New Roman" w:cs="Times New Roman"/>
        </w:rPr>
        <w:t>The</w:t>
      </w:r>
      <w:r>
        <w:rPr>
          <w:rFonts w:ascii="Times New Roman" w:hAnsi="Times New Roman" w:cs="Times New Roman"/>
          <w:spacing w:val="-16"/>
        </w:rPr>
        <w:t xml:space="preserve"> </w:t>
      </w:r>
      <w:r>
        <w:rPr>
          <w:rFonts w:ascii="Times New Roman" w:hAnsi="Times New Roman" w:cs="Times New Roman"/>
        </w:rPr>
        <w:t>current</w:t>
      </w:r>
      <w:r>
        <w:rPr>
          <w:rFonts w:ascii="Times New Roman" w:hAnsi="Times New Roman" w:cs="Times New Roman"/>
          <w:spacing w:val="-15"/>
        </w:rPr>
        <w:t xml:space="preserve"> </w:t>
      </w:r>
      <w:r>
        <w:rPr>
          <w:rFonts w:ascii="Times New Roman" w:hAnsi="Times New Roman" w:cs="Times New Roman"/>
        </w:rPr>
        <w:t>system,</w:t>
      </w:r>
      <w:r>
        <w:rPr>
          <w:rFonts w:ascii="Times New Roman" w:hAnsi="Times New Roman" w:cs="Times New Roman"/>
          <w:spacing w:val="-13"/>
        </w:rPr>
        <w:t xml:space="preserve"> </w:t>
      </w:r>
      <w:r>
        <w:rPr>
          <w:rFonts w:ascii="Times New Roman" w:hAnsi="Times New Roman" w:cs="Times New Roman"/>
        </w:rPr>
        <w:t>while</w:t>
      </w:r>
      <w:r>
        <w:rPr>
          <w:rFonts w:ascii="Times New Roman" w:hAnsi="Times New Roman" w:cs="Times New Roman"/>
          <w:spacing w:val="-15"/>
        </w:rPr>
        <w:t xml:space="preserve"> </w:t>
      </w:r>
      <w:r>
        <w:rPr>
          <w:rFonts w:ascii="Times New Roman" w:hAnsi="Times New Roman" w:cs="Times New Roman"/>
        </w:rPr>
        <w:t>demonstrating</w:t>
      </w:r>
      <w:r>
        <w:rPr>
          <w:rFonts w:ascii="Times New Roman" w:hAnsi="Times New Roman" w:cs="Times New Roman"/>
          <w:spacing w:val="-15"/>
        </w:rPr>
        <w:t xml:space="preserve"> </w:t>
      </w:r>
      <w:r>
        <w:rPr>
          <w:rFonts w:ascii="Times New Roman" w:hAnsi="Times New Roman" w:cs="Times New Roman"/>
        </w:rPr>
        <w:t>strong</w:t>
      </w:r>
      <w:r>
        <w:rPr>
          <w:rFonts w:ascii="Times New Roman" w:hAnsi="Times New Roman" w:cs="Times New Roman"/>
          <w:spacing w:val="-16"/>
        </w:rPr>
        <w:t xml:space="preserve"> </w:t>
      </w:r>
      <w:r>
        <w:rPr>
          <w:rFonts w:ascii="Times New Roman" w:hAnsi="Times New Roman" w:cs="Times New Roman"/>
        </w:rPr>
        <w:t>performance</w:t>
      </w:r>
      <w:r>
        <w:rPr>
          <w:rFonts w:ascii="Times New Roman" w:hAnsi="Times New Roman" w:cs="Times New Roman"/>
          <w:spacing w:val="-15"/>
        </w:rPr>
        <w:t xml:space="preserve"> </w:t>
      </w:r>
      <w:r>
        <w:rPr>
          <w:rFonts w:ascii="Times New Roman" w:hAnsi="Times New Roman" w:cs="Times New Roman"/>
        </w:rPr>
        <w:t>on</w:t>
      </w:r>
      <w:r>
        <w:rPr>
          <w:rFonts w:ascii="Times New Roman" w:hAnsi="Times New Roman" w:cs="Times New Roman"/>
          <w:spacing w:val="-14"/>
        </w:rPr>
        <w:t xml:space="preserve"> </w:t>
      </w:r>
      <w:r>
        <w:rPr>
          <w:rFonts w:ascii="Times New Roman" w:hAnsi="Times New Roman" w:cs="Times New Roman"/>
        </w:rPr>
        <w:t>its</w:t>
      </w:r>
      <w:r>
        <w:rPr>
          <w:rFonts w:ascii="Times New Roman" w:hAnsi="Times New Roman" w:cs="Times New Roman"/>
          <w:spacing w:val="-14"/>
        </w:rPr>
        <w:t xml:space="preserve"> </w:t>
      </w:r>
      <w:r>
        <w:rPr>
          <w:rFonts w:ascii="Times New Roman" w:hAnsi="Times New Roman" w:cs="Times New Roman"/>
        </w:rPr>
        <w:t>target</w:t>
      </w:r>
      <w:r>
        <w:rPr>
          <w:rFonts w:ascii="Times New Roman" w:hAnsi="Times New Roman" w:cs="Times New Roman"/>
          <w:spacing w:val="-13"/>
        </w:rPr>
        <w:t xml:space="preserve"> </w:t>
      </w:r>
      <w:r>
        <w:rPr>
          <w:rFonts w:ascii="Times New Roman" w:hAnsi="Times New Roman" w:cs="Times New Roman"/>
        </w:rPr>
        <w:t>set</w:t>
      </w:r>
      <w:r>
        <w:rPr>
          <w:rFonts w:ascii="Times New Roman" w:hAnsi="Times New Roman" w:cs="Times New Roman"/>
          <w:spacing w:val="-14"/>
        </w:rPr>
        <w:t xml:space="preserve"> </w:t>
      </w:r>
      <w:r>
        <w:rPr>
          <w:rFonts w:ascii="Times New Roman" w:hAnsi="Times New Roman" w:cs="Times New Roman"/>
        </w:rPr>
        <w:t>of</w:t>
      </w:r>
      <w:r>
        <w:rPr>
          <w:rFonts w:ascii="Times New Roman" w:hAnsi="Times New Roman" w:cs="Times New Roman"/>
          <w:spacing w:val="-13"/>
        </w:rPr>
        <w:t xml:space="preserve"> </w:t>
      </w:r>
      <w:r>
        <w:rPr>
          <w:rFonts w:ascii="Times New Roman" w:hAnsi="Times New Roman" w:cs="Times New Roman"/>
        </w:rPr>
        <w:t>13</w:t>
      </w:r>
      <w:r>
        <w:rPr>
          <w:rFonts w:ascii="Times New Roman" w:hAnsi="Times New Roman" w:cs="Times New Roman"/>
          <w:spacing w:val="-15"/>
        </w:rPr>
        <w:t xml:space="preserve"> </w:t>
      </w:r>
      <w:r>
        <w:rPr>
          <w:rFonts w:ascii="Times New Roman" w:hAnsi="Times New Roman" w:cs="Times New Roman"/>
        </w:rPr>
        <w:t>breeds,</w:t>
      </w:r>
      <w:r>
        <w:rPr>
          <w:rFonts w:ascii="Times New Roman" w:hAnsi="Times New Roman" w:cs="Times New Roman"/>
          <w:spacing w:val="-13"/>
        </w:rPr>
        <w:t xml:space="preserve"> </w:t>
      </w:r>
      <w:r>
        <w:rPr>
          <w:rFonts w:ascii="Times New Roman" w:hAnsi="Times New Roman" w:cs="Times New Roman"/>
        </w:rPr>
        <w:t>covers only</w:t>
      </w:r>
      <w:r>
        <w:rPr>
          <w:rFonts w:ascii="Times New Roman" w:hAnsi="Times New Roman" w:cs="Times New Roman"/>
          <w:spacing w:val="-16"/>
        </w:rPr>
        <w:t xml:space="preserve"> </w:t>
      </w:r>
      <w:r>
        <w:rPr>
          <w:rFonts w:ascii="Times New Roman" w:hAnsi="Times New Roman" w:cs="Times New Roman"/>
        </w:rPr>
        <w:t>a</w:t>
      </w:r>
      <w:r>
        <w:rPr>
          <w:rFonts w:ascii="Times New Roman" w:hAnsi="Times New Roman" w:cs="Times New Roman"/>
          <w:spacing w:val="-15"/>
        </w:rPr>
        <w:t xml:space="preserve"> </w:t>
      </w:r>
      <w:r>
        <w:rPr>
          <w:rFonts w:ascii="Times New Roman" w:hAnsi="Times New Roman" w:cs="Times New Roman"/>
        </w:rPr>
        <w:t>fraction</w:t>
      </w:r>
      <w:r>
        <w:rPr>
          <w:rFonts w:ascii="Times New Roman" w:hAnsi="Times New Roman" w:cs="Times New Roman"/>
          <w:spacing w:val="-15"/>
        </w:rPr>
        <w:t xml:space="preserve"> </w:t>
      </w:r>
      <w:r>
        <w:rPr>
          <w:rFonts w:ascii="Times New Roman" w:hAnsi="Times New Roman" w:cs="Times New Roman"/>
        </w:rPr>
        <w:t>of</w:t>
      </w:r>
      <w:r>
        <w:rPr>
          <w:rFonts w:ascii="Times New Roman" w:hAnsi="Times New Roman" w:cs="Times New Roman"/>
          <w:spacing w:val="-16"/>
        </w:rPr>
        <w:t xml:space="preserve"> </w:t>
      </w:r>
      <w:r>
        <w:rPr>
          <w:rFonts w:ascii="Times New Roman" w:hAnsi="Times New Roman" w:cs="Times New Roman"/>
        </w:rPr>
        <w:t>India's</w:t>
      </w:r>
      <w:r>
        <w:rPr>
          <w:rFonts w:ascii="Times New Roman" w:hAnsi="Times New Roman" w:cs="Times New Roman"/>
          <w:spacing w:val="-15"/>
        </w:rPr>
        <w:t xml:space="preserve"> </w:t>
      </w:r>
      <w:r>
        <w:rPr>
          <w:rFonts w:ascii="Times New Roman" w:hAnsi="Times New Roman" w:cs="Times New Roman"/>
        </w:rPr>
        <w:t>recognized</w:t>
      </w:r>
      <w:r>
        <w:rPr>
          <w:rFonts w:ascii="Times New Roman" w:hAnsi="Times New Roman" w:cs="Times New Roman"/>
          <w:spacing w:val="-15"/>
        </w:rPr>
        <w:t xml:space="preserve"> </w:t>
      </w:r>
      <w:r>
        <w:rPr>
          <w:rFonts w:ascii="Times New Roman" w:hAnsi="Times New Roman" w:cs="Times New Roman"/>
        </w:rPr>
        <w:t>50+</w:t>
      </w:r>
      <w:r>
        <w:rPr>
          <w:rFonts w:ascii="Times New Roman" w:hAnsi="Times New Roman" w:cs="Times New Roman"/>
          <w:spacing w:val="-15"/>
        </w:rPr>
        <w:t xml:space="preserve"> </w:t>
      </w:r>
      <w:r>
        <w:rPr>
          <w:rFonts w:ascii="Times New Roman" w:hAnsi="Times New Roman" w:cs="Times New Roman"/>
        </w:rPr>
        <w:t>indigenous</w:t>
      </w:r>
      <w:r>
        <w:rPr>
          <w:rFonts w:ascii="Times New Roman" w:hAnsi="Times New Roman" w:cs="Times New Roman"/>
          <w:spacing w:val="-16"/>
        </w:rPr>
        <w:t xml:space="preserve"> </w:t>
      </w:r>
      <w:r>
        <w:rPr>
          <w:rFonts w:ascii="Times New Roman" w:hAnsi="Times New Roman" w:cs="Times New Roman"/>
        </w:rPr>
        <w:t>bovine</w:t>
      </w:r>
      <w:r>
        <w:rPr>
          <w:rFonts w:ascii="Times New Roman" w:hAnsi="Times New Roman" w:cs="Times New Roman"/>
          <w:spacing w:val="-15"/>
        </w:rPr>
        <w:t xml:space="preserve"> </w:t>
      </w:r>
      <w:r>
        <w:rPr>
          <w:rFonts w:ascii="Times New Roman" w:hAnsi="Times New Roman" w:cs="Times New Roman"/>
        </w:rPr>
        <w:t>breeds.</w:t>
      </w:r>
      <w:r>
        <w:rPr>
          <w:rFonts w:ascii="Times New Roman" w:hAnsi="Times New Roman" w:cs="Times New Roman"/>
          <w:spacing w:val="-15"/>
        </w:rPr>
        <w:t xml:space="preserve"> </w:t>
      </w:r>
      <w:r>
        <w:rPr>
          <w:rFonts w:ascii="Times New Roman" w:hAnsi="Times New Roman" w:cs="Times New Roman"/>
        </w:rPr>
        <w:t>Expanding</w:t>
      </w:r>
      <w:r>
        <w:rPr>
          <w:rFonts w:ascii="Times New Roman" w:hAnsi="Times New Roman" w:cs="Times New Roman"/>
          <w:spacing w:val="-16"/>
        </w:rPr>
        <w:t xml:space="preserve"> </w:t>
      </w:r>
      <w:r>
        <w:rPr>
          <w:rFonts w:ascii="Times New Roman" w:hAnsi="Times New Roman" w:cs="Times New Roman"/>
        </w:rPr>
        <w:t>the</w:t>
      </w:r>
      <w:r>
        <w:rPr>
          <w:rFonts w:ascii="Times New Roman" w:hAnsi="Times New Roman" w:cs="Times New Roman"/>
          <w:spacing w:val="-15"/>
        </w:rPr>
        <w:t xml:space="preserve"> </w:t>
      </w:r>
      <w:r>
        <w:rPr>
          <w:rFonts w:ascii="Times New Roman" w:hAnsi="Times New Roman" w:cs="Times New Roman"/>
        </w:rPr>
        <w:t>breed</w:t>
      </w:r>
      <w:r>
        <w:rPr>
          <w:rFonts w:ascii="Times New Roman" w:hAnsi="Times New Roman" w:cs="Times New Roman"/>
          <w:spacing w:val="-15"/>
        </w:rPr>
        <w:t xml:space="preserve"> </w:t>
      </w:r>
      <w:r>
        <w:rPr>
          <w:rFonts w:ascii="Times New Roman" w:hAnsi="Times New Roman" w:cs="Times New Roman"/>
        </w:rPr>
        <w:t xml:space="preserve">coverage to encompass rare and endangered breeds such as </w:t>
      </w:r>
      <w:proofErr w:type="spellStart"/>
      <w:r>
        <w:rPr>
          <w:rFonts w:ascii="Times New Roman" w:hAnsi="Times New Roman" w:cs="Times New Roman"/>
        </w:rPr>
        <w:t>Ponwar</w:t>
      </w:r>
      <w:proofErr w:type="spellEnd"/>
      <w:r>
        <w:rPr>
          <w:rFonts w:ascii="Times New Roman" w:hAnsi="Times New Roman" w:cs="Times New Roman"/>
        </w:rPr>
        <w:t xml:space="preserve">, </w:t>
      </w:r>
      <w:proofErr w:type="spellStart"/>
      <w:r>
        <w:rPr>
          <w:rFonts w:ascii="Times New Roman" w:hAnsi="Times New Roman" w:cs="Times New Roman"/>
        </w:rPr>
        <w:t>Gaulao</w:t>
      </w:r>
      <w:proofErr w:type="spellEnd"/>
      <w:r>
        <w:rPr>
          <w:rFonts w:ascii="Times New Roman" w:hAnsi="Times New Roman" w:cs="Times New Roman"/>
        </w:rPr>
        <w:t xml:space="preserve">, </w:t>
      </w:r>
      <w:proofErr w:type="spellStart"/>
      <w:r>
        <w:rPr>
          <w:rFonts w:ascii="Times New Roman" w:hAnsi="Times New Roman" w:cs="Times New Roman"/>
        </w:rPr>
        <w:t>Khillari</w:t>
      </w:r>
      <w:proofErr w:type="spellEnd"/>
      <w:r>
        <w:rPr>
          <w:rFonts w:ascii="Times New Roman" w:hAnsi="Times New Roman" w:cs="Times New Roman"/>
        </w:rPr>
        <w:t>, and Deoni is a priority future direction. This will require additional field data collection campaigns in the native regions of these breeds, likely in collaboration with state animal husbandry departments and agricultural universities.</w:t>
      </w:r>
    </w:p>
    <w:p w14:paraId="24184279" w14:textId="77777777" w:rsidR="001B69B0" w:rsidRDefault="00431564">
      <w:pPr>
        <w:pStyle w:val="BodyText"/>
        <w:spacing w:before="80" w:line="360" w:lineRule="auto"/>
        <w:ind w:right="971"/>
        <w:jc w:val="both"/>
        <w:rPr>
          <w:rFonts w:ascii="Times New Roman" w:hAnsi="Times New Roman" w:cs="Times New Roman"/>
        </w:rPr>
      </w:pPr>
      <w:r>
        <w:rPr>
          <w:rFonts w:ascii="Times New Roman" w:hAnsi="Times New Roman" w:cs="Times New Roman"/>
        </w:rPr>
        <w:t>Video-based breed identification represents a promising enhancement over static image classification. A sequence of video frames provides richer information about an animal's gait, movement patterns, and three-dimensional body conformation that is not available from a single photograph.</w:t>
      </w:r>
      <w:r>
        <w:rPr>
          <w:rFonts w:ascii="Times New Roman" w:hAnsi="Times New Roman" w:cs="Times New Roman"/>
          <w:spacing w:val="-5"/>
        </w:rPr>
        <w:t xml:space="preserve"> </w:t>
      </w:r>
      <w:r>
        <w:rPr>
          <w:rFonts w:ascii="Times New Roman" w:hAnsi="Times New Roman" w:cs="Times New Roman"/>
        </w:rPr>
        <w:t>Temporal</w:t>
      </w:r>
      <w:r>
        <w:rPr>
          <w:rFonts w:ascii="Times New Roman" w:hAnsi="Times New Roman" w:cs="Times New Roman"/>
          <w:spacing w:val="-7"/>
        </w:rPr>
        <w:t xml:space="preserve"> </w:t>
      </w:r>
      <w:r>
        <w:rPr>
          <w:rFonts w:ascii="Times New Roman" w:hAnsi="Times New Roman" w:cs="Times New Roman"/>
        </w:rPr>
        <w:t>deep</w:t>
      </w:r>
      <w:r>
        <w:rPr>
          <w:rFonts w:ascii="Times New Roman" w:hAnsi="Times New Roman" w:cs="Times New Roman"/>
          <w:spacing w:val="-6"/>
        </w:rPr>
        <w:t xml:space="preserve"> </w:t>
      </w:r>
      <w:r>
        <w:rPr>
          <w:rFonts w:ascii="Times New Roman" w:hAnsi="Times New Roman" w:cs="Times New Roman"/>
        </w:rPr>
        <w:t>learning</w:t>
      </w:r>
      <w:r>
        <w:rPr>
          <w:rFonts w:ascii="Times New Roman" w:hAnsi="Times New Roman" w:cs="Times New Roman"/>
          <w:spacing w:val="-7"/>
        </w:rPr>
        <w:t xml:space="preserve"> </w:t>
      </w:r>
      <w:r>
        <w:rPr>
          <w:rFonts w:ascii="Times New Roman" w:hAnsi="Times New Roman" w:cs="Times New Roman"/>
        </w:rPr>
        <w:t>architectures</w:t>
      </w:r>
      <w:r>
        <w:rPr>
          <w:rFonts w:ascii="Times New Roman" w:hAnsi="Times New Roman" w:cs="Times New Roman"/>
          <w:spacing w:val="-6"/>
        </w:rPr>
        <w:t xml:space="preserve"> </w:t>
      </w:r>
      <w:r>
        <w:rPr>
          <w:rFonts w:ascii="Times New Roman" w:hAnsi="Times New Roman" w:cs="Times New Roman"/>
        </w:rPr>
        <w:t>such</w:t>
      </w:r>
      <w:r>
        <w:rPr>
          <w:rFonts w:ascii="Times New Roman" w:hAnsi="Times New Roman" w:cs="Times New Roman"/>
          <w:spacing w:val="-7"/>
        </w:rPr>
        <w:t xml:space="preserve"> </w:t>
      </w:r>
      <w:r>
        <w:rPr>
          <w:rFonts w:ascii="Times New Roman" w:hAnsi="Times New Roman" w:cs="Times New Roman"/>
        </w:rPr>
        <w:t>as</w:t>
      </w:r>
      <w:r>
        <w:rPr>
          <w:rFonts w:ascii="Times New Roman" w:hAnsi="Times New Roman" w:cs="Times New Roman"/>
          <w:spacing w:val="-6"/>
        </w:rPr>
        <w:t xml:space="preserve"> </w:t>
      </w:r>
      <w:r>
        <w:rPr>
          <w:rFonts w:ascii="Times New Roman" w:hAnsi="Times New Roman" w:cs="Times New Roman"/>
        </w:rPr>
        <w:t>3D-CNNs</w:t>
      </w:r>
      <w:r>
        <w:rPr>
          <w:rFonts w:ascii="Times New Roman" w:hAnsi="Times New Roman" w:cs="Times New Roman"/>
          <w:spacing w:val="-6"/>
        </w:rPr>
        <w:t xml:space="preserve"> </w:t>
      </w:r>
      <w:r>
        <w:rPr>
          <w:rFonts w:ascii="Times New Roman" w:hAnsi="Times New Roman" w:cs="Times New Roman"/>
        </w:rPr>
        <w:t>and</w:t>
      </w:r>
      <w:r>
        <w:rPr>
          <w:rFonts w:ascii="Times New Roman" w:hAnsi="Times New Roman" w:cs="Times New Roman"/>
          <w:spacing w:val="-9"/>
        </w:rPr>
        <w:t xml:space="preserve"> </w:t>
      </w:r>
      <w:r>
        <w:rPr>
          <w:rFonts w:ascii="Times New Roman" w:hAnsi="Times New Roman" w:cs="Times New Roman"/>
        </w:rPr>
        <w:t>video</w:t>
      </w:r>
      <w:r>
        <w:rPr>
          <w:rFonts w:ascii="Times New Roman" w:hAnsi="Times New Roman" w:cs="Times New Roman"/>
          <w:spacing w:val="-6"/>
        </w:rPr>
        <w:t xml:space="preserve"> </w:t>
      </w:r>
      <w:r>
        <w:rPr>
          <w:rFonts w:ascii="Times New Roman" w:hAnsi="Times New Roman" w:cs="Times New Roman"/>
        </w:rPr>
        <w:t>transformers</w:t>
      </w:r>
      <w:r>
        <w:rPr>
          <w:rFonts w:ascii="Times New Roman" w:hAnsi="Times New Roman" w:cs="Times New Roman"/>
          <w:spacing w:val="-8"/>
        </w:rPr>
        <w:t xml:space="preserve"> </w:t>
      </w:r>
      <w:r>
        <w:rPr>
          <w:rFonts w:ascii="Times New Roman" w:hAnsi="Times New Roman" w:cs="Times New Roman"/>
        </w:rPr>
        <w:t>can exploit this temporal information to improve accuracy, particularly for breeds where behavioral characteristics (such as the characteristic head shake of Kankrej cattle) are diagnostic.</w:t>
      </w:r>
    </w:p>
    <w:p w14:paraId="2418427A" w14:textId="77777777" w:rsidR="001B69B0" w:rsidRDefault="00431564">
      <w:pPr>
        <w:pStyle w:val="BodyText"/>
        <w:spacing w:before="81" w:line="360" w:lineRule="auto"/>
        <w:ind w:right="974"/>
        <w:jc w:val="both"/>
        <w:rPr>
          <w:rFonts w:ascii="Times New Roman" w:hAnsi="Times New Roman" w:cs="Times New Roman"/>
        </w:rPr>
      </w:pPr>
      <w:r>
        <w:rPr>
          <w:rFonts w:ascii="Times New Roman" w:hAnsi="Times New Roman" w:cs="Times New Roman"/>
        </w:rPr>
        <w:t>Multi-modal fusion presents another direction for accuracy improvement. Combining visual features</w:t>
      </w:r>
      <w:r>
        <w:rPr>
          <w:rFonts w:ascii="Times New Roman" w:hAnsi="Times New Roman" w:cs="Times New Roman"/>
          <w:spacing w:val="-9"/>
        </w:rPr>
        <w:t xml:space="preserve"> </w:t>
      </w:r>
      <w:r>
        <w:rPr>
          <w:rFonts w:ascii="Times New Roman" w:hAnsi="Times New Roman" w:cs="Times New Roman"/>
        </w:rPr>
        <w:t>from</w:t>
      </w:r>
      <w:r>
        <w:rPr>
          <w:rFonts w:ascii="Times New Roman" w:hAnsi="Times New Roman" w:cs="Times New Roman"/>
          <w:spacing w:val="-8"/>
        </w:rPr>
        <w:t xml:space="preserve"> </w:t>
      </w:r>
      <w:r>
        <w:rPr>
          <w:rFonts w:ascii="Times New Roman" w:hAnsi="Times New Roman" w:cs="Times New Roman"/>
        </w:rPr>
        <w:t>images</w:t>
      </w:r>
      <w:r>
        <w:rPr>
          <w:rFonts w:ascii="Times New Roman" w:hAnsi="Times New Roman" w:cs="Times New Roman"/>
          <w:spacing w:val="-9"/>
        </w:rPr>
        <w:t xml:space="preserve"> </w:t>
      </w:r>
      <w:r>
        <w:rPr>
          <w:rFonts w:ascii="Times New Roman" w:hAnsi="Times New Roman" w:cs="Times New Roman"/>
        </w:rPr>
        <w:t>with</w:t>
      </w:r>
      <w:r>
        <w:rPr>
          <w:rFonts w:ascii="Times New Roman" w:hAnsi="Times New Roman" w:cs="Times New Roman"/>
          <w:spacing w:val="-9"/>
        </w:rPr>
        <w:t xml:space="preserve"> </w:t>
      </w:r>
      <w:r>
        <w:rPr>
          <w:rFonts w:ascii="Times New Roman" w:hAnsi="Times New Roman" w:cs="Times New Roman"/>
        </w:rPr>
        <w:t>structured</w:t>
      </w:r>
      <w:r>
        <w:rPr>
          <w:rFonts w:ascii="Times New Roman" w:hAnsi="Times New Roman" w:cs="Times New Roman"/>
          <w:spacing w:val="-11"/>
        </w:rPr>
        <w:t xml:space="preserve"> </w:t>
      </w:r>
      <w:r>
        <w:rPr>
          <w:rFonts w:ascii="Times New Roman" w:hAnsi="Times New Roman" w:cs="Times New Roman"/>
        </w:rPr>
        <w:t>metadata</w:t>
      </w:r>
      <w:r>
        <w:rPr>
          <w:rFonts w:ascii="Times New Roman" w:hAnsi="Times New Roman" w:cs="Times New Roman"/>
          <w:spacing w:val="-11"/>
        </w:rPr>
        <w:t xml:space="preserve"> </w:t>
      </w:r>
      <w:r>
        <w:rPr>
          <w:rFonts w:ascii="Times New Roman" w:hAnsi="Times New Roman" w:cs="Times New Roman"/>
        </w:rPr>
        <w:t>(GPS</w:t>
      </w:r>
      <w:r>
        <w:rPr>
          <w:rFonts w:ascii="Times New Roman" w:hAnsi="Times New Roman" w:cs="Times New Roman"/>
          <w:spacing w:val="-9"/>
        </w:rPr>
        <w:t xml:space="preserve"> </w:t>
      </w:r>
      <w:r>
        <w:rPr>
          <w:rFonts w:ascii="Times New Roman" w:hAnsi="Times New Roman" w:cs="Times New Roman"/>
        </w:rPr>
        <w:t>location,</w:t>
      </w:r>
      <w:r>
        <w:rPr>
          <w:rFonts w:ascii="Times New Roman" w:hAnsi="Times New Roman" w:cs="Times New Roman"/>
          <w:spacing w:val="-7"/>
        </w:rPr>
        <w:t xml:space="preserve"> </w:t>
      </w:r>
      <w:r>
        <w:rPr>
          <w:rFonts w:ascii="Times New Roman" w:hAnsi="Times New Roman" w:cs="Times New Roman"/>
        </w:rPr>
        <w:t>known</w:t>
      </w:r>
      <w:r>
        <w:rPr>
          <w:rFonts w:ascii="Times New Roman" w:hAnsi="Times New Roman" w:cs="Times New Roman"/>
          <w:spacing w:val="-9"/>
        </w:rPr>
        <w:t xml:space="preserve"> </w:t>
      </w:r>
      <w:r>
        <w:rPr>
          <w:rFonts w:ascii="Times New Roman" w:hAnsi="Times New Roman" w:cs="Times New Roman"/>
        </w:rPr>
        <w:t>herd</w:t>
      </w:r>
      <w:r>
        <w:rPr>
          <w:rFonts w:ascii="Times New Roman" w:hAnsi="Times New Roman" w:cs="Times New Roman"/>
          <w:spacing w:val="-11"/>
        </w:rPr>
        <w:t xml:space="preserve"> </w:t>
      </w:r>
      <w:r>
        <w:rPr>
          <w:rFonts w:ascii="Times New Roman" w:hAnsi="Times New Roman" w:cs="Times New Roman"/>
        </w:rPr>
        <w:t>composition,</w:t>
      </w:r>
      <w:r>
        <w:rPr>
          <w:rFonts w:ascii="Times New Roman" w:hAnsi="Times New Roman" w:cs="Times New Roman"/>
          <w:spacing w:val="-10"/>
        </w:rPr>
        <w:t xml:space="preserve"> </w:t>
      </w:r>
      <w:r>
        <w:rPr>
          <w:rFonts w:ascii="Times New Roman" w:hAnsi="Times New Roman" w:cs="Times New Roman"/>
        </w:rPr>
        <w:t>seasonal information) and audio cues (vocalization patterns differ between breeds) could substantially improve identification of ambiguous cases. Such a multi-modal system could also enable breed identification</w:t>
      </w:r>
      <w:r>
        <w:rPr>
          <w:rFonts w:ascii="Times New Roman" w:hAnsi="Times New Roman" w:cs="Times New Roman"/>
          <w:spacing w:val="-16"/>
        </w:rPr>
        <w:t xml:space="preserve"> </w:t>
      </w:r>
      <w:r>
        <w:rPr>
          <w:rFonts w:ascii="Times New Roman" w:hAnsi="Times New Roman" w:cs="Times New Roman"/>
        </w:rPr>
        <w:t>in</w:t>
      </w:r>
      <w:r>
        <w:rPr>
          <w:rFonts w:ascii="Times New Roman" w:hAnsi="Times New Roman" w:cs="Times New Roman"/>
          <w:spacing w:val="-15"/>
        </w:rPr>
        <w:t xml:space="preserve"> </w:t>
      </w:r>
      <w:r>
        <w:rPr>
          <w:rFonts w:ascii="Times New Roman" w:hAnsi="Times New Roman" w:cs="Times New Roman"/>
        </w:rPr>
        <w:t>conditions</w:t>
      </w:r>
      <w:r>
        <w:rPr>
          <w:rFonts w:ascii="Times New Roman" w:hAnsi="Times New Roman" w:cs="Times New Roman"/>
          <w:spacing w:val="-15"/>
        </w:rPr>
        <w:t xml:space="preserve"> </w:t>
      </w:r>
      <w:r>
        <w:rPr>
          <w:rFonts w:ascii="Times New Roman" w:hAnsi="Times New Roman" w:cs="Times New Roman"/>
        </w:rPr>
        <w:t>where</w:t>
      </w:r>
      <w:r>
        <w:rPr>
          <w:rFonts w:ascii="Times New Roman" w:hAnsi="Times New Roman" w:cs="Times New Roman"/>
          <w:spacing w:val="-16"/>
        </w:rPr>
        <w:t xml:space="preserve"> </w:t>
      </w:r>
      <w:r>
        <w:rPr>
          <w:rFonts w:ascii="Times New Roman" w:hAnsi="Times New Roman" w:cs="Times New Roman"/>
        </w:rPr>
        <w:t>visual</w:t>
      </w:r>
      <w:r>
        <w:rPr>
          <w:rFonts w:ascii="Times New Roman" w:hAnsi="Times New Roman" w:cs="Times New Roman"/>
          <w:spacing w:val="-15"/>
        </w:rPr>
        <w:t xml:space="preserve"> </w:t>
      </w:r>
      <w:r>
        <w:rPr>
          <w:rFonts w:ascii="Times New Roman" w:hAnsi="Times New Roman" w:cs="Times New Roman"/>
        </w:rPr>
        <w:t>information</w:t>
      </w:r>
      <w:r>
        <w:rPr>
          <w:rFonts w:ascii="Times New Roman" w:hAnsi="Times New Roman" w:cs="Times New Roman"/>
          <w:spacing w:val="-15"/>
        </w:rPr>
        <w:t xml:space="preserve"> </w:t>
      </w:r>
      <w:r>
        <w:rPr>
          <w:rFonts w:ascii="Times New Roman" w:hAnsi="Times New Roman" w:cs="Times New Roman"/>
        </w:rPr>
        <w:t>alone</w:t>
      </w:r>
      <w:r>
        <w:rPr>
          <w:rFonts w:ascii="Times New Roman" w:hAnsi="Times New Roman" w:cs="Times New Roman"/>
          <w:spacing w:val="-15"/>
        </w:rPr>
        <w:t xml:space="preserve"> </w:t>
      </w:r>
      <w:r>
        <w:rPr>
          <w:rFonts w:ascii="Times New Roman" w:hAnsi="Times New Roman" w:cs="Times New Roman"/>
        </w:rPr>
        <w:t>is</w:t>
      </w:r>
      <w:r>
        <w:rPr>
          <w:rFonts w:ascii="Times New Roman" w:hAnsi="Times New Roman" w:cs="Times New Roman"/>
          <w:spacing w:val="-16"/>
        </w:rPr>
        <w:t xml:space="preserve"> </w:t>
      </w:r>
      <w:r>
        <w:rPr>
          <w:rFonts w:ascii="Times New Roman" w:hAnsi="Times New Roman" w:cs="Times New Roman"/>
        </w:rPr>
        <w:t>insufficient,</w:t>
      </w:r>
      <w:r>
        <w:rPr>
          <w:rFonts w:ascii="Times New Roman" w:hAnsi="Times New Roman" w:cs="Times New Roman"/>
          <w:spacing w:val="-15"/>
        </w:rPr>
        <w:t xml:space="preserve"> </w:t>
      </w:r>
      <w:r>
        <w:rPr>
          <w:rFonts w:ascii="Times New Roman" w:hAnsi="Times New Roman" w:cs="Times New Roman"/>
        </w:rPr>
        <w:t>such</w:t>
      </w:r>
      <w:r>
        <w:rPr>
          <w:rFonts w:ascii="Times New Roman" w:hAnsi="Times New Roman" w:cs="Times New Roman"/>
          <w:spacing w:val="-15"/>
        </w:rPr>
        <w:t xml:space="preserve"> </w:t>
      </w:r>
      <w:r>
        <w:rPr>
          <w:rFonts w:ascii="Times New Roman" w:hAnsi="Times New Roman" w:cs="Times New Roman"/>
        </w:rPr>
        <w:t>as</w:t>
      </w:r>
      <w:r>
        <w:rPr>
          <w:rFonts w:ascii="Times New Roman" w:hAnsi="Times New Roman" w:cs="Times New Roman"/>
          <w:spacing w:val="-15"/>
        </w:rPr>
        <w:t xml:space="preserve"> </w:t>
      </w:r>
      <w:r>
        <w:rPr>
          <w:rFonts w:ascii="Times New Roman" w:hAnsi="Times New Roman" w:cs="Times New Roman"/>
        </w:rPr>
        <w:t>nighttime</w:t>
      </w:r>
      <w:r>
        <w:rPr>
          <w:rFonts w:ascii="Times New Roman" w:hAnsi="Times New Roman" w:cs="Times New Roman"/>
          <w:spacing w:val="-15"/>
        </w:rPr>
        <w:t xml:space="preserve"> </w:t>
      </w:r>
      <w:r>
        <w:rPr>
          <w:rFonts w:ascii="Times New Roman" w:hAnsi="Times New Roman" w:cs="Times New Roman"/>
        </w:rPr>
        <w:t>or</w:t>
      </w:r>
      <w:r>
        <w:rPr>
          <w:rFonts w:ascii="Times New Roman" w:hAnsi="Times New Roman" w:cs="Times New Roman"/>
          <w:spacing w:val="-15"/>
        </w:rPr>
        <w:t xml:space="preserve"> </w:t>
      </w:r>
      <w:r>
        <w:rPr>
          <w:rFonts w:ascii="Times New Roman" w:hAnsi="Times New Roman" w:cs="Times New Roman"/>
        </w:rPr>
        <w:t xml:space="preserve">foggy </w:t>
      </w:r>
      <w:r>
        <w:rPr>
          <w:rFonts w:ascii="Times New Roman" w:hAnsi="Times New Roman" w:cs="Times New Roman"/>
          <w:spacing w:val="-2"/>
        </w:rPr>
        <w:t>conditions.</w:t>
      </w:r>
    </w:p>
    <w:p w14:paraId="2418427B" w14:textId="77777777" w:rsidR="001B69B0" w:rsidRDefault="00431564">
      <w:pPr>
        <w:pStyle w:val="BodyText"/>
        <w:spacing w:before="80" w:line="360" w:lineRule="auto"/>
        <w:ind w:right="970"/>
        <w:jc w:val="both"/>
        <w:rPr>
          <w:rFonts w:ascii="Times New Roman" w:hAnsi="Times New Roman" w:cs="Times New Roman"/>
        </w:rPr>
      </w:pPr>
      <w:r>
        <w:rPr>
          <w:rFonts w:ascii="Times New Roman" w:hAnsi="Times New Roman" w:cs="Times New Roman"/>
        </w:rPr>
        <w:t>On the hardware side, edge AI deployment on low-power microcontrollers and dedicated neural processing</w:t>
      </w:r>
      <w:r>
        <w:rPr>
          <w:rFonts w:ascii="Times New Roman" w:hAnsi="Times New Roman" w:cs="Times New Roman"/>
          <w:spacing w:val="-16"/>
        </w:rPr>
        <w:t xml:space="preserve"> </w:t>
      </w:r>
      <w:r>
        <w:rPr>
          <w:rFonts w:ascii="Times New Roman" w:hAnsi="Times New Roman" w:cs="Times New Roman"/>
        </w:rPr>
        <w:t>units</w:t>
      </w:r>
      <w:r>
        <w:rPr>
          <w:rFonts w:ascii="Times New Roman" w:hAnsi="Times New Roman" w:cs="Times New Roman"/>
          <w:spacing w:val="-15"/>
        </w:rPr>
        <w:t xml:space="preserve"> </w:t>
      </w:r>
      <w:r>
        <w:rPr>
          <w:rFonts w:ascii="Times New Roman" w:hAnsi="Times New Roman" w:cs="Times New Roman"/>
        </w:rPr>
        <w:t>(NPUs)</w:t>
      </w:r>
      <w:r>
        <w:rPr>
          <w:rFonts w:ascii="Times New Roman" w:hAnsi="Times New Roman" w:cs="Times New Roman"/>
          <w:spacing w:val="-15"/>
        </w:rPr>
        <w:t xml:space="preserve"> </w:t>
      </w:r>
      <w:r>
        <w:rPr>
          <w:rFonts w:ascii="Times New Roman" w:hAnsi="Times New Roman" w:cs="Times New Roman"/>
        </w:rPr>
        <w:t>built</w:t>
      </w:r>
      <w:r>
        <w:rPr>
          <w:rFonts w:ascii="Times New Roman" w:hAnsi="Times New Roman" w:cs="Times New Roman"/>
          <w:spacing w:val="-16"/>
        </w:rPr>
        <w:t xml:space="preserve"> </w:t>
      </w:r>
      <w:r>
        <w:rPr>
          <w:rFonts w:ascii="Times New Roman" w:hAnsi="Times New Roman" w:cs="Times New Roman"/>
        </w:rPr>
        <w:t>into</w:t>
      </w:r>
      <w:r>
        <w:rPr>
          <w:rFonts w:ascii="Times New Roman" w:hAnsi="Times New Roman" w:cs="Times New Roman"/>
          <w:spacing w:val="-15"/>
        </w:rPr>
        <w:t xml:space="preserve"> </w:t>
      </w:r>
      <w:r>
        <w:rPr>
          <w:rFonts w:ascii="Times New Roman" w:hAnsi="Times New Roman" w:cs="Times New Roman"/>
        </w:rPr>
        <w:t>modern</w:t>
      </w:r>
      <w:r>
        <w:rPr>
          <w:rFonts w:ascii="Times New Roman" w:hAnsi="Times New Roman" w:cs="Times New Roman"/>
          <w:spacing w:val="-15"/>
        </w:rPr>
        <w:t xml:space="preserve"> </w:t>
      </w:r>
      <w:r>
        <w:rPr>
          <w:rFonts w:ascii="Times New Roman" w:hAnsi="Times New Roman" w:cs="Times New Roman"/>
        </w:rPr>
        <w:t>smartphones</w:t>
      </w:r>
      <w:r>
        <w:rPr>
          <w:rFonts w:ascii="Times New Roman" w:hAnsi="Times New Roman" w:cs="Times New Roman"/>
          <w:spacing w:val="-15"/>
        </w:rPr>
        <w:t xml:space="preserve"> </w:t>
      </w:r>
      <w:r>
        <w:rPr>
          <w:rFonts w:ascii="Times New Roman" w:hAnsi="Times New Roman" w:cs="Times New Roman"/>
        </w:rPr>
        <w:t>will</w:t>
      </w:r>
      <w:r>
        <w:rPr>
          <w:rFonts w:ascii="Times New Roman" w:hAnsi="Times New Roman" w:cs="Times New Roman"/>
          <w:spacing w:val="-16"/>
        </w:rPr>
        <w:t xml:space="preserve"> </w:t>
      </w:r>
      <w:r>
        <w:rPr>
          <w:rFonts w:ascii="Times New Roman" w:hAnsi="Times New Roman" w:cs="Times New Roman"/>
        </w:rPr>
        <w:t>enable</w:t>
      </w:r>
      <w:r>
        <w:rPr>
          <w:rFonts w:ascii="Times New Roman" w:hAnsi="Times New Roman" w:cs="Times New Roman"/>
          <w:spacing w:val="-15"/>
        </w:rPr>
        <w:t xml:space="preserve"> </w:t>
      </w:r>
      <w:r>
        <w:rPr>
          <w:rFonts w:ascii="Times New Roman" w:hAnsi="Times New Roman" w:cs="Times New Roman"/>
        </w:rPr>
        <w:t>increasingly</w:t>
      </w:r>
      <w:r>
        <w:rPr>
          <w:rFonts w:ascii="Times New Roman" w:hAnsi="Times New Roman" w:cs="Times New Roman"/>
          <w:spacing w:val="-15"/>
        </w:rPr>
        <w:t xml:space="preserve"> </w:t>
      </w:r>
      <w:r>
        <w:rPr>
          <w:rFonts w:ascii="Times New Roman" w:hAnsi="Times New Roman" w:cs="Times New Roman"/>
        </w:rPr>
        <w:t>efficient</w:t>
      </w:r>
      <w:r>
        <w:rPr>
          <w:rFonts w:ascii="Times New Roman" w:hAnsi="Times New Roman" w:cs="Times New Roman"/>
          <w:spacing w:val="-16"/>
        </w:rPr>
        <w:t xml:space="preserve"> </w:t>
      </w:r>
      <w:r>
        <w:rPr>
          <w:rFonts w:ascii="Times New Roman" w:hAnsi="Times New Roman" w:cs="Times New Roman"/>
        </w:rPr>
        <w:t>on-device inference. Integration with existing livestock management devices such as smart ear tags and weight scales could enable continuous, passive breed monitoring without requiring the farmer to take any action.</w:t>
      </w:r>
    </w:p>
    <w:p w14:paraId="2418427D" w14:textId="08048D2F" w:rsidR="003F5407" w:rsidRDefault="00431564" w:rsidP="00026E26">
      <w:pPr>
        <w:pStyle w:val="BodyText"/>
        <w:spacing w:before="81" w:line="360" w:lineRule="auto"/>
        <w:ind w:right="970"/>
        <w:jc w:val="both"/>
        <w:rPr>
          <w:rFonts w:ascii="Times New Roman" w:hAnsi="Times New Roman" w:cs="Times New Roman"/>
        </w:rPr>
        <w:sectPr w:rsidR="003F5407"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rPr>
        <w:t>From a societal impact perspective, the most transformative future direction is integration with government</w:t>
      </w:r>
      <w:r>
        <w:rPr>
          <w:rFonts w:ascii="Times New Roman" w:hAnsi="Times New Roman" w:cs="Times New Roman"/>
          <w:spacing w:val="-16"/>
        </w:rPr>
        <w:t xml:space="preserve"> </w:t>
      </w:r>
      <w:r>
        <w:rPr>
          <w:rFonts w:ascii="Times New Roman" w:hAnsi="Times New Roman" w:cs="Times New Roman"/>
        </w:rPr>
        <w:t>livestock</w:t>
      </w:r>
      <w:r>
        <w:rPr>
          <w:rFonts w:ascii="Times New Roman" w:hAnsi="Times New Roman" w:cs="Times New Roman"/>
          <w:spacing w:val="-15"/>
        </w:rPr>
        <w:t xml:space="preserve"> </w:t>
      </w:r>
      <w:r>
        <w:rPr>
          <w:rFonts w:ascii="Times New Roman" w:hAnsi="Times New Roman" w:cs="Times New Roman"/>
        </w:rPr>
        <w:t>management</w:t>
      </w:r>
      <w:r>
        <w:rPr>
          <w:rFonts w:ascii="Times New Roman" w:hAnsi="Times New Roman" w:cs="Times New Roman"/>
          <w:spacing w:val="-15"/>
        </w:rPr>
        <w:t xml:space="preserve"> </w:t>
      </w:r>
      <w:r>
        <w:rPr>
          <w:rFonts w:ascii="Times New Roman" w:hAnsi="Times New Roman" w:cs="Times New Roman"/>
        </w:rPr>
        <w:t>platforms.</w:t>
      </w:r>
      <w:r>
        <w:rPr>
          <w:rFonts w:ascii="Times New Roman" w:hAnsi="Times New Roman" w:cs="Times New Roman"/>
          <w:spacing w:val="-16"/>
        </w:rPr>
        <w:t xml:space="preserve"> </w:t>
      </w:r>
      <w:r>
        <w:rPr>
          <w:rFonts w:ascii="Times New Roman" w:hAnsi="Times New Roman" w:cs="Times New Roman"/>
        </w:rPr>
        <w:t>If</w:t>
      </w:r>
      <w:r>
        <w:rPr>
          <w:rFonts w:ascii="Times New Roman" w:hAnsi="Times New Roman" w:cs="Times New Roman"/>
          <w:spacing w:val="-15"/>
        </w:rPr>
        <w:t xml:space="preserve"> </w:t>
      </w:r>
      <w:proofErr w:type="spellStart"/>
      <w:r>
        <w:rPr>
          <w:rFonts w:ascii="Times New Roman" w:hAnsi="Times New Roman" w:cs="Times New Roman"/>
        </w:rPr>
        <w:t>CattleAI's</w:t>
      </w:r>
      <w:proofErr w:type="spellEnd"/>
      <w:r>
        <w:rPr>
          <w:rFonts w:ascii="Times New Roman" w:hAnsi="Times New Roman" w:cs="Times New Roman"/>
          <w:spacing w:val="-15"/>
        </w:rPr>
        <w:t xml:space="preserve"> </w:t>
      </w:r>
      <w:r>
        <w:rPr>
          <w:rFonts w:ascii="Times New Roman" w:hAnsi="Times New Roman" w:cs="Times New Roman"/>
        </w:rPr>
        <w:t>identification</w:t>
      </w:r>
      <w:r>
        <w:rPr>
          <w:rFonts w:ascii="Times New Roman" w:hAnsi="Times New Roman" w:cs="Times New Roman"/>
          <w:spacing w:val="-15"/>
        </w:rPr>
        <w:t xml:space="preserve"> </w:t>
      </w:r>
      <w:r>
        <w:rPr>
          <w:rFonts w:ascii="Times New Roman" w:hAnsi="Times New Roman" w:cs="Times New Roman"/>
        </w:rPr>
        <w:t>capability</w:t>
      </w:r>
      <w:r>
        <w:rPr>
          <w:rFonts w:ascii="Times New Roman" w:hAnsi="Times New Roman" w:cs="Times New Roman"/>
          <w:spacing w:val="-16"/>
        </w:rPr>
        <w:t xml:space="preserve"> </w:t>
      </w:r>
      <w:r>
        <w:rPr>
          <w:rFonts w:ascii="Times New Roman" w:hAnsi="Times New Roman" w:cs="Times New Roman"/>
        </w:rPr>
        <w:t>were</w:t>
      </w:r>
      <w:r>
        <w:rPr>
          <w:rFonts w:ascii="Times New Roman" w:hAnsi="Times New Roman" w:cs="Times New Roman"/>
          <w:spacing w:val="-15"/>
        </w:rPr>
        <w:t xml:space="preserve"> </w:t>
      </w:r>
      <w:r>
        <w:rPr>
          <w:rFonts w:ascii="Times New Roman" w:hAnsi="Times New Roman" w:cs="Times New Roman"/>
        </w:rPr>
        <w:t>embedded into the e-Gopala platform, it could automate</w:t>
      </w:r>
      <w:r>
        <w:rPr>
          <w:rFonts w:ascii="Times New Roman" w:hAnsi="Times New Roman" w:cs="Times New Roman"/>
          <w:spacing w:val="-1"/>
        </w:rPr>
        <w:t xml:space="preserve"> </w:t>
      </w:r>
      <w:r>
        <w:rPr>
          <w:rFonts w:ascii="Times New Roman" w:hAnsi="Times New Roman" w:cs="Times New Roman"/>
        </w:rPr>
        <w:t>the breed verification step for subsidy applications, insurance claims, and livestock census operations, dramatically reducing administrative burden and</w:t>
      </w:r>
      <w:r>
        <w:rPr>
          <w:rFonts w:ascii="Times New Roman" w:hAnsi="Times New Roman" w:cs="Times New Roman"/>
          <w:spacing w:val="-6"/>
        </w:rPr>
        <w:t xml:space="preserve"> </w:t>
      </w:r>
      <w:r>
        <w:rPr>
          <w:rFonts w:ascii="Times New Roman" w:hAnsi="Times New Roman" w:cs="Times New Roman"/>
        </w:rPr>
        <w:t>improving</w:t>
      </w:r>
      <w:r>
        <w:rPr>
          <w:rFonts w:ascii="Times New Roman" w:hAnsi="Times New Roman" w:cs="Times New Roman"/>
          <w:spacing w:val="-7"/>
        </w:rPr>
        <w:t xml:space="preserve"> </w:t>
      </w:r>
      <w:r>
        <w:rPr>
          <w:rFonts w:ascii="Times New Roman" w:hAnsi="Times New Roman" w:cs="Times New Roman"/>
        </w:rPr>
        <w:t>the</w:t>
      </w:r>
      <w:r>
        <w:rPr>
          <w:rFonts w:ascii="Times New Roman" w:hAnsi="Times New Roman" w:cs="Times New Roman"/>
          <w:spacing w:val="-9"/>
        </w:rPr>
        <w:t xml:space="preserve"> </w:t>
      </w:r>
      <w:r>
        <w:rPr>
          <w:rFonts w:ascii="Times New Roman" w:hAnsi="Times New Roman" w:cs="Times New Roman"/>
        </w:rPr>
        <w:t>integrity</w:t>
      </w:r>
      <w:r>
        <w:rPr>
          <w:rFonts w:ascii="Times New Roman" w:hAnsi="Times New Roman" w:cs="Times New Roman"/>
          <w:spacing w:val="-6"/>
        </w:rPr>
        <w:t xml:space="preserve"> </w:t>
      </w:r>
      <w:r>
        <w:rPr>
          <w:rFonts w:ascii="Times New Roman" w:hAnsi="Times New Roman" w:cs="Times New Roman"/>
        </w:rPr>
        <w:t>of</w:t>
      </w:r>
      <w:r>
        <w:rPr>
          <w:rFonts w:ascii="Times New Roman" w:hAnsi="Times New Roman" w:cs="Times New Roman"/>
          <w:spacing w:val="-8"/>
        </w:rPr>
        <w:t xml:space="preserve"> </w:t>
      </w:r>
      <w:r>
        <w:rPr>
          <w:rFonts w:ascii="Times New Roman" w:hAnsi="Times New Roman" w:cs="Times New Roman"/>
        </w:rPr>
        <w:t>national</w:t>
      </w:r>
      <w:r>
        <w:rPr>
          <w:rFonts w:ascii="Times New Roman" w:hAnsi="Times New Roman" w:cs="Times New Roman"/>
          <w:spacing w:val="-7"/>
        </w:rPr>
        <w:t xml:space="preserve"> </w:t>
      </w:r>
      <w:r>
        <w:rPr>
          <w:rFonts w:ascii="Times New Roman" w:hAnsi="Times New Roman" w:cs="Times New Roman"/>
        </w:rPr>
        <w:t>livestock</w:t>
      </w:r>
      <w:r>
        <w:rPr>
          <w:rFonts w:ascii="Times New Roman" w:hAnsi="Times New Roman" w:cs="Times New Roman"/>
          <w:spacing w:val="-6"/>
        </w:rPr>
        <w:t xml:space="preserve"> </w:t>
      </w:r>
      <w:r>
        <w:rPr>
          <w:rFonts w:ascii="Times New Roman" w:hAnsi="Times New Roman" w:cs="Times New Roman"/>
        </w:rPr>
        <w:t>data.</w:t>
      </w:r>
      <w:r>
        <w:rPr>
          <w:rFonts w:ascii="Times New Roman" w:hAnsi="Times New Roman" w:cs="Times New Roman"/>
          <w:spacing w:val="-5"/>
        </w:rPr>
        <w:t xml:space="preserve"> </w:t>
      </w:r>
      <w:r>
        <w:rPr>
          <w:rFonts w:ascii="Times New Roman" w:hAnsi="Times New Roman" w:cs="Times New Roman"/>
        </w:rPr>
        <w:t>Blockchain-based</w:t>
      </w:r>
      <w:r>
        <w:rPr>
          <w:rFonts w:ascii="Times New Roman" w:hAnsi="Times New Roman" w:cs="Times New Roman"/>
          <w:spacing w:val="-7"/>
        </w:rPr>
        <w:t xml:space="preserve"> </w:t>
      </w:r>
      <w:r>
        <w:rPr>
          <w:rFonts w:ascii="Times New Roman" w:hAnsi="Times New Roman" w:cs="Times New Roman"/>
        </w:rPr>
        <w:t>breed</w:t>
      </w:r>
      <w:r>
        <w:rPr>
          <w:rFonts w:ascii="Times New Roman" w:hAnsi="Times New Roman" w:cs="Times New Roman"/>
          <w:spacing w:val="-7"/>
        </w:rPr>
        <w:t xml:space="preserve"> </w:t>
      </w:r>
      <w:r>
        <w:rPr>
          <w:rFonts w:ascii="Times New Roman" w:hAnsi="Times New Roman" w:cs="Times New Roman"/>
        </w:rPr>
        <w:t>certification,</w:t>
      </w:r>
      <w:r>
        <w:rPr>
          <w:rFonts w:ascii="Times New Roman" w:hAnsi="Times New Roman" w:cs="Times New Roman"/>
          <w:spacing w:val="-5"/>
        </w:rPr>
        <w:t xml:space="preserve"> </w:t>
      </w:r>
      <w:r>
        <w:rPr>
          <w:rFonts w:ascii="Times New Roman" w:hAnsi="Times New Roman" w:cs="Times New Roman"/>
        </w:rPr>
        <w:t xml:space="preserve">where AI identification results are cryptographically signed and stored on a distributed ledger, could provide tamper-proof provenance records for high-value pure-bred animals, supporting premium market access for indigenous breed </w:t>
      </w:r>
      <w:proofErr w:type="spellStart"/>
      <w:proofErr w:type="gramStart"/>
      <w:r>
        <w:rPr>
          <w:rFonts w:ascii="Times New Roman" w:hAnsi="Times New Roman" w:cs="Times New Roman"/>
        </w:rPr>
        <w:t>products.</w:t>
      </w:r>
      <w:r w:rsidR="004910D3">
        <w:rPr>
          <w:rFonts w:ascii="Times New Roman" w:hAnsi="Times New Roman" w:cs="Times New Roman"/>
          <w:noProof/>
        </w:rPr>
        <w:t>z</w:t>
      </w:r>
      <w:proofErr w:type="spellEnd"/>
      <w:proofErr w:type="gramEnd"/>
      <w:r w:rsidR="002F6163">
        <w:rPr>
          <w:rFonts w:ascii="Times New Roman" w:hAnsi="Times New Roman" w:cs="Times New Roman"/>
          <w:noProof/>
        </w:rPr>
        <w:lastRenderedPageBreak/>
        <w:drawing>
          <wp:inline distT="0" distB="0" distL="0" distR="0" wp14:anchorId="5F3D0B8F" wp14:editId="5626E827">
            <wp:extent cx="6663690" cy="5324475"/>
            <wp:effectExtent l="0" t="0" r="3810" b="9525"/>
            <wp:docPr id="614094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94679" name="Picture 614094679"/>
                    <pic:cNvPicPr/>
                  </pic:nvPicPr>
                  <pic:blipFill>
                    <a:blip r:embed="rId32">
                      <a:extLst>
                        <a:ext uri="{28A0092B-C50C-407E-A947-70E740481C1C}">
                          <a14:useLocalDpi xmlns:a14="http://schemas.microsoft.com/office/drawing/2010/main" val="0"/>
                        </a:ext>
                      </a:extLst>
                    </a:blip>
                    <a:stretch>
                      <a:fillRect/>
                    </a:stretch>
                  </pic:blipFill>
                  <pic:spPr>
                    <a:xfrm>
                      <a:off x="0" y="0"/>
                      <a:ext cx="6663690" cy="5324475"/>
                    </a:xfrm>
                    <a:prstGeom prst="rect">
                      <a:avLst/>
                    </a:prstGeom>
                  </pic:spPr>
                </pic:pic>
              </a:graphicData>
            </a:graphic>
          </wp:inline>
        </w:drawing>
      </w:r>
    </w:p>
    <w:p w14:paraId="2418427E" w14:textId="77777777" w:rsidR="001B69B0" w:rsidRDefault="00431564" w:rsidP="00026E26">
      <w:pPr>
        <w:pStyle w:val="Heading1"/>
        <w:ind w:left="119"/>
        <w:jc w:val="left"/>
        <w:rPr>
          <w:rFonts w:ascii="Times New Roman" w:hAnsi="Times New Roman" w:cs="Times New Roman"/>
        </w:rPr>
      </w:pPr>
      <w:r>
        <w:rPr>
          <w:rFonts w:ascii="Times New Roman" w:hAnsi="Times New Roman" w:cs="Times New Roman"/>
          <w:spacing w:val="-2"/>
        </w:rPr>
        <w:lastRenderedPageBreak/>
        <w:t>REFERENCES</w:t>
      </w:r>
    </w:p>
    <w:p w14:paraId="2418427F" w14:textId="77777777" w:rsidR="001B69B0" w:rsidRDefault="00431564">
      <w:pPr>
        <w:pStyle w:val="ListParagraph"/>
        <w:numPr>
          <w:ilvl w:val="0"/>
          <w:numId w:val="13"/>
        </w:numPr>
        <w:tabs>
          <w:tab w:val="left" w:pos="845"/>
          <w:tab w:val="left" w:pos="847"/>
        </w:tabs>
        <w:spacing w:before="244" w:line="321" w:lineRule="auto"/>
        <w:ind w:right="1490"/>
        <w:rPr>
          <w:rFonts w:ascii="Times New Roman" w:hAnsi="Times New Roman" w:cs="Times New Roman"/>
        </w:rPr>
      </w:pPr>
      <w:r>
        <w:rPr>
          <w:rFonts w:ascii="Times New Roman" w:hAnsi="Times New Roman" w:cs="Times New Roman"/>
        </w:rPr>
        <w:t xml:space="preserve">A. Krizhevsky, I. </w:t>
      </w:r>
      <w:proofErr w:type="spellStart"/>
      <w:r>
        <w:rPr>
          <w:rFonts w:ascii="Times New Roman" w:hAnsi="Times New Roman" w:cs="Times New Roman"/>
        </w:rPr>
        <w:t>Sutskever</w:t>
      </w:r>
      <w:proofErr w:type="spellEnd"/>
      <w:r>
        <w:rPr>
          <w:rFonts w:ascii="Times New Roman" w:hAnsi="Times New Roman" w:cs="Times New Roman"/>
        </w:rPr>
        <w:t xml:space="preserve"> and G. E. Hinton, 'ImageNet classification with deep convolutional</w:t>
      </w:r>
      <w:r>
        <w:rPr>
          <w:rFonts w:ascii="Times New Roman" w:hAnsi="Times New Roman" w:cs="Times New Roman"/>
          <w:spacing w:val="-4"/>
        </w:rPr>
        <w:t xml:space="preserve"> </w:t>
      </w:r>
      <w:r>
        <w:rPr>
          <w:rFonts w:ascii="Times New Roman" w:hAnsi="Times New Roman" w:cs="Times New Roman"/>
        </w:rPr>
        <w:t>neural</w:t>
      </w:r>
      <w:r>
        <w:rPr>
          <w:rFonts w:ascii="Times New Roman" w:hAnsi="Times New Roman" w:cs="Times New Roman"/>
          <w:spacing w:val="-4"/>
        </w:rPr>
        <w:t xml:space="preserve"> </w:t>
      </w:r>
      <w:r>
        <w:rPr>
          <w:rFonts w:ascii="Times New Roman" w:hAnsi="Times New Roman" w:cs="Times New Roman"/>
        </w:rPr>
        <w:t>networks,'</w:t>
      </w:r>
      <w:r>
        <w:rPr>
          <w:rFonts w:ascii="Times New Roman" w:hAnsi="Times New Roman" w:cs="Times New Roman"/>
          <w:spacing w:val="-2"/>
        </w:rPr>
        <w:t xml:space="preserve"> </w:t>
      </w:r>
      <w:r>
        <w:rPr>
          <w:rFonts w:ascii="Times New Roman" w:hAnsi="Times New Roman" w:cs="Times New Roman"/>
        </w:rPr>
        <w:t>Commun.</w:t>
      </w:r>
      <w:r>
        <w:rPr>
          <w:rFonts w:ascii="Times New Roman" w:hAnsi="Times New Roman" w:cs="Times New Roman"/>
          <w:spacing w:val="-2"/>
        </w:rPr>
        <w:t xml:space="preserve"> </w:t>
      </w:r>
      <w:r>
        <w:rPr>
          <w:rFonts w:ascii="Times New Roman" w:hAnsi="Times New Roman" w:cs="Times New Roman"/>
        </w:rPr>
        <w:t>ACM,</w:t>
      </w:r>
      <w:r>
        <w:rPr>
          <w:rFonts w:ascii="Times New Roman" w:hAnsi="Times New Roman" w:cs="Times New Roman"/>
          <w:spacing w:val="-7"/>
        </w:rPr>
        <w:t xml:space="preserve"> </w:t>
      </w:r>
      <w:r>
        <w:rPr>
          <w:rFonts w:ascii="Times New Roman" w:hAnsi="Times New Roman" w:cs="Times New Roman"/>
        </w:rPr>
        <w:t>vol.</w:t>
      </w:r>
      <w:r>
        <w:rPr>
          <w:rFonts w:ascii="Times New Roman" w:hAnsi="Times New Roman" w:cs="Times New Roman"/>
          <w:spacing w:val="-2"/>
        </w:rPr>
        <w:t xml:space="preserve"> </w:t>
      </w:r>
      <w:r>
        <w:rPr>
          <w:rFonts w:ascii="Times New Roman" w:hAnsi="Times New Roman" w:cs="Times New Roman"/>
        </w:rPr>
        <w:t>60,</w:t>
      </w:r>
      <w:r>
        <w:rPr>
          <w:rFonts w:ascii="Times New Roman" w:hAnsi="Times New Roman" w:cs="Times New Roman"/>
          <w:spacing w:val="-5"/>
        </w:rPr>
        <w:t xml:space="preserve"> </w:t>
      </w:r>
      <w:r>
        <w:rPr>
          <w:rFonts w:ascii="Times New Roman" w:hAnsi="Times New Roman" w:cs="Times New Roman"/>
        </w:rPr>
        <w:t>no.</w:t>
      </w:r>
      <w:r>
        <w:rPr>
          <w:rFonts w:ascii="Times New Roman" w:hAnsi="Times New Roman" w:cs="Times New Roman"/>
          <w:spacing w:val="-2"/>
        </w:rPr>
        <w:t xml:space="preserve"> </w:t>
      </w:r>
      <w:r>
        <w:rPr>
          <w:rFonts w:ascii="Times New Roman" w:hAnsi="Times New Roman" w:cs="Times New Roman"/>
        </w:rPr>
        <w:t>6,</w:t>
      </w:r>
      <w:r>
        <w:rPr>
          <w:rFonts w:ascii="Times New Roman" w:hAnsi="Times New Roman" w:cs="Times New Roman"/>
          <w:spacing w:val="-2"/>
        </w:rPr>
        <w:t xml:space="preserve"> </w:t>
      </w:r>
      <w:r>
        <w:rPr>
          <w:rFonts w:ascii="Times New Roman" w:hAnsi="Times New Roman" w:cs="Times New Roman"/>
        </w:rPr>
        <w:t>pp.</w:t>
      </w:r>
      <w:r>
        <w:rPr>
          <w:rFonts w:ascii="Times New Roman" w:hAnsi="Times New Roman" w:cs="Times New Roman"/>
          <w:spacing w:val="-2"/>
        </w:rPr>
        <w:t xml:space="preserve"> </w:t>
      </w:r>
      <w:r>
        <w:rPr>
          <w:rFonts w:ascii="Times New Roman" w:hAnsi="Times New Roman" w:cs="Times New Roman"/>
        </w:rPr>
        <w:t>84-90,</w:t>
      </w:r>
      <w:r>
        <w:rPr>
          <w:rFonts w:ascii="Times New Roman" w:hAnsi="Times New Roman" w:cs="Times New Roman"/>
          <w:spacing w:val="-7"/>
        </w:rPr>
        <w:t xml:space="preserve"> </w:t>
      </w:r>
      <w:r>
        <w:rPr>
          <w:rFonts w:ascii="Times New Roman" w:hAnsi="Times New Roman" w:cs="Times New Roman"/>
        </w:rPr>
        <w:t>Jun.</w:t>
      </w:r>
      <w:r>
        <w:rPr>
          <w:rFonts w:ascii="Times New Roman" w:hAnsi="Times New Roman" w:cs="Times New Roman"/>
          <w:spacing w:val="-2"/>
        </w:rPr>
        <w:t xml:space="preserve"> </w:t>
      </w:r>
      <w:r>
        <w:rPr>
          <w:rFonts w:ascii="Times New Roman" w:hAnsi="Times New Roman" w:cs="Times New Roman"/>
        </w:rPr>
        <w:t>2017.</w:t>
      </w:r>
    </w:p>
    <w:p w14:paraId="24184280" w14:textId="77777777" w:rsidR="001B69B0" w:rsidRDefault="00431564">
      <w:pPr>
        <w:pStyle w:val="ListParagraph"/>
        <w:numPr>
          <w:ilvl w:val="0"/>
          <w:numId w:val="13"/>
        </w:numPr>
        <w:tabs>
          <w:tab w:val="left" w:pos="845"/>
          <w:tab w:val="left" w:pos="847"/>
        </w:tabs>
        <w:spacing w:before="56" w:line="321" w:lineRule="auto"/>
        <w:ind w:right="1009"/>
        <w:rPr>
          <w:rFonts w:ascii="Times New Roman" w:hAnsi="Times New Roman" w:cs="Times New Roman"/>
        </w:rPr>
      </w:pPr>
      <w:r>
        <w:rPr>
          <w:rFonts w:ascii="Times New Roman" w:hAnsi="Times New Roman" w:cs="Times New Roman"/>
        </w:rPr>
        <w:t>K. He,</w:t>
      </w:r>
      <w:r>
        <w:rPr>
          <w:rFonts w:ascii="Times New Roman" w:hAnsi="Times New Roman" w:cs="Times New Roman"/>
          <w:spacing w:val="-3"/>
        </w:rPr>
        <w:t xml:space="preserve"> </w:t>
      </w:r>
      <w:r>
        <w:rPr>
          <w:rFonts w:ascii="Times New Roman" w:hAnsi="Times New Roman" w:cs="Times New Roman"/>
        </w:rPr>
        <w:t>X.</w:t>
      </w:r>
      <w:r>
        <w:rPr>
          <w:rFonts w:ascii="Times New Roman" w:hAnsi="Times New Roman" w:cs="Times New Roman"/>
          <w:spacing w:val="-3"/>
        </w:rPr>
        <w:t xml:space="preserve"> </w:t>
      </w:r>
      <w:r>
        <w:rPr>
          <w:rFonts w:ascii="Times New Roman" w:hAnsi="Times New Roman" w:cs="Times New Roman"/>
        </w:rPr>
        <w:t>Zhang,</w:t>
      </w:r>
      <w:r>
        <w:rPr>
          <w:rFonts w:ascii="Times New Roman" w:hAnsi="Times New Roman" w:cs="Times New Roman"/>
          <w:spacing w:val="-3"/>
        </w:rPr>
        <w:t xml:space="preserve"> </w:t>
      </w:r>
      <w:r>
        <w:rPr>
          <w:rFonts w:ascii="Times New Roman" w:hAnsi="Times New Roman" w:cs="Times New Roman"/>
        </w:rPr>
        <w:t>S.</w:t>
      </w:r>
      <w:r>
        <w:rPr>
          <w:rFonts w:ascii="Times New Roman" w:hAnsi="Times New Roman" w:cs="Times New Roman"/>
          <w:spacing w:val="-3"/>
        </w:rPr>
        <w:t xml:space="preserve"> </w:t>
      </w:r>
      <w:r>
        <w:rPr>
          <w:rFonts w:ascii="Times New Roman" w:hAnsi="Times New Roman" w:cs="Times New Roman"/>
        </w:rPr>
        <w:t>Ren</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J.</w:t>
      </w:r>
      <w:r>
        <w:rPr>
          <w:rFonts w:ascii="Times New Roman" w:hAnsi="Times New Roman" w:cs="Times New Roman"/>
          <w:spacing w:val="-2"/>
        </w:rPr>
        <w:t xml:space="preserve"> </w:t>
      </w:r>
      <w:r>
        <w:rPr>
          <w:rFonts w:ascii="Times New Roman" w:hAnsi="Times New Roman" w:cs="Times New Roman"/>
        </w:rPr>
        <w:t>Sun,</w:t>
      </w:r>
      <w:r>
        <w:rPr>
          <w:rFonts w:ascii="Times New Roman" w:hAnsi="Times New Roman" w:cs="Times New Roman"/>
          <w:spacing w:val="-3"/>
        </w:rPr>
        <w:t xml:space="preserve"> </w:t>
      </w:r>
      <w:r>
        <w:rPr>
          <w:rFonts w:ascii="Times New Roman" w:hAnsi="Times New Roman" w:cs="Times New Roman"/>
        </w:rPr>
        <w:t>'Deep</w:t>
      </w:r>
      <w:r>
        <w:rPr>
          <w:rFonts w:ascii="Times New Roman" w:hAnsi="Times New Roman" w:cs="Times New Roman"/>
          <w:spacing w:val="-4"/>
        </w:rPr>
        <w:t xml:space="preserve"> </w:t>
      </w:r>
      <w:r>
        <w:rPr>
          <w:rFonts w:ascii="Times New Roman" w:hAnsi="Times New Roman" w:cs="Times New Roman"/>
        </w:rPr>
        <w:t>residual</w:t>
      </w:r>
      <w:r>
        <w:rPr>
          <w:rFonts w:ascii="Times New Roman" w:hAnsi="Times New Roman" w:cs="Times New Roman"/>
          <w:spacing w:val="-3"/>
        </w:rPr>
        <w:t xml:space="preserve"> </w:t>
      </w:r>
      <w:r>
        <w:rPr>
          <w:rFonts w:ascii="Times New Roman" w:hAnsi="Times New Roman" w:cs="Times New Roman"/>
        </w:rPr>
        <w:t>learning</w:t>
      </w:r>
      <w:r>
        <w:rPr>
          <w:rFonts w:ascii="Times New Roman" w:hAnsi="Times New Roman" w:cs="Times New Roman"/>
          <w:spacing w:val="-2"/>
        </w:rPr>
        <w:t xml:space="preserve"> </w:t>
      </w:r>
      <w:r>
        <w:rPr>
          <w:rFonts w:ascii="Times New Roman" w:hAnsi="Times New Roman" w:cs="Times New Roman"/>
        </w:rPr>
        <w:t>for</w:t>
      </w:r>
      <w:r>
        <w:rPr>
          <w:rFonts w:ascii="Times New Roman" w:hAnsi="Times New Roman" w:cs="Times New Roman"/>
          <w:spacing w:val="-1"/>
        </w:rPr>
        <w:t xml:space="preserve"> </w:t>
      </w:r>
      <w:r>
        <w:rPr>
          <w:rFonts w:ascii="Times New Roman" w:hAnsi="Times New Roman" w:cs="Times New Roman"/>
        </w:rPr>
        <w:t>image</w:t>
      </w:r>
      <w:r>
        <w:rPr>
          <w:rFonts w:ascii="Times New Roman" w:hAnsi="Times New Roman" w:cs="Times New Roman"/>
          <w:spacing w:val="-4"/>
        </w:rPr>
        <w:t xml:space="preserve"> </w:t>
      </w:r>
      <w:r>
        <w:rPr>
          <w:rFonts w:ascii="Times New Roman" w:hAnsi="Times New Roman" w:cs="Times New Roman"/>
        </w:rPr>
        <w:t xml:space="preserve">recognition,' Proc. IEEE Conf. </w:t>
      </w:r>
      <w:proofErr w:type="spellStart"/>
      <w:r>
        <w:rPr>
          <w:rFonts w:ascii="Times New Roman" w:hAnsi="Times New Roman" w:cs="Times New Roman"/>
        </w:rPr>
        <w:t>Comput</w:t>
      </w:r>
      <w:proofErr w:type="spellEnd"/>
      <w:r>
        <w:rPr>
          <w:rFonts w:ascii="Times New Roman" w:hAnsi="Times New Roman" w:cs="Times New Roman"/>
        </w:rPr>
        <w:t xml:space="preserve">. Vis. Pattern </w:t>
      </w:r>
      <w:proofErr w:type="spellStart"/>
      <w:r>
        <w:rPr>
          <w:rFonts w:ascii="Times New Roman" w:hAnsi="Times New Roman" w:cs="Times New Roman"/>
        </w:rPr>
        <w:t>Recognit</w:t>
      </w:r>
      <w:proofErr w:type="spellEnd"/>
      <w:r>
        <w:rPr>
          <w:rFonts w:ascii="Times New Roman" w:hAnsi="Times New Roman" w:cs="Times New Roman"/>
        </w:rPr>
        <w:t>. (CVPR), Las Vegas, NV, USA, 2016, pp.</w:t>
      </w:r>
    </w:p>
    <w:p w14:paraId="24184281" w14:textId="77777777" w:rsidR="001B69B0" w:rsidRDefault="00431564">
      <w:pPr>
        <w:pStyle w:val="BodyText"/>
        <w:spacing w:line="249" w:lineRule="exact"/>
        <w:ind w:left="847"/>
        <w:rPr>
          <w:rFonts w:ascii="Times New Roman" w:hAnsi="Times New Roman" w:cs="Times New Roman"/>
        </w:rPr>
      </w:pPr>
      <w:r>
        <w:rPr>
          <w:rFonts w:ascii="Times New Roman" w:hAnsi="Times New Roman" w:cs="Times New Roman"/>
          <w:spacing w:val="-2"/>
        </w:rPr>
        <w:t>770-</w:t>
      </w:r>
      <w:r>
        <w:rPr>
          <w:rFonts w:ascii="Times New Roman" w:hAnsi="Times New Roman" w:cs="Times New Roman"/>
          <w:spacing w:val="-4"/>
        </w:rPr>
        <w:t>778.</w:t>
      </w:r>
    </w:p>
    <w:p w14:paraId="24184282" w14:textId="77777777" w:rsidR="001B69B0" w:rsidRDefault="00431564">
      <w:pPr>
        <w:pStyle w:val="ListParagraph"/>
        <w:numPr>
          <w:ilvl w:val="0"/>
          <w:numId w:val="13"/>
        </w:numPr>
        <w:tabs>
          <w:tab w:val="left" w:pos="845"/>
          <w:tab w:val="left" w:pos="847"/>
        </w:tabs>
        <w:spacing w:before="146" w:line="319" w:lineRule="auto"/>
        <w:ind w:right="1220"/>
        <w:rPr>
          <w:rFonts w:ascii="Times New Roman" w:hAnsi="Times New Roman" w:cs="Times New Roman"/>
        </w:rPr>
      </w:pPr>
      <w:r>
        <w:rPr>
          <w:rFonts w:ascii="Times New Roman" w:hAnsi="Times New Roman" w:cs="Times New Roman"/>
        </w:rPr>
        <w:t>M. Tan and Q. V. Le, '</w:t>
      </w:r>
      <w:proofErr w:type="spellStart"/>
      <w:r>
        <w:rPr>
          <w:rFonts w:ascii="Times New Roman" w:hAnsi="Times New Roman" w:cs="Times New Roman"/>
        </w:rPr>
        <w:t>EfficientNet</w:t>
      </w:r>
      <w:proofErr w:type="spellEnd"/>
      <w:r>
        <w:rPr>
          <w:rFonts w:ascii="Times New Roman" w:hAnsi="Times New Roman" w:cs="Times New Roman"/>
        </w:rPr>
        <w:t>: Rethinking model scaling for convolutional neural networks,'</w:t>
      </w:r>
      <w:r>
        <w:rPr>
          <w:rFonts w:ascii="Times New Roman" w:hAnsi="Times New Roman" w:cs="Times New Roman"/>
          <w:spacing w:val="-3"/>
        </w:rPr>
        <w:t xml:space="preserve"> </w:t>
      </w:r>
      <w:r>
        <w:rPr>
          <w:rFonts w:ascii="Times New Roman" w:hAnsi="Times New Roman" w:cs="Times New Roman"/>
        </w:rPr>
        <w:t>Proc. 36th</w:t>
      </w:r>
      <w:r>
        <w:rPr>
          <w:rFonts w:ascii="Times New Roman" w:hAnsi="Times New Roman" w:cs="Times New Roman"/>
          <w:spacing w:val="-4"/>
        </w:rPr>
        <w:t xml:space="preserve"> </w:t>
      </w:r>
      <w:r>
        <w:rPr>
          <w:rFonts w:ascii="Times New Roman" w:hAnsi="Times New Roman" w:cs="Times New Roman"/>
        </w:rPr>
        <w:t>Int.</w:t>
      </w:r>
      <w:r>
        <w:rPr>
          <w:rFonts w:ascii="Times New Roman" w:hAnsi="Times New Roman" w:cs="Times New Roman"/>
          <w:spacing w:val="-3"/>
        </w:rPr>
        <w:t xml:space="preserve"> </w:t>
      </w:r>
      <w:r>
        <w:rPr>
          <w:rFonts w:ascii="Times New Roman" w:hAnsi="Times New Roman" w:cs="Times New Roman"/>
        </w:rPr>
        <w:t>Conf.</w:t>
      </w:r>
      <w:r>
        <w:rPr>
          <w:rFonts w:ascii="Times New Roman" w:hAnsi="Times New Roman" w:cs="Times New Roman"/>
          <w:spacing w:val="-5"/>
        </w:rPr>
        <w:t xml:space="preserve"> </w:t>
      </w:r>
      <w:r>
        <w:rPr>
          <w:rFonts w:ascii="Times New Roman" w:hAnsi="Times New Roman" w:cs="Times New Roman"/>
        </w:rPr>
        <w:t>Mach.</w:t>
      </w:r>
      <w:r>
        <w:rPr>
          <w:rFonts w:ascii="Times New Roman" w:hAnsi="Times New Roman" w:cs="Times New Roman"/>
          <w:spacing w:val="-3"/>
        </w:rPr>
        <w:t xml:space="preserve"> </w:t>
      </w:r>
      <w:r>
        <w:rPr>
          <w:rFonts w:ascii="Times New Roman" w:hAnsi="Times New Roman" w:cs="Times New Roman"/>
        </w:rPr>
        <w:t>Learn.</w:t>
      </w:r>
      <w:r>
        <w:rPr>
          <w:rFonts w:ascii="Times New Roman" w:hAnsi="Times New Roman" w:cs="Times New Roman"/>
          <w:spacing w:val="-3"/>
        </w:rPr>
        <w:t xml:space="preserve"> </w:t>
      </w:r>
      <w:r>
        <w:rPr>
          <w:rFonts w:ascii="Times New Roman" w:hAnsi="Times New Roman" w:cs="Times New Roman"/>
        </w:rPr>
        <w:t>(ICML), Long</w:t>
      </w:r>
      <w:r>
        <w:rPr>
          <w:rFonts w:ascii="Times New Roman" w:hAnsi="Times New Roman" w:cs="Times New Roman"/>
          <w:spacing w:val="-4"/>
        </w:rPr>
        <w:t xml:space="preserve"> </w:t>
      </w:r>
      <w:r>
        <w:rPr>
          <w:rFonts w:ascii="Times New Roman" w:hAnsi="Times New Roman" w:cs="Times New Roman"/>
        </w:rPr>
        <w:t>Beach,</w:t>
      </w:r>
      <w:r>
        <w:rPr>
          <w:rFonts w:ascii="Times New Roman" w:hAnsi="Times New Roman" w:cs="Times New Roman"/>
          <w:spacing w:val="-3"/>
        </w:rPr>
        <w:t xml:space="preserve"> </w:t>
      </w:r>
      <w:r>
        <w:rPr>
          <w:rFonts w:ascii="Times New Roman" w:hAnsi="Times New Roman" w:cs="Times New Roman"/>
        </w:rPr>
        <w:t>CA,</w:t>
      </w:r>
      <w:r>
        <w:rPr>
          <w:rFonts w:ascii="Times New Roman" w:hAnsi="Times New Roman" w:cs="Times New Roman"/>
          <w:spacing w:val="-3"/>
        </w:rPr>
        <w:t xml:space="preserve"> </w:t>
      </w:r>
      <w:r>
        <w:rPr>
          <w:rFonts w:ascii="Times New Roman" w:hAnsi="Times New Roman" w:cs="Times New Roman"/>
        </w:rPr>
        <w:t>USA, 2019,</w:t>
      </w:r>
      <w:r>
        <w:rPr>
          <w:rFonts w:ascii="Times New Roman" w:hAnsi="Times New Roman" w:cs="Times New Roman"/>
          <w:spacing w:val="-3"/>
        </w:rPr>
        <w:t xml:space="preserve"> </w:t>
      </w:r>
      <w:r>
        <w:rPr>
          <w:rFonts w:ascii="Times New Roman" w:hAnsi="Times New Roman" w:cs="Times New Roman"/>
        </w:rPr>
        <w:t xml:space="preserve">pp. </w:t>
      </w:r>
      <w:r>
        <w:rPr>
          <w:rFonts w:ascii="Times New Roman" w:hAnsi="Times New Roman" w:cs="Times New Roman"/>
          <w:spacing w:val="-2"/>
        </w:rPr>
        <w:t>6105-6114.</w:t>
      </w:r>
    </w:p>
    <w:p w14:paraId="24184283" w14:textId="77777777" w:rsidR="001B69B0" w:rsidRDefault="00431564">
      <w:pPr>
        <w:pStyle w:val="ListParagraph"/>
        <w:numPr>
          <w:ilvl w:val="0"/>
          <w:numId w:val="13"/>
        </w:numPr>
        <w:tabs>
          <w:tab w:val="left" w:pos="845"/>
          <w:tab w:val="left" w:pos="847"/>
        </w:tabs>
        <w:spacing w:before="63" w:line="319" w:lineRule="auto"/>
        <w:ind w:right="1015"/>
        <w:rPr>
          <w:rFonts w:ascii="Times New Roman" w:hAnsi="Times New Roman" w:cs="Times New Roman"/>
        </w:rPr>
      </w:pPr>
      <w:r>
        <w:rPr>
          <w:rFonts w:ascii="Times New Roman" w:hAnsi="Times New Roman" w:cs="Times New Roman"/>
        </w:rPr>
        <w:t xml:space="preserve">S. Ren, K. He, R. </w:t>
      </w:r>
      <w:proofErr w:type="spellStart"/>
      <w:r>
        <w:rPr>
          <w:rFonts w:ascii="Times New Roman" w:hAnsi="Times New Roman" w:cs="Times New Roman"/>
        </w:rPr>
        <w:t>Girshick</w:t>
      </w:r>
      <w:proofErr w:type="spellEnd"/>
      <w:r>
        <w:rPr>
          <w:rFonts w:ascii="Times New Roman" w:hAnsi="Times New Roman" w:cs="Times New Roman"/>
        </w:rPr>
        <w:t xml:space="preserve"> and J. Sun, 'Faster R-CNN: Towards real-time object detection</w:t>
      </w:r>
      <w:r>
        <w:rPr>
          <w:rFonts w:ascii="Times New Roman" w:hAnsi="Times New Roman" w:cs="Times New Roman"/>
          <w:spacing w:val="-3"/>
        </w:rPr>
        <w:t xml:space="preserve"> </w:t>
      </w:r>
      <w:r>
        <w:rPr>
          <w:rFonts w:ascii="Times New Roman" w:hAnsi="Times New Roman" w:cs="Times New Roman"/>
        </w:rPr>
        <w:t>with</w:t>
      </w:r>
      <w:r>
        <w:rPr>
          <w:rFonts w:ascii="Times New Roman" w:hAnsi="Times New Roman" w:cs="Times New Roman"/>
          <w:spacing w:val="-5"/>
        </w:rPr>
        <w:t xml:space="preserve"> </w:t>
      </w:r>
      <w:r>
        <w:rPr>
          <w:rFonts w:ascii="Times New Roman" w:hAnsi="Times New Roman" w:cs="Times New Roman"/>
        </w:rPr>
        <w:t>region</w:t>
      </w:r>
      <w:r>
        <w:rPr>
          <w:rFonts w:ascii="Times New Roman" w:hAnsi="Times New Roman" w:cs="Times New Roman"/>
          <w:spacing w:val="-5"/>
        </w:rPr>
        <w:t xml:space="preserve"> </w:t>
      </w:r>
      <w:r>
        <w:rPr>
          <w:rFonts w:ascii="Times New Roman" w:hAnsi="Times New Roman" w:cs="Times New Roman"/>
        </w:rPr>
        <w:t>proposal</w:t>
      </w:r>
      <w:r>
        <w:rPr>
          <w:rFonts w:ascii="Times New Roman" w:hAnsi="Times New Roman" w:cs="Times New Roman"/>
          <w:spacing w:val="-4"/>
        </w:rPr>
        <w:t xml:space="preserve"> </w:t>
      </w:r>
      <w:r>
        <w:rPr>
          <w:rFonts w:ascii="Times New Roman" w:hAnsi="Times New Roman" w:cs="Times New Roman"/>
        </w:rPr>
        <w:t>networks,'</w:t>
      </w:r>
      <w:r>
        <w:rPr>
          <w:rFonts w:ascii="Times New Roman" w:hAnsi="Times New Roman" w:cs="Times New Roman"/>
          <w:spacing w:val="-4"/>
        </w:rPr>
        <w:t xml:space="preserve"> </w:t>
      </w:r>
      <w:r>
        <w:rPr>
          <w:rFonts w:ascii="Times New Roman" w:hAnsi="Times New Roman" w:cs="Times New Roman"/>
        </w:rPr>
        <w:t>IEEE</w:t>
      </w:r>
      <w:r>
        <w:rPr>
          <w:rFonts w:ascii="Times New Roman" w:hAnsi="Times New Roman" w:cs="Times New Roman"/>
          <w:spacing w:val="-3"/>
        </w:rPr>
        <w:t xml:space="preserve"> </w:t>
      </w:r>
      <w:r>
        <w:rPr>
          <w:rFonts w:ascii="Times New Roman" w:hAnsi="Times New Roman" w:cs="Times New Roman"/>
        </w:rPr>
        <w:t>Trans.</w:t>
      </w:r>
      <w:r>
        <w:rPr>
          <w:rFonts w:ascii="Times New Roman" w:hAnsi="Times New Roman" w:cs="Times New Roman"/>
          <w:spacing w:val="-1"/>
        </w:rPr>
        <w:t xml:space="preserve"> </w:t>
      </w:r>
      <w:r>
        <w:rPr>
          <w:rFonts w:ascii="Times New Roman" w:hAnsi="Times New Roman" w:cs="Times New Roman"/>
        </w:rPr>
        <w:t>Pattern</w:t>
      </w:r>
      <w:r>
        <w:rPr>
          <w:rFonts w:ascii="Times New Roman" w:hAnsi="Times New Roman" w:cs="Times New Roman"/>
          <w:spacing w:val="-3"/>
        </w:rPr>
        <w:t xml:space="preserve"> </w:t>
      </w:r>
      <w:r>
        <w:rPr>
          <w:rFonts w:ascii="Times New Roman" w:hAnsi="Times New Roman" w:cs="Times New Roman"/>
        </w:rPr>
        <w:t>Anal.</w:t>
      </w:r>
      <w:r>
        <w:rPr>
          <w:rFonts w:ascii="Times New Roman" w:hAnsi="Times New Roman" w:cs="Times New Roman"/>
          <w:spacing w:val="-4"/>
        </w:rPr>
        <w:t xml:space="preserve"> </w:t>
      </w:r>
      <w:r>
        <w:rPr>
          <w:rFonts w:ascii="Times New Roman" w:hAnsi="Times New Roman" w:cs="Times New Roman"/>
        </w:rPr>
        <w:t>Mach.</w:t>
      </w:r>
      <w:r>
        <w:rPr>
          <w:rFonts w:ascii="Times New Roman" w:hAnsi="Times New Roman" w:cs="Times New Roman"/>
          <w:spacing w:val="-4"/>
        </w:rPr>
        <w:t xml:space="preserve"> </w:t>
      </w:r>
      <w:r>
        <w:rPr>
          <w:rFonts w:ascii="Times New Roman" w:hAnsi="Times New Roman" w:cs="Times New Roman"/>
        </w:rPr>
        <w:t>Intell.,</w:t>
      </w:r>
      <w:r>
        <w:rPr>
          <w:rFonts w:ascii="Times New Roman" w:hAnsi="Times New Roman" w:cs="Times New Roman"/>
          <w:spacing w:val="-4"/>
        </w:rPr>
        <w:t xml:space="preserve"> </w:t>
      </w:r>
      <w:r>
        <w:rPr>
          <w:rFonts w:ascii="Times New Roman" w:hAnsi="Times New Roman" w:cs="Times New Roman"/>
        </w:rPr>
        <w:t>vol.</w:t>
      </w:r>
      <w:r>
        <w:rPr>
          <w:rFonts w:ascii="Times New Roman" w:hAnsi="Times New Roman" w:cs="Times New Roman"/>
          <w:spacing w:val="-1"/>
        </w:rPr>
        <w:t xml:space="preserve"> </w:t>
      </w:r>
      <w:r>
        <w:rPr>
          <w:rFonts w:ascii="Times New Roman" w:hAnsi="Times New Roman" w:cs="Times New Roman"/>
        </w:rPr>
        <w:t>39, no. 6, pp. 1137-1149, Jun. 2017.</w:t>
      </w:r>
    </w:p>
    <w:p w14:paraId="24184284" w14:textId="77777777" w:rsidR="001B69B0" w:rsidRDefault="00431564">
      <w:pPr>
        <w:pStyle w:val="ListParagraph"/>
        <w:numPr>
          <w:ilvl w:val="0"/>
          <w:numId w:val="13"/>
        </w:numPr>
        <w:tabs>
          <w:tab w:val="left" w:pos="845"/>
          <w:tab w:val="left" w:pos="847"/>
        </w:tabs>
        <w:spacing w:before="62" w:line="321" w:lineRule="auto"/>
        <w:ind w:right="1822"/>
        <w:rPr>
          <w:rFonts w:ascii="Times New Roman" w:hAnsi="Times New Roman" w:cs="Times New Roman"/>
        </w:rPr>
      </w:pPr>
      <w:r>
        <w:rPr>
          <w:rFonts w:ascii="Times New Roman" w:hAnsi="Times New Roman" w:cs="Times New Roman"/>
        </w:rPr>
        <w:t>P. Valletta</w:t>
      </w:r>
      <w:r>
        <w:rPr>
          <w:rFonts w:ascii="Times New Roman" w:hAnsi="Times New Roman" w:cs="Times New Roman"/>
          <w:spacing w:val="-4"/>
        </w:rPr>
        <w:t xml:space="preserve"> </w:t>
      </w:r>
      <w:r>
        <w:rPr>
          <w:rFonts w:ascii="Times New Roman" w:hAnsi="Times New Roman" w:cs="Times New Roman"/>
        </w:rPr>
        <w:t>et</w:t>
      </w:r>
      <w:r>
        <w:rPr>
          <w:rFonts w:ascii="Times New Roman" w:hAnsi="Times New Roman" w:cs="Times New Roman"/>
          <w:spacing w:val="-3"/>
        </w:rPr>
        <w:t xml:space="preserve"> </w:t>
      </w:r>
      <w:r>
        <w:rPr>
          <w:rFonts w:ascii="Times New Roman" w:hAnsi="Times New Roman" w:cs="Times New Roman"/>
        </w:rPr>
        <w:t>al.,</w:t>
      </w:r>
      <w:r>
        <w:rPr>
          <w:rFonts w:ascii="Times New Roman" w:hAnsi="Times New Roman" w:cs="Times New Roman"/>
          <w:spacing w:val="-3"/>
        </w:rPr>
        <w:t xml:space="preserve"> </w:t>
      </w:r>
      <w:r>
        <w:rPr>
          <w:rFonts w:ascii="Times New Roman" w:hAnsi="Times New Roman" w:cs="Times New Roman"/>
        </w:rPr>
        <w:t>'Cattle</w:t>
      </w:r>
      <w:r>
        <w:rPr>
          <w:rFonts w:ascii="Times New Roman" w:hAnsi="Times New Roman" w:cs="Times New Roman"/>
          <w:spacing w:val="-6"/>
        </w:rPr>
        <w:t xml:space="preserve"> </w:t>
      </w:r>
      <w:r>
        <w:rPr>
          <w:rFonts w:ascii="Times New Roman" w:hAnsi="Times New Roman" w:cs="Times New Roman"/>
        </w:rPr>
        <w:t>muzzle</w:t>
      </w:r>
      <w:r>
        <w:rPr>
          <w:rFonts w:ascii="Times New Roman" w:hAnsi="Times New Roman" w:cs="Times New Roman"/>
          <w:spacing w:val="-4"/>
        </w:rPr>
        <w:t xml:space="preserve"> </w:t>
      </w:r>
      <w:r>
        <w:rPr>
          <w:rFonts w:ascii="Times New Roman" w:hAnsi="Times New Roman" w:cs="Times New Roman"/>
        </w:rPr>
        <w:t>recognition</w:t>
      </w:r>
      <w:r>
        <w:rPr>
          <w:rFonts w:ascii="Times New Roman" w:hAnsi="Times New Roman" w:cs="Times New Roman"/>
          <w:spacing w:val="-2"/>
        </w:rPr>
        <w:t xml:space="preserve"> </w:t>
      </w:r>
      <w:r>
        <w:rPr>
          <w:rFonts w:ascii="Times New Roman" w:hAnsi="Times New Roman" w:cs="Times New Roman"/>
        </w:rPr>
        <w:t>using</w:t>
      </w:r>
      <w:r>
        <w:rPr>
          <w:rFonts w:ascii="Times New Roman" w:hAnsi="Times New Roman" w:cs="Times New Roman"/>
          <w:spacing w:val="-4"/>
        </w:rPr>
        <w:t xml:space="preserve"> </w:t>
      </w:r>
      <w:r>
        <w:rPr>
          <w:rFonts w:ascii="Times New Roman" w:hAnsi="Times New Roman" w:cs="Times New Roman"/>
        </w:rPr>
        <w:t>deep</w:t>
      </w:r>
      <w:r>
        <w:rPr>
          <w:rFonts w:ascii="Times New Roman" w:hAnsi="Times New Roman" w:cs="Times New Roman"/>
          <w:spacing w:val="-2"/>
        </w:rPr>
        <w:t xml:space="preserve"> </w:t>
      </w:r>
      <w:r>
        <w:rPr>
          <w:rFonts w:ascii="Times New Roman" w:hAnsi="Times New Roman" w:cs="Times New Roman"/>
        </w:rPr>
        <w:t>learning:</w:t>
      </w:r>
      <w:r>
        <w:rPr>
          <w:rFonts w:ascii="Times New Roman" w:hAnsi="Times New Roman" w:cs="Times New Roman"/>
          <w:spacing w:val="-3"/>
        </w:rPr>
        <w:t xml:space="preserve"> </w:t>
      </w:r>
      <w:r>
        <w:rPr>
          <w:rFonts w:ascii="Times New Roman" w:hAnsi="Times New Roman" w:cs="Times New Roman"/>
        </w:rPr>
        <w:t>A</w:t>
      </w:r>
      <w:r>
        <w:rPr>
          <w:rFonts w:ascii="Times New Roman" w:hAnsi="Times New Roman" w:cs="Times New Roman"/>
          <w:spacing w:val="-2"/>
        </w:rPr>
        <w:t xml:space="preserve"> </w:t>
      </w:r>
      <w:r>
        <w:rPr>
          <w:rFonts w:ascii="Times New Roman" w:hAnsi="Times New Roman" w:cs="Times New Roman"/>
        </w:rPr>
        <w:t>digital</w:t>
      </w:r>
      <w:r>
        <w:rPr>
          <w:rFonts w:ascii="Times New Roman" w:hAnsi="Times New Roman" w:cs="Times New Roman"/>
          <w:spacing w:val="-3"/>
        </w:rPr>
        <w:t xml:space="preserve"> </w:t>
      </w:r>
      <w:r>
        <w:rPr>
          <w:rFonts w:ascii="Times New Roman" w:hAnsi="Times New Roman" w:cs="Times New Roman"/>
        </w:rPr>
        <w:t xml:space="preserve">identity system,' </w:t>
      </w:r>
      <w:proofErr w:type="spellStart"/>
      <w:r>
        <w:rPr>
          <w:rFonts w:ascii="Times New Roman" w:hAnsi="Times New Roman" w:cs="Times New Roman"/>
        </w:rPr>
        <w:t>Comput</w:t>
      </w:r>
      <w:proofErr w:type="spellEnd"/>
      <w:r>
        <w:rPr>
          <w:rFonts w:ascii="Times New Roman" w:hAnsi="Times New Roman" w:cs="Times New Roman"/>
        </w:rPr>
        <w:t>. Electron. Agric., vol. 187, p. 106273, Aug. 2021.</w:t>
      </w:r>
    </w:p>
    <w:p w14:paraId="24184285" w14:textId="77777777" w:rsidR="001B69B0" w:rsidRDefault="00431564">
      <w:pPr>
        <w:pStyle w:val="ListParagraph"/>
        <w:numPr>
          <w:ilvl w:val="0"/>
          <w:numId w:val="13"/>
        </w:numPr>
        <w:tabs>
          <w:tab w:val="left" w:pos="845"/>
          <w:tab w:val="left" w:pos="847"/>
        </w:tabs>
        <w:spacing w:before="56" w:line="321" w:lineRule="auto"/>
        <w:ind w:right="1132"/>
        <w:rPr>
          <w:rFonts w:ascii="Times New Roman" w:hAnsi="Times New Roman" w:cs="Times New Roman"/>
        </w:rPr>
      </w:pPr>
      <w:r>
        <w:rPr>
          <w:rFonts w:ascii="Times New Roman" w:hAnsi="Times New Roman" w:cs="Times New Roman"/>
        </w:rPr>
        <w:t>A. Shukla</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S.</w:t>
      </w:r>
      <w:r>
        <w:rPr>
          <w:rFonts w:ascii="Times New Roman" w:hAnsi="Times New Roman" w:cs="Times New Roman"/>
          <w:spacing w:val="-3"/>
        </w:rPr>
        <w:t xml:space="preserve"> </w:t>
      </w:r>
      <w:r>
        <w:rPr>
          <w:rFonts w:ascii="Times New Roman" w:hAnsi="Times New Roman" w:cs="Times New Roman"/>
        </w:rPr>
        <w:t>K.</w:t>
      </w:r>
      <w:r>
        <w:rPr>
          <w:rFonts w:ascii="Times New Roman" w:hAnsi="Times New Roman" w:cs="Times New Roman"/>
          <w:spacing w:val="-3"/>
        </w:rPr>
        <w:t xml:space="preserve"> </w:t>
      </w:r>
      <w:r>
        <w:rPr>
          <w:rFonts w:ascii="Times New Roman" w:hAnsi="Times New Roman" w:cs="Times New Roman"/>
        </w:rPr>
        <w:t>Singh,</w:t>
      </w:r>
      <w:r>
        <w:rPr>
          <w:rFonts w:ascii="Times New Roman" w:hAnsi="Times New Roman" w:cs="Times New Roman"/>
          <w:spacing w:val="-3"/>
        </w:rPr>
        <w:t xml:space="preserve"> </w:t>
      </w:r>
      <w:r>
        <w:rPr>
          <w:rFonts w:ascii="Times New Roman" w:hAnsi="Times New Roman" w:cs="Times New Roman"/>
        </w:rPr>
        <w:t>'Convolutional</w:t>
      </w:r>
      <w:r>
        <w:rPr>
          <w:rFonts w:ascii="Times New Roman" w:hAnsi="Times New Roman" w:cs="Times New Roman"/>
          <w:spacing w:val="-2"/>
        </w:rPr>
        <w:t xml:space="preserve"> </w:t>
      </w:r>
      <w:r>
        <w:rPr>
          <w:rFonts w:ascii="Times New Roman" w:hAnsi="Times New Roman" w:cs="Times New Roman"/>
        </w:rPr>
        <w:t>neural</w:t>
      </w:r>
      <w:r>
        <w:rPr>
          <w:rFonts w:ascii="Times New Roman" w:hAnsi="Times New Roman" w:cs="Times New Roman"/>
          <w:spacing w:val="-4"/>
        </w:rPr>
        <w:t xml:space="preserve"> </w:t>
      </w:r>
      <w:r>
        <w:rPr>
          <w:rFonts w:ascii="Times New Roman" w:hAnsi="Times New Roman" w:cs="Times New Roman"/>
        </w:rPr>
        <w:t>network</w:t>
      </w:r>
      <w:r>
        <w:rPr>
          <w:rFonts w:ascii="Times New Roman" w:hAnsi="Times New Roman" w:cs="Times New Roman"/>
          <w:spacing w:val="-3"/>
        </w:rPr>
        <w:t xml:space="preserve"> </w:t>
      </w:r>
      <w:r>
        <w:rPr>
          <w:rFonts w:ascii="Times New Roman" w:hAnsi="Times New Roman" w:cs="Times New Roman"/>
        </w:rPr>
        <w:t>based</w:t>
      </w:r>
      <w:r>
        <w:rPr>
          <w:rFonts w:ascii="Times New Roman" w:hAnsi="Times New Roman" w:cs="Times New Roman"/>
          <w:spacing w:val="-2"/>
        </w:rPr>
        <w:t xml:space="preserve"> </w:t>
      </w:r>
      <w:r>
        <w:rPr>
          <w:rFonts w:ascii="Times New Roman" w:hAnsi="Times New Roman" w:cs="Times New Roman"/>
        </w:rPr>
        <w:t>automated</w:t>
      </w:r>
      <w:r>
        <w:rPr>
          <w:rFonts w:ascii="Times New Roman" w:hAnsi="Times New Roman" w:cs="Times New Roman"/>
          <w:spacing w:val="-2"/>
        </w:rPr>
        <w:t xml:space="preserve"> </w:t>
      </w:r>
      <w:r>
        <w:rPr>
          <w:rFonts w:ascii="Times New Roman" w:hAnsi="Times New Roman" w:cs="Times New Roman"/>
        </w:rPr>
        <w:t>cattle</w:t>
      </w:r>
      <w:r>
        <w:rPr>
          <w:rFonts w:ascii="Times New Roman" w:hAnsi="Times New Roman" w:cs="Times New Roman"/>
          <w:spacing w:val="-2"/>
        </w:rPr>
        <w:t xml:space="preserve"> </w:t>
      </w:r>
      <w:r>
        <w:rPr>
          <w:rFonts w:ascii="Times New Roman" w:hAnsi="Times New Roman" w:cs="Times New Roman"/>
        </w:rPr>
        <w:t xml:space="preserve">breed identification,' </w:t>
      </w:r>
      <w:proofErr w:type="spellStart"/>
      <w:r>
        <w:rPr>
          <w:rFonts w:ascii="Times New Roman" w:hAnsi="Times New Roman" w:cs="Times New Roman"/>
        </w:rPr>
        <w:t>Artif</w:t>
      </w:r>
      <w:proofErr w:type="spellEnd"/>
      <w:r>
        <w:rPr>
          <w:rFonts w:ascii="Times New Roman" w:hAnsi="Times New Roman" w:cs="Times New Roman"/>
        </w:rPr>
        <w:t>. Intell. Agric., vol. 5, pp. 12-20, 2021.</w:t>
      </w:r>
    </w:p>
    <w:p w14:paraId="24184286" w14:textId="77777777" w:rsidR="001B69B0" w:rsidRDefault="00431564">
      <w:pPr>
        <w:pStyle w:val="ListParagraph"/>
        <w:numPr>
          <w:ilvl w:val="0"/>
          <w:numId w:val="13"/>
        </w:numPr>
        <w:tabs>
          <w:tab w:val="left" w:pos="845"/>
          <w:tab w:val="left" w:pos="847"/>
        </w:tabs>
        <w:spacing w:before="56" w:line="321" w:lineRule="auto"/>
        <w:ind w:right="1437"/>
        <w:rPr>
          <w:rFonts w:ascii="Times New Roman" w:hAnsi="Times New Roman" w:cs="Times New Roman"/>
        </w:rPr>
      </w:pPr>
      <w:r>
        <w:rPr>
          <w:rFonts w:ascii="Times New Roman" w:hAnsi="Times New Roman" w:cs="Times New Roman"/>
        </w:rPr>
        <w:t>H.</w:t>
      </w:r>
      <w:r>
        <w:rPr>
          <w:rFonts w:ascii="Times New Roman" w:hAnsi="Times New Roman" w:cs="Times New Roman"/>
          <w:spacing w:val="-1"/>
        </w:rPr>
        <w:t xml:space="preserve"> </w:t>
      </w:r>
      <w:r>
        <w:rPr>
          <w:rFonts w:ascii="Times New Roman" w:hAnsi="Times New Roman" w:cs="Times New Roman"/>
        </w:rPr>
        <w:t>Rahman</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M.</w:t>
      </w:r>
      <w:r>
        <w:rPr>
          <w:rFonts w:ascii="Times New Roman" w:hAnsi="Times New Roman" w:cs="Times New Roman"/>
          <w:spacing w:val="-1"/>
        </w:rPr>
        <w:t xml:space="preserve"> </w:t>
      </w:r>
      <w:r>
        <w:rPr>
          <w:rFonts w:ascii="Times New Roman" w:hAnsi="Times New Roman" w:cs="Times New Roman"/>
        </w:rPr>
        <w:t>Hossain,</w:t>
      </w:r>
      <w:r>
        <w:rPr>
          <w:rFonts w:ascii="Times New Roman" w:hAnsi="Times New Roman" w:cs="Times New Roman"/>
          <w:spacing w:val="-2"/>
        </w:rPr>
        <w:t xml:space="preserve"> </w:t>
      </w:r>
      <w:r>
        <w:rPr>
          <w:rFonts w:ascii="Times New Roman" w:hAnsi="Times New Roman" w:cs="Times New Roman"/>
        </w:rPr>
        <w:t>'Deep</w:t>
      </w:r>
      <w:r>
        <w:rPr>
          <w:rFonts w:ascii="Times New Roman" w:hAnsi="Times New Roman" w:cs="Times New Roman"/>
          <w:spacing w:val="-4"/>
        </w:rPr>
        <w:t xml:space="preserve"> </w:t>
      </w:r>
      <w:r>
        <w:rPr>
          <w:rFonts w:ascii="Times New Roman" w:hAnsi="Times New Roman" w:cs="Times New Roman"/>
        </w:rPr>
        <w:t>learning-based</w:t>
      </w:r>
      <w:r>
        <w:rPr>
          <w:rFonts w:ascii="Times New Roman" w:hAnsi="Times New Roman" w:cs="Times New Roman"/>
          <w:spacing w:val="-3"/>
        </w:rPr>
        <w:t xml:space="preserve"> </w:t>
      </w:r>
      <w:r>
        <w:rPr>
          <w:rFonts w:ascii="Times New Roman" w:hAnsi="Times New Roman" w:cs="Times New Roman"/>
        </w:rPr>
        <w:t>classification</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4"/>
        </w:rPr>
        <w:t xml:space="preserve"> </w:t>
      </w:r>
      <w:r>
        <w:rPr>
          <w:rFonts w:ascii="Times New Roman" w:hAnsi="Times New Roman" w:cs="Times New Roman"/>
        </w:rPr>
        <w:t>cattle</w:t>
      </w:r>
      <w:r>
        <w:rPr>
          <w:rFonts w:ascii="Times New Roman" w:hAnsi="Times New Roman" w:cs="Times New Roman"/>
          <w:spacing w:val="-3"/>
        </w:rPr>
        <w:t xml:space="preserve"> </w:t>
      </w:r>
      <w:r>
        <w:rPr>
          <w:rFonts w:ascii="Times New Roman" w:hAnsi="Times New Roman" w:cs="Times New Roman"/>
        </w:rPr>
        <w:t>breeds</w:t>
      </w:r>
      <w:r>
        <w:rPr>
          <w:rFonts w:ascii="Times New Roman" w:hAnsi="Times New Roman" w:cs="Times New Roman"/>
          <w:spacing w:val="-3"/>
        </w:rPr>
        <w:t xml:space="preserve"> </w:t>
      </w:r>
      <w:r>
        <w:rPr>
          <w:rFonts w:ascii="Times New Roman" w:hAnsi="Times New Roman" w:cs="Times New Roman"/>
        </w:rPr>
        <w:t>in</w:t>
      </w:r>
      <w:r>
        <w:rPr>
          <w:rFonts w:ascii="Times New Roman" w:hAnsi="Times New Roman" w:cs="Times New Roman"/>
          <w:spacing w:val="-3"/>
        </w:rPr>
        <w:t xml:space="preserve"> </w:t>
      </w:r>
      <w:r>
        <w:rPr>
          <w:rFonts w:ascii="Times New Roman" w:hAnsi="Times New Roman" w:cs="Times New Roman"/>
        </w:rPr>
        <w:t xml:space="preserve">a farm setting,' Proc. IEEE Int. Conf. Innov. Vis. </w:t>
      </w:r>
      <w:proofErr w:type="spellStart"/>
      <w:r>
        <w:rPr>
          <w:rFonts w:ascii="Times New Roman" w:hAnsi="Times New Roman" w:cs="Times New Roman"/>
        </w:rPr>
        <w:t>Comput</w:t>
      </w:r>
      <w:proofErr w:type="spellEnd"/>
      <w:r>
        <w:rPr>
          <w:rFonts w:ascii="Times New Roman" w:hAnsi="Times New Roman" w:cs="Times New Roman"/>
        </w:rPr>
        <w:t>. (ICIVC), 2020, pp. 145-150.</w:t>
      </w:r>
    </w:p>
    <w:p w14:paraId="24184287" w14:textId="77777777" w:rsidR="001B69B0" w:rsidRDefault="00431564">
      <w:pPr>
        <w:pStyle w:val="ListParagraph"/>
        <w:numPr>
          <w:ilvl w:val="0"/>
          <w:numId w:val="13"/>
        </w:numPr>
        <w:tabs>
          <w:tab w:val="left" w:pos="845"/>
          <w:tab w:val="left" w:pos="847"/>
        </w:tabs>
        <w:spacing w:before="57" w:line="321" w:lineRule="auto"/>
        <w:ind w:right="1067"/>
        <w:rPr>
          <w:rFonts w:ascii="Times New Roman" w:hAnsi="Times New Roman" w:cs="Times New Roman"/>
        </w:rPr>
      </w:pPr>
      <w:r>
        <w:rPr>
          <w:rFonts w:ascii="Times New Roman" w:hAnsi="Times New Roman" w:cs="Times New Roman"/>
        </w:rPr>
        <w:t>Y.</w:t>
      </w:r>
      <w:r>
        <w:rPr>
          <w:rFonts w:ascii="Times New Roman" w:hAnsi="Times New Roman" w:cs="Times New Roman"/>
          <w:spacing w:val="-1"/>
        </w:rPr>
        <w:t xml:space="preserve"> </w:t>
      </w:r>
      <w:r>
        <w:rPr>
          <w:rFonts w:ascii="Times New Roman" w:hAnsi="Times New Roman" w:cs="Times New Roman"/>
        </w:rPr>
        <w:t>LeCun,</w:t>
      </w:r>
      <w:r>
        <w:rPr>
          <w:rFonts w:ascii="Times New Roman" w:hAnsi="Times New Roman" w:cs="Times New Roman"/>
          <w:spacing w:val="-4"/>
        </w:rPr>
        <w:t xml:space="preserve"> </w:t>
      </w:r>
      <w:r>
        <w:rPr>
          <w:rFonts w:ascii="Times New Roman" w:hAnsi="Times New Roman" w:cs="Times New Roman"/>
        </w:rPr>
        <w:t>Y.</w:t>
      </w:r>
      <w:r>
        <w:rPr>
          <w:rFonts w:ascii="Times New Roman" w:hAnsi="Times New Roman" w:cs="Times New Roman"/>
          <w:spacing w:val="-4"/>
        </w:rPr>
        <w:t xml:space="preserve"> </w:t>
      </w:r>
      <w:r>
        <w:rPr>
          <w:rFonts w:ascii="Times New Roman" w:hAnsi="Times New Roman" w:cs="Times New Roman"/>
        </w:rPr>
        <w:t>Bengio</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rPr>
        <w:t>G.</w:t>
      </w:r>
      <w:r>
        <w:rPr>
          <w:rFonts w:ascii="Times New Roman" w:hAnsi="Times New Roman" w:cs="Times New Roman"/>
          <w:spacing w:val="-1"/>
        </w:rPr>
        <w:t xml:space="preserve"> </w:t>
      </w:r>
      <w:r>
        <w:rPr>
          <w:rFonts w:ascii="Times New Roman" w:hAnsi="Times New Roman" w:cs="Times New Roman"/>
        </w:rPr>
        <w:t>Hinton,</w:t>
      </w:r>
      <w:r>
        <w:rPr>
          <w:rFonts w:ascii="Times New Roman" w:hAnsi="Times New Roman" w:cs="Times New Roman"/>
          <w:spacing w:val="-4"/>
        </w:rPr>
        <w:t xml:space="preserve"> </w:t>
      </w:r>
      <w:r>
        <w:rPr>
          <w:rFonts w:ascii="Times New Roman" w:hAnsi="Times New Roman" w:cs="Times New Roman"/>
        </w:rPr>
        <w:t>'Deep</w:t>
      </w:r>
      <w:r>
        <w:rPr>
          <w:rFonts w:ascii="Times New Roman" w:hAnsi="Times New Roman" w:cs="Times New Roman"/>
          <w:spacing w:val="-3"/>
        </w:rPr>
        <w:t xml:space="preserve"> </w:t>
      </w:r>
      <w:r>
        <w:rPr>
          <w:rFonts w:ascii="Times New Roman" w:hAnsi="Times New Roman" w:cs="Times New Roman"/>
        </w:rPr>
        <w:t>learning,'</w:t>
      </w:r>
      <w:r>
        <w:rPr>
          <w:rFonts w:ascii="Times New Roman" w:hAnsi="Times New Roman" w:cs="Times New Roman"/>
          <w:spacing w:val="-3"/>
        </w:rPr>
        <w:t xml:space="preserve"> </w:t>
      </w:r>
      <w:r>
        <w:rPr>
          <w:rFonts w:ascii="Times New Roman" w:hAnsi="Times New Roman" w:cs="Times New Roman"/>
        </w:rPr>
        <w:t>Nature,</w:t>
      </w:r>
      <w:r>
        <w:rPr>
          <w:rFonts w:ascii="Times New Roman" w:hAnsi="Times New Roman" w:cs="Times New Roman"/>
          <w:spacing w:val="-4"/>
        </w:rPr>
        <w:t xml:space="preserve"> </w:t>
      </w:r>
      <w:r>
        <w:rPr>
          <w:rFonts w:ascii="Times New Roman" w:hAnsi="Times New Roman" w:cs="Times New Roman"/>
        </w:rPr>
        <w:t>vol.</w:t>
      </w:r>
      <w:r>
        <w:rPr>
          <w:rFonts w:ascii="Times New Roman" w:hAnsi="Times New Roman" w:cs="Times New Roman"/>
          <w:spacing w:val="-1"/>
        </w:rPr>
        <w:t xml:space="preserve"> </w:t>
      </w:r>
      <w:r>
        <w:rPr>
          <w:rFonts w:ascii="Times New Roman" w:hAnsi="Times New Roman" w:cs="Times New Roman"/>
        </w:rPr>
        <w:t>521,</w:t>
      </w:r>
      <w:r>
        <w:rPr>
          <w:rFonts w:ascii="Times New Roman" w:hAnsi="Times New Roman" w:cs="Times New Roman"/>
          <w:spacing w:val="-1"/>
        </w:rPr>
        <w:t xml:space="preserve"> </w:t>
      </w:r>
      <w:r>
        <w:rPr>
          <w:rFonts w:ascii="Times New Roman" w:hAnsi="Times New Roman" w:cs="Times New Roman"/>
        </w:rPr>
        <w:t>no.</w:t>
      </w:r>
      <w:r>
        <w:rPr>
          <w:rFonts w:ascii="Times New Roman" w:hAnsi="Times New Roman" w:cs="Times New Roman"/>
          <w:spacing w:val="-4"/>
        </w:rPr>
        <w:t xml:space="preserve"> </w:t>
      </w:r>
      <w:r>
        <w:rPr>
          <w:rFonts w:ascii="Times New Roman" w:hAnsi="Times New Roman" w:cs="Times New Roman"/>
        </w:rPr>
        <w:t>7553,</w:t>
      </w:r>
      <w:r>
        <w:rPr>
          <w:rFonts w:ascii="Times New Roman" w:hAnsi="Times New Roman" w:cs="Times New Roman"/>
          <w:spacing w:val="-2"/>
        </w:rPr>
        <w:t xml:space="preserve"> </w:t>
      </w:r>
      <w:r>
        <w:rPr>
          <w:rFonts w:ascii="Times New Roman" w:hAnsi="Times New Roman" w:cs="Times New Roman"/>
        </w:rPr>
        <w:t>pp.</w:t>
      </w:r>
      <w:r>
        <w:rPr>
          <w:rFonts w:ascii="Times New Roman" w:hAnsi="Times New Roman" w:cs="Times New Roman"/>
          <w:spacing w:val="-1"/>
        </w:rPr>
        <w:t xml:space="preserve"> </w:t>
      </w:r>
      <w:r>
        <w:rPr>
          <w:rFonts w:ascii="Times New Roman" w:hAnsi="Times New Roman" w:cs="Times New Roman"/>
        </w:rPr>
        <w:t>436- 444, May 2015.</w:t>
      </w:r>
    </w:p>
    <w:p w14:paraId="24184288" w14:textId="77777777" w:rsidR="001B69B0" w:rsidRDefault="00431564">
      <w:pPr>
        <w:pStyle w:val="ListParagraph"/>
        <w:numPr>
          <w:ilvl w:val="0"/>
          <w:numId w:val="13"/>
        </w:numPr>
        <w:tabs>
          <w:tab w:val="left" w:pos="845"/>
          <w:tab w:val="left" w:pos="847"/>
        </w:tabs>
        <w:spacing w:before="57" w:line="321" w:lineRule="auto"/>
        <w:ind w:right="1129"/>
        <w:rPr>
          <w:rFonts w:ascii="Times New Roman" w:hAnsi="Times New Roman" w:cs="Times New Roman"/>
        </w:rPr>
      </w:pPr>
      <w:r>
        <w:rPr>
          <w:rFonts w:ascii="Times New Roman" w:hAnsi="Times New Roman" w:cs="Times New Roman"/>
        </w:rPr>
        <w:t>A.</w:t>
      </w:r>
      <w:r>
        <w:rPr>
          <w:rFonts w:ascii="Times New Roman" w:hAnsi="Times New Roman" w:cs="Times New Roman"/>
          <w:spacing w:val="-1"/>
        </w:rPr>
        <w:t xml:space="preserve"> </w:t>
      </w:r>
      <w:r>
        <w:rPr>
          <w:rFonts w:ascii="Times New Roman" w:hAnsi="Times New Roman" w:cs="Times New Roman"/>
        </w:rPr>
        <w:t>Ranjan,</w:t>
      </w:r>
      <w:r>
        <w:rPr>
          <w:rFonts w:ascii="Times New Roman" w:hAnsi="Times New Roman" w:cs="Times New Roman"/>
          <w:spacing w:val="-1"/>
        </w:rPr>
        <w:t xml:space="preserve"> </w:t>
      </w:r>
      <w:r>
        <w:rPr>
          <w:rFonts w:ascii="Times New Roman" w:hAnsi="Times New Roman" w:cs="Times New Roman"/>
        </w:rPr>
        <w:t>P.</w:t>
      </w:r>
      <w:r>
        <w:rPr>
          <w:rFonts w:ascii="Times New Roman" w:hAnsi="Times New Roman" w:cs="Times New Roman"/>
          <w:spacing w:val="-1"/>
        </w:rPr>
        <w:t xml:space="preserve"> </w:t>
      </w:r>
      <w:r>
        <w:rPr>
          <w:rFonts w:ascii="Times New Roman" w:hAnsi="Times New Roman" w:cs="Times New Roman"/>
        </w:rPr>
        <w:t>Varma</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5"/>
        </w:rPr>
        <w:t xml:space="preserve"> </w:t>
      </w:r>
      <w:r>
        <w:rPr>
          <w:rFonts w:ascii="Times New Roman" w:hAnsi="Times New Roman" w:cs="Times New Roman"/>
        </w:rPr>
        <w:t>S.</w:t>
      </w:r>
      <w:r>
        <w:rPr>
          <w:rFonts w:ascii="Times New Roman" w:hAnsi="Times New Roman" w:cs="Times New Roman"/>
          <w:spacing w:val="-1"/>
        </w:rPr>
        <w:t xml:space="preserve"> </w:t>
      </w:r>
      <w:r>
        <w:rPr>
          <w:rFonts w:ascii="Times New Roman" w:hAnsi="Times New Roman" w:cs="Times New Roman"/>
        </w:rPr>
        <w:t>Verma,</w:t>
      </w:r>
      <w:r>
        <w:rPr>
          <w:rFonts w:ascii="Times New Roman" w:hAnsi="Times New Roman" w:cs="Times New Roman"/>
          <w:spacing w:val="-4"/>
        </w:rPr>
        <w:t xml:space="preserve"> </w:t>
      </w:r>
      <w:r>
        <w:rPr>
          <w:rFonts w:ascii="Times New Roman" w:hAnsi="Times New Roman" w:cs="Times New Roman"/>
        </w:rPr>
        <w:t>'Buffalo</w:t>
      </w:r>
      <w:r>
        <w:rPr>
          <w:rFonts w:ascii="Times New Roman" w:hAnsi="Times New Roman" w:cs="Times New Roman"/>
          <w:spacing w:val="-3"/>
        </w:rPr>
        <w:t xml:space="preserve"> </w:t>
      </w:r>
      <w:r>
        <w:rPr>
          <w:rFonts w:ascii="Times New Roman" w:hAnsi="Times New Roman" w:cs="Times New Roman"/>
        </w:rPr>
        <w:t>breed</w:t>
      </w:r>
      <w:r>
        <w:rPr>
          <w:rFonts w:ascii="Times New Roman" w:hAnsi="Times New Roman" w:cs="Times New Roman"/>
          <w:spacing w:val="-5"/>
        </w:rPr>
        <w:t xml:space="preserve"> </w:t>
      </w:r>
      <w:r>
        <w:rPr>
          <w:rFonts w:ascii="Times New Roman" w:hAnsi="Times New Roman" w:cs="Times New Roman"/>
        </w:rPr>
        <w:t>identification</w:t>
      </w:r>
      <w:r>
        <w:rPr>
          <w:rFonts w:ascii="Times New Roman" w:hAnsi="Times New Roman" w:cs="Times New Roman"/>
          <w:spacing w:val="-3"/>
        </w:rPr>
        <w:t xml:space="preserve"> </w:t>
      </w:r>
      <w:r>
        <w:rPr>
          <w:rFonts w:ascii="Times New Roman" w:hAnsi="Times New Roman" w:cs="Times New Roman"/>
        </w:rPr>
        <w:t>with</w:t>
      </w:r>
      <w:r>
        <w:rPr>
          <w:rFonts w:ascii="Times New Roman" w:hAnsi="Times New Roman" w:cs="Times New Roman"/>
          <w:spacing w:val="-5"/>
        </w:rPr>
        <w:t xml:space="preserve"> </w:t>
      </w:r>
      <w:r>
        <w:rPr>
          <w:rFonts w:ascii="Times New Roman" w:hAnsi="Times New Roman" w:cs="Times New Roman"/>
        </w:rPr>
        <w:t>deep</w:t>
      </w:r>
      <w:r>
        <w:rPr>
          <w:rFonts w:ascii="Times New Roman" w:hAnsi="Times New Roman" w:cs="Times New Roman"/>
          <w:spacing w:val="-8"/>
        </w:rPr>
        <w:t xml:space="preserve"> </w:t>
      </w:r>
      <w:r>
        <w:rPr>
          <w:rFonts w:ascii="Times New Roman" w:hAnsi="Times New Roman" w:cs="Times New Roman"/>
        </w:rPr>
        <w:t>convolutional networks,' J. Animal Sci. Technol., vol. 62, no. 4, pp. 345-356, 2020.</w:t>
      </w:r>
    </w:p>
    <w:p w14:paraId="24184289" w14:textId="77777777" w:rsidR="001B69B0" w:rsidRDefault="00431564">
      <w:pPr>
        <w:pStyle w:val="ListParagraph"/>
        <w:numPr>
          <w:ilvl w:val="0"/>
          <w:numId w:val="13"/>
        </w:numPr>
        <w:tabs>
          <w:tab w:val="left" w:pos="845"/>
          <w:tab w:val="left" w:pos="847"/>
        </w:tabs>
        <w:spacing w:before="59" w:line="319" w:lineRule="auto"/>
        <w:ind w:right="1032"/>
        <w:rPr>
          <w:rFonts w:ascii="Times New Roman" w:hAnsi="Times New Roman" w:cs="Times New Roman"/>
        </w:rPr>
      </w:pPr>
      <w:r>
        <w:rPr>
          <w:rFonts w:ascii="Times New Roman" w:hAnsi="Times New Roman" w:cs="Times New Roman"/>
        </w:rPr>
        <w:t>K.</w:t>
      </w:r>
      <w:r>
        <w:rPr>
          <w:rFonts w:ascii="Times New Roman" w:hAnsi="Times New Roman" w:cs="Times New Roman"/>
          <w:spacing w:val="-1"/>
        </w:rPr>
        <w:t xml:space="preserve"> </w:t>
      </w:r>
      <w:r>
        <w:rPr>
          <w:rFonts w:ascii="Times New Roman" w:hAnsi="Times New Roman" w:cs="Times New Roman"/>
        </w:rPr>
        <w:t>Simonyan</w:t>
      </w:r>
      <w:r>
        <w:rPr>
          <w:rFonts w:ascii="Times New Roman" w:hAnsi="Times New Roman" w:cs="Times New Roman"/>
          <w:spacing w:val="-5"/>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rPr>
        <w:t>A.</w:t>
      </w:r>
      <w:r>
        <w:rPr>
          <w:rFonts w:ascii="Times New Roman" w:hAnsi="Times New Roman" w:cs="Times New Roman"/>
          <w:spacing w:val="-1"/>
        </w:rPr>
        <w:t xml:space="preserve"> </w:t>
      </w:r>
      <w:r>
        <w:rPr>
          <w:rFonts w:ascii="Times New Roman" w:hAnsi="Times New Roman" w:cs="Times New Roman"/>
        </w:rPr>
        <w:t>Zisserman,</w:t>
      </w:r>
      <w:r>
        <w:rPr>
          <w:rFonts w:ascii="Times New Roman" w:hAnsi="Times New Roman" w:cs="Times New Roman"/>
          <w:spacing w:val="-4"/>
        </w:rPr>
        <w:t xml:space="preserve"> </w:t>
      </w:r>
      <w:r>
        <w:rPr>
          <w:rFonts w:ascii="Times New Roman" w:hAnsi="Times New Roman" w:cs="Times New Roman"/>
        </w:rPr>
        <w:t>'Very</w:t>
      </w:r>
      <w:r>
        <w:rPr>
          <w:rFonts w:ascii="Times New Roman" w:hAnsi="Times New Roman" w:cs="Times New Roman"/>
          <w:spacing w:val="-4"/>
        </w:rPr>
        <w:t xml:space="preserve"> </w:t>
      </w:r>
      <w:r>
        <w:rPr>
          <w:rFonts w:ascii="Times New Roman" w:hAnsi="Times New Roman" w:cs="Times New Roman"/>
        </w:rPr>
        <w:t>deep</w:t>
      </w:r>
      <w:r>
        <w:rPr>
          <w:rFonts w:ascii="Times New Roman" w:hAnsi="Times New Roman" w:cs="Times New Roman"/>
          <w:spacing w:val="-5"/>
        </w:rPr>
        <w:t xml:space="preserve"> </w:t>
      </w:r>
      <w:r>
        <w:rPr>
          <w:rFonts w:ascii="Times New Roman" w:hAnsi="Times New Roman" w:cs="Times New Roman"/>
        </w:rPr>
        <w:t>convolutional</w:t>
      </w:r>
      <w:r>
        <w:rPr>
          <w:rFonts w:ascii="Times New Roman" w:hAnsi="Times New Roman" w:cs="Times New Roman"/>
          <w:spacing w:val="-3"/>
        </w:rPr>
        <w:t xml:space="preserve"> </w:t>
      </w:r>
      <w:r>
        <w:rPr>
          <w:rFonts w:ascii="Times New Roman" w:hAnsi="Times New Roman" w:cs="Times New Roman"/>
        </w:rPr>
        <w:t>networks</w:t>
      </w:r>
      <w:r>
        <w:rPr>
          <w:rFonts w:ascii="Times New Roman" w:hAnsi="Times New Roman" w:cs="Times New Roman"/>
          <w:spacing w:val="-4"/>
        </w:rPr>
        <w:t xml:space="preserve"> </w:t>
      </w:r>
      <w:r>
        <w:rPr>
          <w:rFonts w:ascii="Times New Roman" w:hAnsi="Times New Roman" w:cs="Times New Roman"/>
        </w:rPr>
        <w:t>for</w:t>
      </w:r>
      <w:r>
        <w:rPr>
          <w:rFonts w:ascii="Times New Roman" w:hAnsi="Times New Roman" w:cs="Times New Roman"/>
          <w:spacing w:val="-2"/>
        </w:rPr>
        <w:t xml:space="preserve"> </w:t>
      </w:r>
      <w:r>
        <w:rPr>
          <w:rFonts w:ascii="Times New Roman" w:hAnsi="Times New Roman" w:cs="Times New Roman"/>
        </w:rPr>
        <w:t>large-scale</w:t>
      </w:r>
      <w:r>
        <w:rPr>
          <w:rFonts w:ascii="Times New Roman" w:hAnsi="Times New Roman" w:cs="Times New Roman"/>
          <w:spacing w:val="-3"/>
        </w:rPr>
        <w:t xml:space="preserve"> </w:t>
      </w:r>
      <w:r>
        <w:rPr>
          <w:rFonts w:ascii="Times New Roman" w:hAnsi="Times New Roman" w:cs="Times New Roman"/>
        </w:rPr>
        <w:t>image recognition,' arXiv:1409.1556, 2014.</w:t>
      </w:r>
    </w:p>
    <w:p w14:paraId="2418428A" w14:textId="77777777" w:rsidR="001B69B0" w:rsidRDefault="00431564">
      <w:pPr>
        <w:pStyle w:val="ListParagraph"/>
        <w:numPr>
          <w:ilvl w:val="0"/>
          <w:numId w:val="13"/>
        </w:numPr>
        <w:tabs>
          <w:tab w:val="left" w:pos="845"/>
          <w:tab w:val="left" w:pos="847"/>
        </w:tabs>
        <w:spacing w:before="61" w:line="319" w:lineRule="auto"/>
        <w:ind w:right="1245"/>
        <w:rPr>
          <w:rFonts w:ascii="Times New Roman" w:hAnsi="Times New Roman" w:cs="Times New Roman"/>
        </w:rPr>
      </w:pPr>
      <w:r>
        <w:rPr>
          <w:rFonts w:ascii="Times New Roman" w:hAnsi="Times New Roman" w:cs="Times New Roman"/>
        </w:rPr>
        <w:t>M.</w:t>
      </w:r>
      <w:r>
        <w:rPr>
          <w:rFonts w:ascii="Times New Roman" w:hAnsi="Times New Roman" w:cs="Times New Roman"/>
          <w:spacing w:val="-3"/>
        </w:rPr>
        <w:t xml:space="preserve"> </w:t>
      </w:r>
      <w:r>
        <w:rPr>
          <w:rFonts w:ascii="Times New Roman" w:hAnsi="Times New Roman" w:cs="Times New Roman"/>
        </w:rPr>
        <w:t>Sandler,</w:t>
      </w:r>
      <w:r>
        <w:rPr>
          <w:rFonts w:ascii="Times New Roman" w:hAnsi="Times New Roman" w:cs="Times New Roman"/>
          <w:spacing w:val="-2"/>
        </w:rPr>
        <w:t xml:space="preserve"> </w:t>
      </w:r>
      <w:r>
        <w:rPr>
          <w:rFonts w:ascii="Times New Roman" w:hAnsi="Times New Roman" w:cs="Times New Roman"/>
        </w:rPr>
        <w:t>A.</w:t>
      </w:r>
      <w:r>
        <w:rPr>
          <w:rFonts w:ascii="Times New Roman" w:hAnsi="Times New Roman" w:cs="Times New Roman"/>
          <w:spacing w:val="-3"/>
        </w:rPr>
        <w:t xml:space="preserve"> </w:t>
      </w:r>
      <w:r>
        <w:rPr>
          <w:rFonts w:ascii="Times New Roman" w:hAnsi="Times New Roman" w:cs="Times New Roman"/>
        </w:rPr>
        <w:t>Howard,</w:t>
      </w:r>
      <w:r>
        <w:rPr>
          <w:rFonts w:ascii="Times New Roman" w:hAnsi="Times New Roman" w:cs="Times New Roman"/>
          <w:spacing w:val="-5"/>
        </w:rPr>
        <w:t xml:space="preserve"> </w:t>
      </w:r>
      <w:r>
        <w:rPr>
          <w:rFonts w:ascii="Times New Roman" w:hAnsi="Times New Roman" w:cs="Times New Roman"/>
        </w:rPr>
        <w:t>M.</w:t>
      </w:r>
      <w:r>
        <w:rPr>
          <w:rFonts w:ascii="Times New Roman" w:hAnsi="Times New Roman" w:cs="Times New Roman"/>
          <w:spacing w:val="-3"/>
        </w:rPr>
        <w:t xml:space="preserve"> </w:t>
      </w:r>
      <w:r>
        <w:rPr>
          <w:rFonts w:ascii="Times New Roman" w:hAnsi="Times New Roman" w:cs="Times New Roman"/>
        </w:rPr>
        <w:t>Zhu,</w:t>
      </w:r>
      <w:r>
        <w:rPr>
          <w:rFonts w:ascii="Times New Roman" w:hAnsi="Times New Roman" w:cs="Times New Roman"/>
          <w:spacing w:val="-3"/>
        </w:rPr>
        <w:t xml:space="preserve"> </w:t>
      </w:r>
      <w:r>
        <w:rPr>
          <w:rFonts w:ascii="Times New Roman" w:hAnsi="Times New Roman" w:cs="Times New Roman"/>
        </w:rPr>
        <w:t>A.</w:t>
      </w:r>
      <w:r>
        <w:rPr>
          <w:rFonts w:ascii="Times New Roman" w:hAnsi="Times New Roman" w:cs="Times New Roman"/>
          <w:spacing w:val="-3"/>
        </w:rPr>
        <w:t xml:space="preserve"> </w:t>
      </w:r>
      <w:proofErr w:type="spellStart"/>
      <w:r>
        <w:rPr>
          <w:rFonts w:ascii="Times New Roman" w:hAnsi="Times New Roman" w:cs="Times New Roman"/>
        </w:rPr>
        <w:t>Zhmoginov</w:t>
      </w:r>
      <w:proofErr w:type="spellEnd"/>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L.-C. Chen,</w:t>
      </w:r>
      <w:r>
        <w:rPr>
          <w:rFonts w:ascii="Times New Roman" w:hAnsi="Times New Roman" w:cs="Times New Roman"/>
          <w:spacing w:val="-3"/>
        </w:rPr>
        <w:t xml:space="preserve"> </w:t>
      </w:r>
      <w:r>
        <w:rPr>
          <w:rFonts w:ascii="Times New Roman" w:hAnsi="Times New Roman" w:cs="Times New Roman"/>
        </w:rPr>
        <w:t>'MobileNetV2:</w:t>
      </w:r>
      <w:r>
        <w:rPr>
          <w:rFonts w:ascii="Times New Roman" w:hAnsi="Times New Roman" w:cs="Times New Roman"/>
          <w:spacing w:val="-3"/>
        </w:rPr>
        <w:t xml:space="preserve"> </w:t>
      </w:r>
      <w:r>
        <w:rPr>
          <w:rFonts w:ascii="Times New Roman" w:hAnsi="Times New Roman" w:cs="Times New Roman"/>
        </w:rPr>
        <w:t xml:space="preserve">Inverted residuals and linear bottlenecks,' Proc. IEEE Conf. </w:t>
      </w:r>
      <w:proofErr w:type="spellStart"/>
      <w:r>
        <w:rPr>
          <w:rFonts w:ascii="Times New Roman" w:hAnsi="Times New Roman" w:cs="Times New Roman"/>
        </w:rPr>
        <w:t>Comput</w:t>
      </w:r>
      <w:proofErr w:type="spellEnd"/>
      <w:r>
        <w:rPr>
          <w:rFonts w:ascii="Times New Roman" w:hAnsi="Times New Roman" w:cs="Times New Roman"/>
        </w:rPr>
        <w:t xml:space="preserve">. Vis. Pattern </w:t>
      </w:r>
      <w:proofErr w:type="spellStart"/>
      <w:r>
        <w:rPr>
          <w:rFonts w:ascii="Times New Roman" w:hAnsi="Times New Roman" w:cs="Times New Roman"/>
        </w:rPr>
        <w:t>Recognit</w:t>
      </w:r>
      <w:proofErr w:type="spellEnd"/>
      <w:r>
        <w:rPr>
          <w:rFonts w:ascii="Times New Roman" w:hAnsi="Times New Roman" w:cs="Times New Roman"/>
        </w:rPr>
        <w:t>. (CVPR), 2018, pp. 4510-4520.</w:t>
      </w:r>
    </w:p>
    <w:p w14:paraId="2418428B" w14:textId="77777777" w:rsidR="001B69B0" w:rsidRDefault="00431564">
      <w:pPr>
        <w:pStyle w:val="ListParagraph"/>
        <w:numPr>
          <w:ilvl w:val="0"/>
          <w:numId w:val="13"/>
        </w:numPr>
        <w:tabs>
          <w:tab w:val="left" w:pos="845"/>
          <w:tab w:val="left" w:pos="847"/>
        </w:tabs>
        <w:spacing w:before="61" w:line="321" w:lineRule="auto"/>
        <w:ind w:right="1627"/>
        <w:rPr>
          <w:rFonts w:ascii="Times New Roman" w:hAnsi="Times New Roman" w:cs="Times New Roman"/>
        </w:rPr>
      </w:pPr>
      <w:r>
        <w:rPr>
          <w:rFonts w:ascii="Times New Roman" w:hAnsi="Times New Roman" w:cs="Times New Roman"/>
        </w:rPr>
        <w:t>R.</w:t>
      </w:r>
      <w:r>
        <w:rPr>
          <w:rFonts w:ascii="Times New Roman" w:hAnsi="Times New Roman" w:cs="Times New Roman"/>
          <w:spacing w:val="-1"/>
        </w:rPr>
        <w:t xml:space="preserve"> </w:t>
      </w:r>
      <w:r>
        <w:rPr>
          <w:rFonts w:ascii="Times New Roman" w:hAnsi="Times New Roman" w:cs="Times New Roman"/>
        </w:rPr>
        <w:t>R.</w:t>
      </w:r>
      <w:r>
        <w:rPr>
          <w:rFonts w:ascii="Times New Roman" w:hAnsi="Times New Roman" w:cs="Times New Roman"/>
          <w:spacing w:val="-4"/>
        </w:rPr>
        <w:t xml:space="preserve"> </w:t>
      </w:r>
      <w:r>
        <w:rPr>
          <w:rFonts w:ascii="Times New Roman" w:hAnsi="Times New Roman" w:cs="Times New Roman"/>
        </w:rPr>
        <w:t>Sharma,</w:t>
      </w:r>
      <w:r>
        <w:rPr>
          <w:rFonts w:ascii="Times New Roman" w:hAnsi="Times New Roman" w:cs="Times New Roman"/>
          <w:spacing w:val="-4"/>
        </w:rPr>
        <w:t xml:space="preserve"> </w:t>
      </w:r>
      <w:r>
        <w:rPr>
          <w:rFonts w:ascii="Times New Roman" w:hAnsi="Times New Roman" w:cs="Times New Roman"/>
        </w:rPr>
        <w:t>A.</w:t>
      </w:r>
      <w:r>
        <w:rPr>
          <w:rFonts w:ascii="Times New Roman" w:hAnsi="Times New Roman" w:cs="Times New Roman"/>
          <w:spacing w:val="-4"/>
        </w:rPr>
        <w:t xml:space="preserve"> </w:t>
      </w:r>
      <w:r>
        <w:rPr>
          <w:rFonts w:ascii="Times New Roman" w:hAnsi="Times New Roman" w:cs="Times New Roman"/>
        </w:rPr>
        <w:t>Chauhan</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rPr>
        <w:t>S.</w:t>
      </w:r>
      <w:r>
        <w:rPr>
          <w:rFonts w:ascii="Times New Roman" w:hAnsi="Times New Roman" w:cs="Times New Roman"/>
          <w:spacing w:val="-1"/>
        </w:rPr>
        <w:t xml:space="preserve"> </w:t>
      </w:r>
      <w:r>
        <w:rPr>
          <w:rFonts w:ascii="Times New Roman" w:hAnsi="Times New Roman" w:cs="Times New Roman"/>
        </w:rPr>
        <w:t>Kumar,</w:t>
      </w:r>
      <w:r>
        <w:rPr>
          <w:rFonts w:ascii="Times New Roman" w:hAnsi="Times New Roman" w:cs="Times New Roman"/>
          <w:spacing w:val="-4"/>
        </w:rPr>
        <w:t xml:space="preserve"> </w:t>
      </w:r>
      <w:r>
        <w:rPr>
          <w:rFonts w:ascii="Times New Roman" w:hAnsi="Times New Roman" w:cs="Times New Roman"/>
        </w:rPr>
        <w:t>'Transfer</w:t>
      </w:r>
      <w:r>
        <w:rPr>
          <w:rFonts w:ascii="Times New Roman" w:hAnsi="Times New Roman" w:cs="Times New Roman"/>
          <w:spacing w:val="-2"/>
        </w:rPr>
        <w:t xml:space="preserve"> </w:t>
      </w:r>
      <w:r>
        <w:rPr>
          <w:rFonts w:ascii="Times New Roman" w:hAnsi="Times New Roman" w:cs="Times New Roman"/>
        </w:rPr>
        <w:t>learning</w:t>
      </w:r>
      <w:r>
        <w:rPr>
          <w:rFonts w:ascii="Times New Roman" w:hAnsi="Times New Roman" w:cs="Times New Roman"/>
          <w:spacing w:val="-5"/>
        </w:rPr>
        <w:t xml:space="preserve"> </w:t>
      </w:r>
      <w:r>
        <w:rPr>
          <w:rFonts w:ascii="Times New Roman" w:hAnsi="Times New Roman" w:cs="Times New Roman"/>
        </w:rPr>
        <w:t>to</w:t>
      </w:r>
      <w:r>
        <w:rPr>
          <w:rFonts w:ascii="Times New Roman" w:hAnsi="Times New Roman" w:cs="Times New Roman"/>
          <w:spacing w:val="-5"/>
        </w:rPr>
        <w:t xml:space="preserve"> </w:t>
      </w:r>
      <w:r>
        <w:rPr>
          <w:rFonts w:ascii="Times New Roman" w:hAnsi="Times New Roman" w:cs="Times New Roman"/>
        </w:rPr>
        <w:t>recognize</w:t>
      </w:r>
      <w:r>
        <w:rPr>
          <w:rFonts w:ascii="Times New Roman" w:hAnsi="Times New Roman" w:cs="Times New Roman"/>
          <w:spacing w:val="-3"/>
        </w:rPr>
        <w:t xml:space="preserve"> </w:t>
      </w:r>
      <w:r>
        <w:rPr>
          <w:rFonts w:ascii="Times New Roman" w:hAnsi="Times New Roman" w:cs="Times New Roman"/>
        </w:rPr>
        <w:t xml:space="preserve">livestock breeds,' Int. J. </w:t>
      </w:r>
      <w:proofErr w:type="spellStart"/>
      <w:r>
        <w:rPr>
          <w:rFonts w:ascii="Times New Roman" w:hAnsi="Times New Roman" w:cs="Times New Roman"/>
        </w:rPr>
        <w:t>Comput</w:t>
      </w:r>
      <w:proofErr w:type="spellEnd"/>
      <w:r>
        <w:rPr>
          <w:rFonts w:ascii="Times New Roman" w:hAnsi="Times New Roman" w:cs="Times New Roman"/>
        </w:rPr>
        <w:t>. Appl., vol. 178, no. 25, pp. 12-17, 2019.</w:t>
      </w:r>
    </w:p>
    <w:p w14:paraId="2418428C" w14:textId="77777777" w:rsidR="001B69B0" w:rsidRDefault="00431564">
      <w:pPr>
        <w:pStyle w:val="ListParagraph"/>
        <w:numPr>
          <w:ilvl w:val="0"/>
          <w:numId w:val="13"/>
        </w:numPr>
        <w:tabs>
          <w:tab w:val="left" w:pos="845"/>
          <w:tab w:val="left" w:pos="847"/>
        </w:tabs>
        <w:spacing w:before="56" w:line="321" w:lineRule="auto"/>
        <w:ind w:right="1284"/>
        <w:rPr>
          <w:rFonts w:ascii="Times New Roman" w:hAnsi="Times New Roman" w:cs="Times New Roman"/>
        </w:rPr>
      </w:pPr>
      <w:r>
        <w:rPr>
          <w:rFonts w:ascii="Times New Roman" w:hAnsi="Times New Roman" w:cs="Times New Roman"/>
        </w:rPr>
        <w:t>S.</w:t>
      </w:r>
      <w:r>
        <w:rPr>
          <w:rFonts w:ascii="Times New Roman" w:hAnsi="Times New Roman" w:cs="Times New Roman"/>
          <w:spacing w:val="-4"/>
        </w:rPr>
        <w:t xml:space="preserve"> </w:t>
      </w:r>
      <w:r>
        <w:rPr>
          <w:rFonts w:ascii="Times New Roman" w:hAnsi="Times New Roman" w:cs="Times New Roman"/>
        </w:rPr>
        <w:t>Maji,</w:t>
      </w:r>
      <w:r>
        <w:rPr>
          <w:rFonts w:ascii="Times New Roman" w:hAnsi="Times New Roman" w:cs="Times New Roman"/>
          <w:spacing w:val="-4"/>
        </w:rPr>
        <w:t xml:space="preserve"> </w:t>
      </w:r>
      <w:r>
        <w:rPr>
          <w:rFonts w:ascii="Times New Roman" w:hAnsi="Times New Roman" w:cs="Times New Roman"/>
        </w:rPr>
        <w:t>S.</w:t>
      </w:r>
      <w:r>
        <w:rPr>
          <w:rFonts w:ascii="Times New Roman" w:hAnsi="Times New Roman" w:cs="Times New Roman"/>
          <w:spacing w:val="-4"/>
        </w:rPr>
        <w:t xml:space="preserve"> </w:t>
      </w:r>
      <w:r>
        <w:rPr>
          <w:rFonts w:ascii="Times New Roman" w:hAnsi="Times New Roman" w:cs="Times New Roman"/>
        </w:rPr>
        <w:t>Singh</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M.</w:t>
      </w:r>
      <w:r>
        <w:rPr>
          <w:rFonts w:ascii="Times New Roman" w:hAnsi="Times New Roman" w:cs="Times New Roman"/>
          <w:spacing w:val="-4"/>
        </w:rPr>
        <w:t xml:space="preserve"> </w:t>
      </w:r>
      <w:r>
        <w:rPr>
          <w:rFonts w:ascii="Times New Roman" w:hAnsi="Times New Roman" w:cs="Times New Roman"/>
        </w:rPr>
        <w:t>Sharma,</w:t>
      </w:r>
      <w:r>
        <w:rPr>
          <w:rFonts w:ascii="Times New Roman" w:hAnsi="Times New Roman" w:cs="Times New Roman"/>
          <w:spacing w:val="-4"/>
        </w:rPr>
        <w:t xml:space="preserve"> </w:t>
      </w:r>
      <w:r>
        <w:rPr>
          <w:rFonts w:ascii="Times New Roman" w:hAnsi="Times New Roman" w:cs="Times New Roman"/>
        </w:rPr>
        <w:t>'Morphological</w:t>
      </w:r>
      <w:r>
        <w:rPr>
          <w:rFonts w:ascii="Times New Roman" w:hAnsi="Times New Roman" w:cs="Times New Roman"/>
          <w:spacing w:val="-4"/>
        </w:rPr>
        <w:t xml:space="preserve"> </w:t>
      </w:r>
      <w:r>
        <w:rPr>
          <w:rFonts w:ascii="Times New Roman" w:hAnsi="Times New Roman" w:cs="Times New Roman"/>
        </w:rPr>
        <w:t>feature</w:t>
      </w:r>
      <w:r>
        <w:rPr>
          <w:rFonts w:ascii="Times New Roman" w:hAnsi="Times New Roman" w:cs="Times New Roman"/>
          <w:spacing w:val="-4"/>
        </w:rPr>
        <w:t xml:space="preserve"> </w:t>
      </w:r>
      <w:r>
        <w:rPr>
          <w:rFonts w:ascii="Times New Roman" w:hAnsi="Times New Roman" w:cs="Times New Roman"/>
        </w:rPr>
        <w:t>analysis</w:t>
      </w:r>
      <w:r>
        <w:rPr>
          <w:rFonts w:ascii="Times New Roman" w:hAnsi="Times New Roman" w:cs="Times New Roman"/>
          <w:spacing w:val="-2"/>
        </w:rPr>
        <w:t xml:space="preserve"> </w:t>
      </w:r>
      <w:r>
        <w:rPr>
          <w:rFonts w:ascii="Times New Roman" w:hAnsi="Times New Roman" w:cs="Times New Roman"/>
        </w:rPr>
        <w:t>for</w:t>
      </w:r>
      <w:r>
        <w:rPr>
          <w:rFonts w:ascii="Times New Roman" w:hAnsi="Times New Roman" w:cs="Times New Roman"/>
          <w:spacing w:val="-2"/>
        </w:rPr>
        <w:t xml:space="preserve"> </w:t>
      </w:r>
      <w:r>
        <w:rPr>
          <w:rFonts w:ascii="Times New Roman" w:hAnsi="Times New Roman" w:cs="Times New Roman"/>
        </w:rPr>
        <w:t>indigenous</w:t>
      </w:r>
      <w:r>
        <w:rPr>
          <w:rFonts w:ascii="Times New Roman" w:hAnsi="Times New Roman" w:cs="Times New Roman"/>
          <w:spacing w:val="-3"/>
        </w:rPr>
        <w:t xml:space="preserve"> </w:t>
      </w:r>
      <w:r>
        <w:rPr>
          <w:rFonts w:ascii="Times New Roman" w:hAnsi="Times New Roman" w:cs="Times New Roman"/>
        </w:rPr>
        <w:t>cattle breed identification,' Indian J. Animal Sci., vol. 89, no. 3, pp. 325-332, 2019.</w:t>
      </w:r>
    </w:p>
    <w:p w14:paraId="2418428D" w14:textId="77777777" w:rsidR="001B69B0" w:rsidRDefault="00431564">
      <w:pPr>
        <w:pStyle w:val="ListParagraph"/>
        <w:numPr>
          <w:ilvl w:val="0"/>
          <w:numId w:val="13"/>
        </w:numPr>
        <w:tabs>
          <w:tab w:val="left" w:pos="845"/>
          <w:tab w:val="left" w:pos="847"/>
        </w:tabs>
        <w:spacing w:before="57" w:line="321" w:lineRule="auto"/>
        <w:ind w:right="1333"/>
        <w:rPr>
          <w:rFonts w:ascii="Times New Roman" w:hAnsi="Times New Roman" w:cs="Times New Roman"/>
        </w:rPr>
      </w:pPr>
      <w:r>
        <w:rPr>
          <w:rFonts w:ascii="Times New Roman" w:hAnsi="Times New Roman" w:cs="Times New Roman"/>
        </w:rPr>
        <w:t>Z.</w:t>
      </w:r>
      <w:r>
        <w:rPr>
          <w:rFonts w:ascii="Times New Roman" w:hAnsi="Times New Roman" w:cs="Times New Roman"/>
          <w:spacing w:val="-1"/>
        </w:rPr>
        <w:t xml:space="preserve"> </w:t>
      </w:r>
      <w:r>
        <w:rPr>
          <w:rFonts w:ascii="Times New Roman" w:hAnsi="Times New Roman" w:cs="Times New Roman"/>
        </w:rPr>
        <w:t>Liu,</w:t>
      </w:r>
      <w:r>
        <w:rPr>
          <w:rFonts w:ascii="Times New Roman" w:hAnsi="Times New Roman" w:cs="Times New Roman"/>
          <w:spacing w:val="-3"/>
        </w:rPr>
        <w:t xml:space="preserve"> </w:t>
      </w:r>
      <w:r>
        <w:rPr>
          <w:rFonts w:ascii="Times New Roman" w:hAnsi="Times New Roman" w:cs="Times New Roman"/>
        </w:rPr>
        <w:t>Y.</w:t>
      </w:r>
      <w:r>
        <w:rPr>
          <w:rFonts w:ascii="Times New Roman" w:hAnsi="Times New Roman" w:cs="Times New Roman"/>
          <w:spacing w:val="-3"/>
        </w:rPr>
        <w:t xml:space="preserve"> </w:t>
      </w:r>
      <w:r>
        <w:rPr>
          <w:rFonts w:ascii="Times New Roman" w:hAnsi="Times New Roman" w:cs="Times New Roman"/>
        </w:rPr>
        <w:t>Lin,</w:t>
      </w:r>
      <w:r>
        <w:rPr>
          <w:rFonts w:ascii="Times New Roman" w:hAnsi="Times New Roman" w:cs="Times New Roman"/>
          <w:spacing w:val="-1"/>
        </w:rPr>
        <w:t xml:space="preserve"> </w:t>
      </w:r>
      <w:r>
        <w:rPr>
          <w:rFonts w:ascii="Times New Roman" w:hAnsi="Times New Roman" w:cs="Times New Roman"/>
        </w:rPr>
        <w:t>Y. Cao, H.</w:t>
      </w:r>
      <w:r>
        <w:rPr>
          <w:rFonts w:ascii="Times New Roman" w:hAnsi="Times New Roman" w:cs="Times New Roman"/>
          <w:spacing w:val="-3"/>
        </w:rPr>
        <w:t xml:space="preserve"> </w:t>
      </w:r>
      <w:r>
        <w:rPr>
          <w:rFonts w:ascii="Times New Roman" w:hAnsi="Times New Roman" w:cs="Times New Roman"/>
        </w:rPr>
        <w:t>Hu,</w:t>
      </w:r>
      <w:r>
        <w:rPr>
          <w:rFonts w:ascii="Times New Roman" w:hAnsi="Times New Roman" w:cs="Times New Roman"/>
          <w:spacing w:val="-1"/>
        </w:rPr>
        <w:t xml:space="preserve"> </w:t>
      </w:r>
      <w:r>
        <w:rPr>
          <w:rFonts w:ascii="Times New Roman" w:hAnsi="Times New Roman" w:cs="Times New Roman"/>
        </w:rPr>
        <w:t>Y.</w:t>
      </w:r>
      <w:r>
        <w:rPr>
          <w:rFonts w:ascii="Times New Roman" w:hAnsi="Times New Roman" w:cs="Times New Roman"/>
          <w:spacing w:val="-3"/>
        </w:rPr>
        <w:t xml:space="preserve"> </w:t>
      </w:r>
      <w:r>
        <w:rPr>
          <w:rFonts w:ascii="Times New Roman" w:hAnsi="Times New Roman" w:cs="Times New Roman"/>
        </w:rPr>
        <w:t>Wei,</w:t>
      </w:r>
      <w:r>
        <w:rPr>
          <w:rFonts w:ascii="Times New Roman" w:hAnsi="Times New Roman" w:cs="Times New Roman"/>
          <w:spacing w:val="-3"/>
        </w:rPr>
        <w:t xml:space="preserve"> </w:t>
      </w:r>
      <w:r>
        <w:rPr>
          <w:rFonts w:ascii="Times New Roman" w:hAnsi="Times New Roman" w:cs="Times New Roman"/>
        </w:rPr>
        <w:t>Z. Zhang, S.</w:t>
      </w:r>
      <w:r>
        <w:rPr>
          <w:rFonts w:ascii="Times New Roman" w:hAnsi="Times New Roman" w:cs="Times New Roman"/>
          <w:spacing w:val="-3"/>
        </w:rPr>
        <w:t xml:space="preserve"> </w:t>
      </w:r>
      <w:r>
        <w:rPr>
          <w:rFonts w:ascii="Times New Roman" w:hAnsi="Times New Roman" w:cs="Times New Roman"/>
        </w:rPr>
        <w:t>Lin</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2"/>
        </w:rPr>
        <w:t xml:space="preserve"> </w:t>
      </w:r>
      <w:r>
        <w:rPr>
          <w:rFonts w:ascii="Times New Roman" w:hAnsi="Times New Roman" w:cs="Times New Roman"/>
        </w:rPr>
        <w:t>B.</w:t>
      </w:r>
      <w:r>
        <w:rPr>
          <w:rFonts w:ascii="Times New Roman" w:hAnsi="Times New Roman" w:cs="Times New Roman"/>
          <w:spacing w:val="-3"/>
        </w:rPr>
        <w:t xml:space="preserve"> </w:t>
      </w:r>
      <w:r>
        <w:rPr>
          <w:rFonts w:ascii="Times New Roman" w:hAnsi="Times New Roman" w:cs="Times New Roman"/>
        </w:rPr>
        <w:t>Guo,</w:t>
      </w:r>
      <w:r>
        <w:rPr>
          <w:rFonts w:ascii="Times New Roman" w:hAnsi="Times New Roman" w:cs="Times New Roman"/>
          <w:spacing w:val="-3"/>
        </w:rPr>
        <w:t xml:space="preserve"> </w:t>
      </w:r>
      <w:r>
        <w:rPr>
          <w:rFonts w:ascii="Times New Roman" w:hAnsi="Times New Roman" w:cs="Times New Roman"/>
        </w:rPr>
        <w:t>'Swin</w:t>
      </w:r>
      <w:r>
        <w:rPr>
          <w:rFonts w:ascii="Times New Roman" w:hAnsi="Times New Roman" w:cs="Times New Roman"/>
          <w:spacing w:val="-2"/>
        </w:rPr>
        <w:t xml:space="preserve"> </w:t>
      </w:r>
      <w:r>
        <w:rPr>
          <w:rFonts w:ascii="Times New Roman" w:hAnsi="Times New Roman" w:cs="Times New Roman"/>
        </w:rPr>
        <w:t xml:space="preserve">Transformer: Hierarchical vision transformer using shifted windows,' Proc. IEEE/CVF Int. Conf. </w:t>
      </w:r>
      <w:proofErr w:type="spellStart"/>
      <w:r>
        <w:rPr>
          <w:rFonts w:ascii="Times New Roman" w:hAnsi="Times New Roman" w:cs="Times New Roman"/>
        </w:rPr>
        <w:t>Comput</w:t>
      </w:r>
      <w:proofErr w:type="spellEnd"/>
      <w:r>
        <w:rPr>
          <w:rFonts w:ascii="Times New Roman" w:hAnsi="Times New Roman" w:cs="Times New Roman"/>
        </w:rPr>
        <w:t>. Vis. (ICCV), 2021, pp. 10012-10022.</w:t>
      </w:r>
    </w:p>
    <w:p w14:paraId="2418428E" w14:textId="77777777" w:rsidR="001B69B0" w:rsidRDefault="00431564">
      <w:pPr>
        <w:pStyle w:val="ListParagraph"/>
        <w:numPr>
          <w:ilvl w:val="0"/>
          <w:numId w:val="13"/>
        </w:numPr>
        <w:tabs>
          <w:tab w:val="left" w:pos="845"/>
          <w:tab w:val="left" w:pos="847"/>
        </w:tabs>
        <w:spacing w:before="56" w:line="321" w:lineRule="auto"/>
        <w:ind w:right="2093"/>
        <w:rPr>
          <w:rFonts w:ascii="Times New Roman" w:hAnsi="Times New Roman" w:cs="Times New Roman"/>
        </w:rPr>
      </w:pPr>
      <w:r>
        <w:rPr>
          <w:rFonts w:ascii="Times New Roman" w:hAnsi="Times New Roman" w:cs="Times New Roman"/>
        </w:rPr>
        <w:t>A.</w:t>
      </w:r>
      <w:r>
        <w:rPr>
          <w:rFonts w:ascii="Times New Roman" w:hAnsi="Times New Roman" w:cs="Times New Roman"/>
          <w:spacing w:val="-1"/>
        </w:rPr>
        <w:t xml:space="preserve"> </w:t>
      </w:r>
      <w:proofErr w:type="spellStart"/>
      <w:r>
        <w:rPr>
          <w:rFonts w:ascii="Times New Roman" w:hAnsi="Times New Roman" w:cs="Times New Roman"/>
        </w:rPr>
        <w:t>Dosovitskiy</w:t>
      </w:r>
      <w:proofErr w:type="spellEnd"/>
      <w:r>
        <w:rPr>
          <w:rFonts w:ascii="Times New Roman" w:hAnsi="Times New Roman" w:cs="Times New Roman"/>
          <w:spacing w:val="-2"/>
        </w:rPr>
        <w:t xml:space="preserve"> </w:t>
      </w:r>
      <w:r>
        <w:rPr>
          <w:rFonts w:ascii="Times New Roman" w:hAnsi="Times New Roman" w:cs="Times New Roman"/>
        </w:rPr>
        <w:t>et</w:t>
      </w:r>
      <w:r>
        <w:rPr>
          <w:rFonts w:ascii="Times New Roman" w:hAnsi="Times New Roman" w:cs="Times New Roman"/>
          <w:spacing w:val="-4"/>
        </w:rPr>
        <w:t xml:space="preserve"> </w:t>
      </w:r>
      <w:r>
        <w:rPr>
          <w:rFonts w:ascii="Times New Roman" w:hAnsi="Times New Roman" w:cs="Times New Roman"/>
        </w:rPr>
        <w:t>al.,</w:t>
      </w:r>
      <w:r>
        <w:rPr>
          <w:rFonts w:ascii="Times New Roman" w:hAnsi="Times New Roman" w:cs="Times New Roman"/>
          <w:spacing w:val="-4"/>
        </w:rPr>
        <w:t xml:space="preserve"> </w:t>
      </w:r>
      <w:r>
        <w:rPr>
          <w:rFonts w:ascii="Times New Roman" w:hAnsi="Times New Roman" w:cs="Times New Roman"/>
        </w:rPr>
        <w:t>'An</w:t>
      </w:r>
      <w:r>
        <w:rPr>
          <w:rFonts w:ascii="Times New Roman" w:hAnsi="Times New Roman" w:cs="Times New Roman"/>
          <w:spacing w:val="-5"/>
        </w:rPr>
        <w:t xml:space="preserve"> </w:t>
      </w:r>
      <w:r>
        <w:rPr>
          <w:rFonts w:ascii="Times New Roman" w:hAnsi="Times New Roman" w:cs="Times New Roman"/>
        </w:rPr>
        <w:t>image</w:t>
      </w:r>
      <w:r>
        <w:rPr>
          <w:rFonts w:ascii="Times New Roman" w:hAnsi="Times New Roman" w:cs="Times New Roman"/>
          <w:spacing w:val="-3"/>
        </w:rPr>
        <w:t xml:space="preserve"> </w:t>
      </w:r>
      <w:r>
        <w:rPr>
          <w:rFonts w:ascii="Times New Roman" w:hAnsi="Times New Roman" w:cs="Times New Roman"/>
        </w:rPr>
        <w:t>is</w:t>
      </w:r>
      <w:r>
        <w:rPr>
          <w:rFonts w:ascii="Times New Roman" w:hAnsi="Times New Roman" w:cs="Times New Roman"/>
          <w:spacing w:val="-3"/>
        </w:rPr>
        <w:t xml:space="preserve"> </w:t>
      </w:r>
      <w:r>
        <w:rPr>
          <w:rFonts w:ascii="Times New Roman" w:hAnsi="Times New Roman" w:cs="Times New Roman"/>
        </w:rPr>
        <w:t>worth</w:t>
      </w:r>
      <w:r>
        <w:rPr>
          <w:rFonts w:ascii="Times New Roman" w:hAnsi="Times New Roman" w:cs="Times New Roman"/>
          <w:spacing w:val="-5"/>
        </w:rPr>
        <w:t xml:space="preserve"> </w:t>
      </w:r>
      <w:r>
        <w:rPr>
          <w:rFonts w:ascii="Times New Roman" w:hAnsi="Times New Roman" w:cs="Times New Roman"/>
        </w:rPr>
        <w:t>16x16</w:t>
      </w:r>
      <w:r>
        <w:rPr>
          <w:rFonts w:ascii="Times New Roman" w:hAnsi="Times New Roman" w:cs="Times New Roman"/>
          <w:spacing w:val="-3"/>
        </w:rPr>
        <w:t xml:space="preserve"> </w:t>
      </w:r>
      <w:r>
        <w:rPr>
          <w:rFonts w:ascii="Times New Roman" w:hAnsi="Times New Roman" w:cs="Times New Roman"/>
        </w:rPr>
        <w:t>words:</w:t>
      </w:r>
      <w:r>
        <w:rPr>
          <w:rFonts w:ascii="Times New Roman" w:hAnsi="Times New Roman" w:cs="Times New Roman"/>
          <w:spacing w:val="-4"/>
        </w:rPr>
        <w:t xml:space="preserve"> </w:t>
      </w:r>
      <w:r>
        <w:rPr>
          <w:rFonts w:ascii="Times New Roman" w:hAnsi="Times New Roman" w:cs="Times New Roman"/>
        </w:rPr>
        <w:t>Transformers</w:t>
      </w:r>
      <w:r>
        <w:rPr>
          <w:rFonts w:ascii="Times New Roman" w:hAnsi="Times New Roman" w:cs="Times New Roman"/>
          <w:spacing w:val="-5"/>
        </w:rPr>
        <w:t xml:space="preserve"> </w:t>
      </w:r>
      <w:r>
        <w:rPr>
          <w:rFonts w:ascii="Times New Roman" w:hAnsi="Times New Roman" w:cs="Times New Roman"/>
        </w:rPr>
        <w:t>for</w:t>
      </w:r>
      <w:r>
        <w:rPr>
          <w:rFonts w:ascii="Times New Roman" w:hAnsi="Times New Roman" w:cs="Times New Roman"/>
          <w:spacing w:val="-4"/>
        </w:rPr>
        <w:t xml:space="preserve"> </w:t>
      </w:r>
      <w:r>
        <w:rPr>
          <w:rFonts w:ascii="Times New Roman" w:hAnsi="Times New Roman" w:cs="Times New Roman"/>
        </w:rPr>
        <w:t>image recognition at scale,' Int. Conf. Learn. Representations (ICLR), 2021.</w:t>
      </w:r>
    </w:p>
    <w:p w14:paraId="2418428F" w14:textId="77777777" w:rsidR="001B69B0" w:rsidRDefault="00431564">
      <w:pPr>
        <w:pStyle w:val="ListParagraph"/>
        <w:numPr>
          <w:ilvl w:val="0"/>
          <w:numId w:val="13"/>
        </w:numPr>
        <w:tabs>
          <w:tab w:val="left" w:pos="845"/>
          <w:tab w:val="left" w:pos="847"/>
        </w:tabs>
        <w:spacing w:before="57" w:line="321" w:lineRule="auto"/>
        <w:ind w:right="1526"/>
        <w:rPr>
          <w:rFonts w:ascii="Times New Roman" w:hAnsi="Times New Roman" w:cs="Times New Roman"/>
        </w:rPr>
      </w:pPr>
      <w:r>
        <w:rPr>
          <w:rFonts w:ascii="Times New Roman" w:hAnsi="Times New Roman" w:cs="Times New Roman"/>
        </w:rPr>
        <w:t>A. Dutta</w:t>
      </w:r>
      <w:r>
        <w:rPr>
          <w:rFonts w:ascii="Times New Roman" w:hAnsi="Times New Roman" w:cs="Times New Roman"/>
          <w:spacing w:val="-2"/>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Z.</w:t>
      </w:r>
      <w:r>
        <w:rPr>
          <w:rFonts w:ascii="Times New Roman" w:hAnsi="Times New Roman" w:cs="Times New Roman"/>
          <w:spacing w:val="-3"/>
        </w:rPr>
        <w:t xml:space="preserve"> </w:t>
      </w:r>
      <w:r>
        <w:rPr>
          <w:rFonts w:ascii="Times New Roman" w:hAnsi="Times New Roman" w:cs="Times New Roman"/>
        </w:rPr>
        <w:t>Islam,</w:t>
      </w:r>
      <w:r>
        <w:rPr>
          <w:rFonts w:ascii="Times New Roman" w:hAnsi="Times New Roman" w:cs="Times New Roman"/>
          <w:spacing w:val="-4"/>
        </w:rPr>
        <w:t xml:space="preserve"> </w:t>
      </w:r>
      <w:r>
        <w:rPr>
          <w:rFonts w:ascii="Times New Roman" w:hAnsi="Times New Roman" w:cs="Times New Roman"/>
        </w:rPr>
        <w:t>'A</w:t>
      </w:r>
      <w:r>
        <w:rPr>
          <w:rFonts w:ascii="Times New Roman" w:hAnsi="Times New Roman" w:cs="Times New Roman"/>
          <w:spacing w:val="-4"/>
        </w:rPr>
        <w:t xml:space="preserve"> </w:t>
      </w:r>
      <w:r>
        <w:rPr>
          <w:rFonts w:ascii="Times New Roman" w:hAnsi="Times New Roman" w:cs="Times New Roman"/>
        </w:rPr>
        <w:t>comprehensive</w:t>
      </w:r>
      <w:r>
        <w:rPr>
          <w:rFonts w:ascii="Times New Roman" w:hAnsi="Times New Roman" w:cs="Times New Roman"/>
          <w:spacing w:val="-2"/>
        </w:rPr>
        <w:t xml:space="preserve"> </w:t>
      </w:r>
      <w:r>
        <w:rPr>
          <w:rFonts w:ascii="Times New Roman" w:hAnsi="Times New Roman" w:cs="Times New Roman"/>
        </w:rPr>
        <w:t>review</w:t>
      </w:r>
      <w:r>
        <w:rPr>
          <w:rFonts w:ascii="Times New Roman" w:hAnsi="Times New Roman" w:cs="Times New Roman"/>
          <w:spacing w:val="-3"/>
        </w:rPr>
        <w:t xml:space="preserve"> </w:t>
      </w:r>
      <w:r>
        <w:rPr>
          <w:rFonts w:ascii="Times New Roman" w:hAnsi="Times New Roman" w:cs="Times New Roman"/>
        </w:rPr>
        <w:t>on</w:t>
      </w:r>
      <w:r>
        <w:rPr>
          <w:rFonts w:ascii="Times New Roman" w:hAnsi="Times New Roman" w:cs="Times New Roman"/>
          <w:spacing w:val="-2"/>
        </w:rPr>
        <w:t xml:space="preserve"> </w:t>
      </w:r>
      <w:r>
        <w:rPr>
          <w:rFonts w:ascii="Times New Roman" w:hAnsi="Times New Roman" w:cs="Times New Roman"/>
        </w:rPr>
        <w:t>computer</w:t>
      </w:r>
      <w:r>
        <w:rPr>
          <w:rFonts w:ascii="Times New Roman" w:hAnsi="Times New Roman" w:cs="Times New Roman"/>
          <w:spacing w:val="-3"/>
        </w:rPr>
        <w:t xml:space="preserve"> </w:t>
      </w:r>
      <w:r>
        <w:rPr>
          <w:rFonts w:ascii="Times New Roman" w:hAnsi="Times New Roman" w:cs="Times New Roman"/>
        </w:rPr>
        <w:t>vision-based</w:t>
      </w:r>
      <w:r>
        <w:rPr>
          <w:rFonts w:ascii="Times New Roman" w:hAnsi="Times New Roman" w:cs="Times New Roman"/>
          <w:spacing w:val="-4"/>
        </w:rPr>
        <w:t xml:space="preserve"> </w:t>
      </w:r>
      <w:r>
        <w:rPr>
          <w:rFonts w:ascii="Times New Roman" w:hAnsi="Times New Roman" w:cs="Times New Roman"/>
        </w:rPr>
        <w:t xml:space="preserve">livestock monitoring,' </w:t>
      </w:r>
      <w:proofErr w:type="spellStart"/>
      <w:r>
        <w:rPr>
          <w:rFonts w:ascii="Times New Roman" w:hAnsi="Times New Roman" w:cs="Times New Roman"/>
        </w:rPr>
        <w:t>Comput</w:t>
      </w:r>
      <w:proofErr w:type="spellEnd"/>
      <w:r>
        <w:rPr>
          <w:rFonts w:ascii="Times New Roman" w:hAnsi="Times New Roman" w:cs="Times New Roman"/>
        </w:rPr>
        <w:t>. Electron. Agric., vol. 198, p. 107009, Jul. 2022.</w:t>
      </w:r>
    </w:p>
    <w:p w14:paraId="24184290" w14:textId="77777777" w:rsidR="001B69B0" w:rsidRDefault="001B69B0">
      <w:pPr>
        <w:pStyle w:val="ListParagraph"/>
        <w:spacing w:line="321" w:lineRule="auto"/>
        <w:rPr>
          <w:rFonts w:ascii="Times New Roman" w:hAnsi="Times New Roman" w:cs="Times New Roman"/>
        </w:rPr>
        <w:sectPr w:rsidR="001B69B0" w:rsidSect="00CF0BA4">
          <w:pgSz w:w="11910" w:h="16840"/>
          <w:pgMar w:top="134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4184291" w14:textId="77777777" w:rsidR="001B69B0" w:rsidRDefault="00431564">
      <w:pPr>
        <w:pStyle w:val="ListParagraph"/>
        <w:numPr>
          <w:ilvl w:val="0"/>
          <w:numId w:val="13"/>
        </w:numPr>
        <w:tabs>
          <w:tab w:val="left" w:pos="845"/>
          <w:tab w:val="left" w:pos="847"/>
        </w:tabs>
        <w:spacing w:before="64" w:line="321" w:lineRule="auto"/>
        <w:ind w:right="1021"/>
        <w:rPr>
          <w:rFonts w:ascii="Times New Roman" w:hAnsi="Times New Roman" w:cs="Times New Roman"/>
        </w:rPr>
      </w:pPr>
      <w:r>
        <w:rPr>
          <w:rFonts w:ascii="Times New Roman" w:hAnsi="Times New Roman" w:cs="Times New Roman"/>
        </w:rPr>
        <w:lastRenderedPageBreak/>
        <w:t>S. Jaiswal</w:t>
      </w:r>
      <w:r>
        <w:rPr>
          <w:rFonts w:ascii="Times New Roman" w:hAnsi="Times New Roman" w:cs="Times New Roman"/>
          <w:spacing w:val="-3"/>
        </w:rPr>
        <w:t xml:space="preserve"> </w:t>
      </w:r>
      <w:r>
        <w:rPr>
          <w:rFonts w:ascii="Times New Roman" w:hAnsi="Times New Roman" w:cs="Times New Roman"/>
        </w:rPr>
        <w:t>et</w:t>
      </w:r>
      <w:r>
        <w:rPr>
          <w:rFonts w:ascii="Times New Roman" w:hAnsi="Times New Roman" w:cs="Times New Roman"/>
          <w:spacing w:val="-3"/>
        </w:rPr>
        <w:t xml:space="preserve"> </w:t>
      </w:r>
      <w:r>
        <w:rPr>
          <w:rFonts w:ascii="Times New Roman" w:hAnsi="Times New Roman" w:cs="Times New Roman"/>
        </w:rPr>
        <w:t>al.,</w:t>
      </w:r>
      <w:r>
        <w:rPr>
          <w:rFonts w:ascii="Times New Roman" w:hAnsi="Times New Roman" w:cs="Times New Roman"/>
          <w:spacing w:val="-3"/>
        </w:rPr>
        <w:t xml:space="preserve"> </w:t>
      </w:r>
      <w:r>
        <w:rPr>
          <w:rFonts w:ascii="Times New Roman" w:hAnsi="Times New Roman" w:cs="Times New Roman"/>
        </w:rPr>
        <w:t>'Deep</w:t>
      </w:r>
      <w:r>
        <w:rPr>
          <w:rFonts w:ascii="Times New Roman" w:hAnsi="Times New Roman" w:cs="Times New Roman"/>
          <w:spacing w:val="-4"/>
        </w:rPr>
        <w:t xml:space="preserve"> </w:t>
      </w:r>
      <w:r>
        <w:rPr>
          <w:rFonts w:ascii="Times New Roman" w:hAnsi="Times New Roman" w:cs="Times New Roman"/>
        </w:rPr>
        <w:t>transfer</w:t>
      </w:r>
      <w:r>
        <w:rPr>
          <w:rFonts w:ascii="Times New Roman" w:hAnsi="Times New Roman" w:cs="Times New Roman"/>
          <w:spacing w:val="-3"/>
        </w:rPr>
        <w:t xml:space="preserve"> </w:t>
      </w:r>
      <w:r>
        <w:rPr>
          <w:rFonts w:ascii="Times New Roman" w:hAnsi="Times New Roman" w:cs="Times New Roman"/>
        </w:rPr>
        <w:t>learning</w:t>
      </w:r>
      <w:r>
        <w:rPr>
          <w:rFonts w:ascii="Times New Roman" w:hAnsi="Times New Roman" w:cs="Times New Roman"/>
          <w:spacing w:val="-4"/>
        </w:rPr>
        <w:t xml:space="preserve"> </w:t>
      </w:r>
      <w:r>
        <w:rPr>
          <w:rFonts w:ascii="Times New Roman" w:hAnsi="Times New Roman" w:cs="Times New Roman"/>
        </w:rPr>
        <w:t>for</w:t>
      </w:r>
      <w:r>
        <w:rPr>
          <w:rFonts w:ascii="Times New Roman" w:hAnsi="Times New Roman" w:cs="Times New Roman"/>
          <w:spacing w:val="-3"/>
        </w:rPr>
        <w:t xml:space="preserve"> </w:t>
      </w:r>
      <w:r>
        <w:rPr>
          <w:rFonts w:ascii="Times New Roman" w:hAnsi="Times New Roman" w:cs="Times New Roman"/>
        </w:rPr>
        <w:t>identification</w:t>
      </w:r>
      <w:r>
        <w:rPr>
          <w:rFonts w:ascii="Times New Roman" w:hAnsi="Times New Roman" w:cs="Times New Roman"/>
          <w:spacing w:val="-2"/>
        </w:rPr>
        <w:t xml:space="preserve"> </w:t>
      </w:r>
      <w:r>
        <w:rPr>
          <w:rFonts w:ascii="Times New Roman" w:hAnsi="Times New Roman" w:cs="Times New Roman"/>
        </w:rPr>
        <w:t>of</w:t>
      </w:r>
      <w:r>
        <w:rPr>
          <w:rFonts w:ascii="Times New Roman" w:hAnsi="Times New Roman" w:cs="Times New Roman"/>
          <w:spacing w:val="-2"/>
        </w:rPr>
        <w:t xml:space="preserve"> </w:t>
      </w:r>
      <w:r>
        <w:rPr>
          <w:rFonts w:ascii="Times New Roman" w:hAnsi="Times New Roman" w:cs="Times New Roman"/>
        </w:rPr>
        <w:t>breeds</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Indian</w:t>
      </w:r>
      <w:r>
        <w:rPr>
          <w:rFonts w:ascii="Times New Roman" w:hAnsi="Times New Roman" w:cs="Times New Roman"/>
          <w:spacing w:val="-2"/>
        </w:rPr>
        <w:t xml:space="preserve"> </w:t>
      </w:r>
      <w:r>
        <w:rPr>
          <w:rFonts w:ascii="Times New Roman" w:hAnsi="Times New Roman" w:cs="Times New Roman"/>
        </w:rPr>
        <w:t>cattle,'</w:t>
      </w:r>
      <w:r>
        <w:rPr>
          <w:rFonts w:ascii="Times New Roman" w:hAnsi="Times New Roman" w:cs="Times New Roman"/>
          <w:spacing w:val="-2"/>
        </w:rPr>
        <w:t xml:space="preserve"> </w:t>
      </w:r>
      <w:r>
        <w:rPr>
          <w:rFonts w:ascii="Times New Roman" w:hAnsi="Times New Roman" w:cs="Times New Roman"/>
        </w:rPr>
        <w:t xml:space="preserve">Proc. IEEE Int. Conf. Electron. Eng. </w:t>
      </w:r>
      <w:proofErr w:type="spellStart"/>
      <w:r>
        <w:rPr>
          <w:rFonts w:ascii="Times New Roman" w:hAnsi="Times New Roman" w:cs="Times New Roman"/>
        </w:rPr>
        <w:t>Optim</w:t>
      </w:r>
      <w:proofErr w:type="spellEnd"/>
      <w:r>
        <w:rPr>
          <w:rFonts w:ascii="Times New Roman" w:hAnsi="Times New Roman" w:cs="Times New Roman"/>
        </w:rPr>
        <w:t>. Technol. (ICEEOT), 2019.</w:t>
      </w:r>
    </w:p>
    <w:p w14:paraId="24184292" w14:textId="77777777" w:rsidR="001B69B0" w:rsidRDefault="00431564">
      <w:pPr>
        <w:pStyle w:val="ListParagraph"/>
        <w:numPr>
          <w:ilvl w:val="0"/>
          <w:numId w:val="13"/>
        </w:numPr>
        <w:tabs>
          <w:tab w:val="left" w:pos="845"/>
          <w:tab w:val="left" w:pos="847"/>
        </w:tabs>
        <w:spacing w:before="57" w:line="321" w:lineRule="auto"/>
        <w:ind w:right="1646"/>
        <w:rPr>
          <w:rFonts w:ascii="Times New Roman" w:hAnsi="Times New Roman" w:cs="Times New Roman"/>
        </w:rPr>
      </w:pPr>
      <w:r>
        <w:rPr>
          <w:rFonts w:ascii="Times New Roman" w:hAnsi="Times New Roman" w:cs="Times New Roman"/>
        </w:rPr>
        <w:t>R.</w:t>
      </w:r>
      <w:r>
        <w:rPr>
          <w:rFonts w:ascii="Times New Roman" w:hAnsi="Times New Roman" w:cs="Times New Roman"/>
          <w:spacing w:val="-1"/>
        </w:rPr>
        <w:t xml:space="preserve"> </w:t>
      </w:r>
      <w:r>
        <w:rPr>
          <w:rFonts w:ascii="Times New Roman" w:hAnsi="Times New Roman" w:cs="Times New Roman"/>
        </w:rPr>
        <w:t>Patil</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4"/>
        </w:rPr>
        <w:t xml:space="preserve"> </w:t>
      </w:r>
      <w:r>
        <w:rPr>
          <w:rFonts w:ascii="Times New Roman" w:hAnsi="Times New Roman" w:cs="Times New Roman"/>
        </w:rPr>
        <w:t>S.</w:t>
      </w:r>
      <w:r>
        <w:rPr>
          <w:rFonts w:ascii="Times New Roman" w:hAnsi="Times New Roman" w:cs="Times New Roman"/>
          <w:spacing w:val="-3"/>
        </w:rPr>
        <w:t xml:space="preserve"> </w:t>
      </w:r>
      <w:r>
        <w:rPr>
          <w:rFonts w:ascii="Times New Roman" w:hAnsi="Times New Roman" w:cs="Times New Roman"/>
        </w:rPr>
        <w:t>Jadhav,</w:t>
      </w:r>
      <w:r>
        <w:rPr>
          <w:rFonts w:ascii="Times New Roman" w:hAnsi="Times New Roman" w:cs="Times New Roman"/>
          <w:spacing w:val="-3"/>
        </w:rPr>
        <w:t xml:space="preserve"> </w:t>
      </w:r>
      <w:r>
        <w:rPr>
          <w:rFonts w:ascii="Times New Roman" w:hAnsi="Times New Roman" w:cs="Times New Roman"/>
        </w:rPr>
        <w:t>'Real-time</w:t>
      </w:r>
      <w:r>
        <w:rPr>
          <w:rFonts w:ascii="Times New Roman" w:hAnsi="Times New Roman" w:cs="Times New Roman"/>
          <w:spacing w:val="-2"/>
        </w:rPr>
        <w:t xml:space="preserve"> </w:t>
      </w:r>
      <w:r>
        <w:rPr>
          <w:rFonts w:ascii="Times New Roman" w:hAnsi="Times New Roman" w:cs="Times New Roman"/>
        </w:rPr>
        <w:t>cattle</w:t>
      </w:r>
      <w:r>
        <w:rPr>
          <w:rFonts w:ascii="Times New Roman" w:hAnsi="Times New Roman" w:cs="Times New Roman"/>
          <w:spacing w:val="-2"/>
        </w:rPr>
        <w:t xml:space="preserve"> </w:t>
      </w:r>
      <w:r>
        <w:rPr>
          <w:rFonts w:ascii="Times New Roman" w:hAnsi="Times New Roman" w:cs="Times New Roman"/>
        </w:rPr>
        <w:t>identification</w:t>
      </w:r>
      <w:r>
        <w:rPr>
          <w:rFonts w:ascii="Times New Roman" w:hAnsi="Times New Roman" w:cs="Times New Roman"/>
          <w:spacing w:val="-2"/>
        </w:rPr>
        <w:t xml:space="preserve"> </w:t>
      </w:r>
      <w:r>
        <w:rPr>
          <w:rFonts w:ascii="Times New Roman" w:hAnsi="Times New Roman" w:cs="Times New Roman"/>
        </w:rPr>
        <w:t>using</w:t>
      </w:r>
      <w:r>
        <w:rPr>
          <w:rFonts w:ascii="Times New Roman" w:hAnsi="Times New Roman" w:cs="Times New Roman"/>
          <w:spacing w:val="-2"/>
        </w:rPr>
        <w:t xml:space="preserve"> </w:t>
      </w:r>
      <w:r>
        <w:rPr>
          <w:rFonts w:ascii="Times New Roman" w:hAnsi="Times New Roman" w:cs="Times New Roman"/>
        </w:rPr>
        <w:t>deep</w:t>
      </w:r>
      <w:r>
        <w:rPr>
          <w:rFonts w:ascii="Times New Roman" w:hAnsi="Times New Roman" w:cs="Times New Roman"/>
          <w:spacing w:val="-4"/>
        </w:rPr>
        <w:t xml:space="preserve"> </w:t>
      </w:r>
      <w:r>
        <w:rPr>
          <w:rFonts w:ascii="Times New Roman" w:hAnsi="Times New Roman" w:cs="Times New Roman"/>
        </w:rPr>
        <w:t>learning</w:t>
      </w:r>
      <w:r>
        <w:rPr>
          <w:rFonts w:ascii="Times New Roman" w:hAnsi="Times New Roman" w:cs="Times New Roman"/>
          <w:spacing w:val="-2"/>
        </w:rPr>
        <w:t xml:space="preserve"> </w:t>
      </w:r>
      <w:r>
        <w:rPr>
          <w:rFonts w:ascii="Times New Roman" w:hAnsi="Times New Roman" w:cs="Times New Roman"/>
        </w:rPr>
        <w:t>on</w:t>
      </w:r>
      <w:r>
        <w:rPr>
          <w:rFonts w:ascii="Times New Roman" w:hAnsi="Times New Roman" w:cs="Times New Roman"/>
          <w:spacing w:val="-2"/>
        </w:rPr>
        <w:t xml:space="preserve"> </w:t>
      </w:r>
      <w:r>
        <w:rPr>
          <w:rFonts w:ascii="Times New Roman" w:hAnsi="Times New Roman" w:cs="Times New Roman"/>
        </w:rPr>
        <w:t xml:space="preserve">edge devices,' Proc. IEEE Int. Conf. </w:t>
      </w:r>
      <w:proofErr w:type="spellStart"/>
      <w:r>
        <w:rPr>
          <w:rFonts w:ascii="Times New Roman" w:hAnsi="Times New Roman" w:cs="Times New Roman"/>
        </w:rPr>
        <w:t>Comput</w:t>
      </w:r>
      <w:proofErr w:type="spellEnd"/>
      <w:r>
        <w:rPr>
          <w:rFonts w:ascii="Times New Roman" w:hAnsi="Times New Roman" w:cs="Times New Roman"/>
        </w:rPr>
        <w:t>. Control Autom. (ICCCA), 2021.</w:t>
      </w:r>
    </w:p>
    <w:p w14:paraId="24184293" w14:textId="77777777" w:rsidR="001B69B0" w:rsidRDefault="00431564">
      <w:pPr>
        <w:pStyle w:val="ListParagraph"/>
        <w:numPr>
          <w:ilvl w:val="0"/>
          <w:numId w:val="13"/>
        </w:numPr>
        <w:tabs>
          <w:tab w:val="left" w:pos="845"/>
          <w:tab w:val="left" w:pos="847"/>
        </w:tabs>
        <w:spacing w:before="56" w:line="321" w:lineRule="auto"/>
        <w:ind w:right="1191"/>
        <w:rPr>
          <w:rFonts w:ascii="Times New Roman" w:hAnsi="Times New Roman" w:cs="Times New Roman"/>
        </w:rPr>
      </w:pPr>
      <w:r>
        <w:rPr>
          <w:rFonts w:ascii="Times New Roman" w:hAnsi="Times New Roman" w:cs="Times New Roman"/>
        </w:rPr>
        <w:t>J.</w:t>
      </w:r>
      <w:r>
        <w:rPr>
          <w:rFonts w:ascii="Times New Roman" w:hAnsi="Times New Roman" w:cs="Times New Roman"/>
          <w:spacing w:val="-2"/>
        </w:rPr>
        <w:t xml:space="preserve"> </w:t>
      </w:r>
      <w:r>
        <w:rPr>
          <w:rFonts w:ascii="Times New Roman" w:hAnsi="Times New Roman" w:cs="Times New Roman"/>
        </w:rPr>
        <w:t>Redmon</w:t>
      </w:r>
      <w:r>
        <w:rPr>
          <w:rFonts w:ascii="Times New Roman" w:hAnsi="Times New Roman" w:cs="Times New Roman"/>
          <w:spacing w:val="-4"/>
        </w:rPr>
        <w:t xml:space="preserve"> </w:t>
      </w:r>
      <w:r>
        <w:rPr>
          <w:rFonts w:ascii="Times New Roman" w:hAnsi="Times New Roman" w:cs="Times New Roman"/>
        </w:rPr>
        <w:t>and</w:t>
      </w:r>
      <w:r>
        <w:rPr>
          <w:rFonts w:ascii="Times New Roman" w:hAnsi="Times New Roman" w:cs="Times New Roman"/>
          <w:spacing w:val="-6"/>
        </w:rPr>
        <w:t xml:space="preserve"> </w:t>
      </w:r>
      <w:r>
        <w:rPr>
          <w:rFonts w:ascii="Times New Roman" w:hAnsi="Times New Roman" w:cs="Times New Roman"/>
        </w:rPr>
        <w:t>A.</w:t>
      </w:r>
      <w:r>
        <w:rPr>
          <w:rFonts w:ascii="Times New Roman" w:hAnsi="Times New Roman" w:cs="Times New Roman"/>
          <w:spacing w:val="-5"/>
        </w:rPr>
        <w:t xml:space="preserve"> </w:t>
      </w:r>
      <w:r>
        <w:rPr>
          <w:rFonts w:ascii="Times New Roman" w:hAnsi="Times New Roman" w:cs="Times New Roman"/>
        </w:rPr>
        <w:t>Farhadi,</w:t>
      </w:r>
      <w:r>
        <w:rPr>
          <w:rFonts w:ascii="Times New Roman" w:hAnsi="Times New Roman" w:cs="Times New Roman"/>
          <w:spacing w:val="-2"/>
        </w:rPr>
        <w:t xml:space="preserve"> </w:t>
      </w:r>
      <w:r>
        <w:rPr>
          <w:rFonts w:ascii="Times New Roman" w:hAnsi="Times New Roman" w:cs="Times New Roman"/>
        </w:rPr>
        <w:t>'YOLOv3:</w:t>
      </w:r>
      <w:r>
        <w:rPr>
          <w:rFonts w:ascii="Times New Roman" w:hAnsi="Times New Roman" w:cs="Times New Roman"/>
          <w:spacing w:val="-5"/>
        </w:rPr>
        <w:t xml:space="preserve"> </w:t>
      </w:r>
      <w:r>
        <w:rPr>
          <w:rFonts w:ascii="Times New Roman" w:hAnsi="Times New Roman" w:cs="Times New Roman"/>
        </w:rPr>
        <w:t>An</w:t>
      </w:r>
      <w:r>
        <w:rPr>
          <w:rFonts w:ascii="Times New Roman" w:hAnsi="Times New Roman" w:cs="Times New Roman"/>
          <w:spacing w:val="-4"/>
        </w:rPr>
        <w:t xml:space="preserve"> </w:t>
      </w:r>
      <w:r>
        <w:rPr>
          <w:rFonts w:ascii="Times New Roman" w:hAnsi="Times New Roman" w:cs="Times New Roman"/>
        </w:rPr>
        <w:t>incremental</w:t>
      </w:r>
      <w:r>
        <w:rPr>
          <w:rFonts w:ascii="Times New Roman" w:hAnsi="Times New Roman" w:cs="Times New Roman"/>
          <w:spacing w:val="-4"/>
        </w:rPr>
        <w:t xml:space="preserve"> </w:t>
      </w:r>
      <w:r>
        <w:rPr>
          <w:rFonts w:ascii="Times New Roman" w:hAnsi="Times New Roman" w:cs="Times New Roman"/>
        </w:rPr>
        <w:t>improvement,'</w:t>
      </w:r>
      <w:r>
        <w:rPr>
          <w:rFonts w:ascii="Times New Roman" w:hAnsi="Times New Roman" w:cs="Times New Roman"/>
          <w:spacing w:val="-2"/>
        </w:rPr>
        <w:t xml:space="preserve"> </w:t>
      </w:r>
      <w:r>
        <w:rPr>
          <w:rFonts w:ascii="Times New Roman" w:hAnsi="Times New Roman" w:cs="Times New Roman"/>
        </w:rPr>
        <w:t xml:space="preserve">arXiv:1804.02767, </w:t>
      </w:r>
      <w:r>
        <w:rPr>
          <w:rFonts w:ascii="Times New Roman" w:hAnsi="Times New Roman" w:cs="Times New Roman"/>
          <w:spacing w:val="-2"/>
        </w:rPr>
        <w:t>2018.</w:t>
      </w:r>
    </w:p>
    <w:p w14:paraId="24184294" w14:textId="77777777" w:rsidR="001B69B0" w:rsidRDefault="00431564">
      <w:pPr>
        <w:pStyle w:val="ListParagraph"/>
        <w:numPr>
          <w:ilvl w:val="0"/>
          <w:numId w:val="13"/>
        </w:numPr>
        <w:tabs>
          <w:tab w:val="left" w:pos="845"/>
          <w:tab w:val="left" w:pos="847"/>
        </w:tabs>
        <w:spacing w:before="56" w:line="321" w:lineRule="auto"/>
        <w:ind w:right="1636"/>
        <w:rPr>
          <w:rFonts w:ascii="Times New Roman" w:hAnsi="Times New Roman" w:cs="Times New Roman"/>
        </w:rPr>
      </w:pPr>
      <w:r>
        <w:rPr>
          <w:rFonts w:ascii="Times New Roman" w:hAnsi="Times New Roman" w:cs="Times New Roman"/>
        </w:rPr>
        <w:t>A. Kaur, M. Singh and P. K. Jain, 'Comparative analysis of CNN architectures for livestock</w:t>
      </w:r>
      <w:r>
        <w:rPr>
          <w:rFonts w:ascii="Times New Roman" w:hAnsi="Times New Roman" w:cs="Times New Roman"/>
          <w:spacing w:val="-2"/>
        </w:rPr>
        <w:t xml:space="preserve"> </w:t>
      </w:r>
      <w:r>
        <w:rPr>
          <w:rFonts w:ascii="Times New Roman" w:hAnsi="Times New Roman" w:cs="Times New Roman"/>
        </w:rPr>
        <w:t>breed</w:t>
      </w:r>
      <w:r>
        <w:rPr>
          <w:rFonts w:ascii="Times New Roman" w:hAnsi="Times New Roman" w:cs="Times New Roman"/>
          <w:spacing w:val="-5"/>
        </w:rPr>
        <w:t xml:space="preserve"> </w:t>
      </w:r>
      <w:r>
        <w:rPr>
          <w:rFonts w:ascii="Times New Roman" w:hAnsi="Times New Roman" w:cs="Times New Roman"/>
        </w:rPr>
        <w:t>recognition,'</w:t>
      </w:r>
      <w:r>
        <w:rPr>
          <w:rFonts w:ascii="Times New Roman" w:hAnsi="Times New Roman" w:cs="Times New Roman"/>
          <w:spacing w:val="-4"/>
        </w:rPr>
        <w:t xml:space="preserve"> </w:t>
      </w:r>
      <w:r>
        <w:rPr>
          <w:rFonts w:ascii="Times New Roman" w:hAnsi="Times New Roman" w:cs="Times New Roman"/>
        </w:rPr>
        <w:t>J.</w:t>
      </w:r>
      <w:r>
        <w:rPr>
          <w:rFonts w:ascii="Times New Roman" w:hAnsi="Times New Roman" w:cs="Times New Roman"/>
          <w:spacing w:val="-4"/>
        </w:rPr>
        <w:t xml:space="preserve"> </w:t>
      </w:r>
      <w:proofErr w:type="spellStart"/>
      <w:r>
        <w:rPr>
          <w:rFonts w:ascii="Times New Roman" w:hAnsi="Times New Roman" w:cs="Times New Roman"/>
        </w:rPr>
        <w:t>Comput</w:t>
      </w:r>
      <w:proofErr w:type="spellEnd"/>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rPr>
        <w:t>Vis.</w:t>
      </w:r>
      <w:r>
        <w:rPr>
          <w:rFonts w:ascii="Times New Roman" w:hAnsi="Times New Roman" w:cs="Times New Roman"/>
          <w:spacing w:val="-4"/>
        </w:rPr>
        <w:t xml:space="preserve"> </w:t>
      </w:r>
      <w:r>
        <w:rPr>
          <w:rFonts w:ascii="Times New Roman" w:hAnsi="Times New Roman" w:cs="Times New Roman"/>
        </w:rPr>
        <w:t>Res.,</w:t>
      </w:r>
      <w:r>
        <w:rPr>
          <w:rFonts w:ascii="Times New Roman" w:hAnsi="Times New Roman" w:cs="Times New Roman"/>
          <w:spacing w:val="-1"/>
        </w:rPr>
        <w:t xml:space="preserve"> </w:t>
      </w:r>
      <w:r>
        <w:rPr>
          <w:rFonts w:ascii="Times New Roman" w:hAnsi="Times New Roman" w:cs="Times New Roman"/>
        </w:rPr>
        <w:t>vol.</w:t>
      </w:r>
      <w:r>
        <w:rPr>
          <w:rFonts w:ascii="Times New Roman" w:hAnsi="Times New Roman" w:cs="Times New Roman"/>
          <w:spacing w:val="-4"/>
        </w:rPr>
        <w:t xml:space="preserve"> </w:t>
      </w:r>
      <w:r>
        <w:rPr>
          <w:rFonts w:ascii="Times New Roman" w:hAnsi="Times New Roman" w:cs="Times New Roman"/>
        </w:rPr>
        <w:t>10,</w:t>
      </w:r>
      <w:r>
        <w:rPr>
          <w:rFonts w:ascii="Times New Roman" w:hAnsi="Times New Roman" w:cs="Times New Roman"/>
          <w:spacing w:val="-4"/>
        </w:rPr>
        <w:t xml:space="preserve"> </w:t>
      </w:r>
      <w:r>
        <w:rPr>
          <w:rFonts w:ascii="Times New Roman" w:hAnsi="Times New Roman" w:cs="Times New Roman"/>
        </w:rPr>
        <w:t>no.</w:t>
      </w:r>
      <w:r>
        <w:rPr>
          <w:rFonts w:ascii="Times New Roman" w:hAnsi="Times New Roman" w:cs="Times New Roman"/>
          <w:spacing w:val="-1"/>
        </w:rPr>
        <w:t xml:space="preserve"> </w:t>
      </w:r>
      <w:r>
        <w:rPr>
          <w:rFonts w:ascii="Times New Roman" w:hAnsi="Times New Roman" w:cs="Times New Roman"/>
        </w:rPr>
        <w:t>2,</w:t>
      </w:r>
      <w:r>
        <w:rPr>
          <w:rFonts w:ascii="Times New Roman" w:hAnsi="Times New Roman" w:cs="Times New Roman"/>
          <w:spacing w:val="-1"/>
        </w:rPr>
        <w:t xml:space="preserve"> </w:t>
      </w:r>
      <w:r>
        <w:rPr>
          <w:rFonts w:ascii="Times New Roman" w:hAnsi="Times New Roman" w:cs="Times New Roman"/>
        </w:rPr>
        <w:t>pp.</w:t>
      </w:r>
      <w:r>
        <w:rPr>
          <w:rFonts w:ascii="Times New Roman" w:hAnsi="Times New Roman" w:cs="Times New Roman"/>
          <w:spacing w:val="-1"/>
        </w:rPr>
        <w:t xml:space="preserve"> </w:t>
      </w:r>
      <w:r>
        <w:rPr>
          <w:rFonts w:ascii="Times New Roman" w:hAnsi="Times New Roman" w:cs="Times New Roman"/>
        </w:rPr>
        <w:t>89-101,</w:t>
      </w:r>
      <w:r>
        <w:rPr>
          <w:rFonts w:ascii="Times New Roman" w:hAnsi="Times New Roman" w:cs="Times New Roman"/>
          <w:spacing w:val="-2"/>
        </w:rPr>
        <w:t xml:space="preserve"> </w:t>
      </w:r>
      <w:r>
        <w:rPr>
          <w:rFonts w:ascii="Times New Roman" w:hAnsi="Times New Roman" w:cs="Times New Roman"/>
        </w:rPr>
        <w:t>2022.</w:t>
      </w:r>
    </w:p>
    <w:p w14:paraId="24184295" w14:textId="77777777" w:rsidR="001B69B0" w:rsidRDefault="001B69B0">
      <w:pPr>
        <w:pStyle w:val="BodyText"/>
        <w:ind w:left="0"/>
        <w:rPr>
          <w:rFonts w:ascii="Times New Roman" w:hAnsi="Times New Roman" w:cs="Times New Roman"/>
        </w:rPr>
      </w:pPr>
    </w:p>
    <w:p w14:paraId="24184296" w14:textId="78DFB0BC" w:rsidR="001B69B0" w:rsidRDefault="0067591F">
      <w:pPr>
        <w:pStyle w:val="BodyText"/>
        <w:ind w:left="0"/>
        <w:rPr>
          <w:rFonts w:ascii="Times New Roman" w:hAnsi="Times New Roman" w:cs="Times New Roman"/>
        </w:rPr>
      </w:pPr>
      <w:proofErr w:type="spellStart"/>
      <w:r>
        <w:rPr>
          <w:rFonts w:ascii="Times New Roman" w:hAnsi="Times New Roman" w:cs="Times New Roman"/>
        </w:rPr>
        <w:t>sss</w:t>
      </w:r>
      <w:proofErr w:type="spellEnd"/>
    </w:p>
    <w:p w14:paraId="24184297" w14:textId="77777777" w:rsidR="001B69B0" w:rsidRDefault="001B69B0">
      <w:pPr>
        <w:pStyle w:val="BodyText"/>
        <w:ind w:left="0"/>
        <w:rPr>
          <w:rFonts w:ascii="Times New Roman" w:hAnsi="Times New Roman" w:cs="Times New Roman"/>
        </w:rPr>
      </w:pPr>
    </w:p>
    <w:p w14:paraId="24184298" w14:textId="77777777" w:rsidR="001B69B0" w:rsidRDefault="001B69B0">
      <w:pPr>
        <w:pStyle w:val="BodyText"/>
        <w:ind w:left="0"/>
        <w:rPr>
          <w:rFonts w:ascii="Times New Roman" w:hAnsi="Times New Roman" w:cs="Times New Roman"/>
        </w:rPr>
      </w:pPr>
    </w:p>
    <w:p w14:paraId="24184299" w14:textId="77777777" w:rsidR="001B69B0" w:rsidRDefault="001B69B0">
      <w:pPr>
        <w:pStyle w:val="BodyText"/>
        <w:ind w:left="0"/>
        <w:rPr>
          <w:rFonts w:ascii="Times New Roman" w:hAnsi="Times New Roman" w:cs="Times New Roman"/>
        </w:rPr>
      </w:pPr>
    </w:p>
    <w:p w14:paraId="2418429A" w14:textId="77777777" w:rsidR="001B69B0" w:rsidRDefault="001B69B0">
      <w:pPr>
        <w:pStyle w:val="BodyText"/>
        <w:ind w:left="0"/>
        <w:rPr>
          <w:rFonts w:ascii="Times New Roman" w:hAnsi="Times New Roman" w:cs="Times New Roman"/>
        </w:rPr>
      </w:pPr>
    </w:p>
    <w:p w14:paraId="2418429B" w14:textId="77777777" w:rsidR="001B69B0" w:rsidRDefault="001B69B0">
      <w:pPr>
        <w:pStyle w:val="BodyText"/>
        <w:ind w:left="0"/>
        <w:rPr>
          <w:rFonts w:ascii="Times New Roman" w:hAnsi="Times New Roman" w:cs="Times New Roman"/>
        </w:rPr>
      </w:pPr>
    </w:p>
    <w:p w14:paraId="2418429C" w14:textId="77777777" w:rsidR="001B69B0" w:rsidRDefault="001B69B0">
      <w:pPr>
        <w:pStyle w:val="BodyText"/>
        <w:ind w:left="0"/>
        <w:rPr>
          <w:rFonts w:ascii="Times New Roman" w:hAnsi="Times New Roman" w:cs="Times New Roman"/>
        </w:rPr>
      </w:pPr>
    </w:p>
    <w:p w14:paraId="2418429D" w14:textId="77777777" w:rsidR="001B69B0" w:rsidRDefault="001B69B0">
      <w:pPr>
        <w:pStyle w:val="BodyText"/>
        <w:spacing w:before="31"/>
        <w:ind w:left="0"/>
        <w:rPr>
          <w:rFonts w:ascii="Times New Roman" w:hAnsi="Times New Roman" w:cs="Times New Roman"/>
        </w:rPr>
      </w:pPr>
    </w:p>
    <w:p w14:paraId="2418429E" w14:textId="77777777" w:rsidR="001B69B0" w:rsidRDefault="001B69B0">
      <w:pPr>
        <w:pStyle w:val="BodyText"/>
        <w:spacing w:before="31"/>
        <w:ind w:left="0"/>
        <w:rPr>
          <w:rFonts w:ascii="Times New Roman" w:hAnsi="Times New Roman" w:cs="Times New Roman"/>
        </w:rPr>
      </w:pPr>
    </w:p>
    <w:p w14:paraId="2418429F" w14:textId="77777777" w:rsidR="001B69B0" w:rsidRDefault="001B69B0">
      <w:pPr>
        <w:pStyle w:val="BodyText"/>
        <w:spacing w:before="31"/>
        <w:ind w:left="0"/>
        <w:rPr>
          <w:rFonts w:ascii="Times New Roman" w:hAnsi="Times New Roman" w:cs="Times New Roman"/>
        </w:rPr>
      </w:pPr>
    </w:p>
    <w:p w14:paraId="241842A0" w14:textId="77777777" w:rsidR="001B69B0" w:rsidRDefault="001B69B0">
      <w:pPr>
        <w:pStyle w:val="BodyText"/>
        <w:spacing w:before="31"/>
        <w:ind w:left="0"/>
        <w:rPr>
          <w:rFonts w:ascii="Times New Roman" w:hAnsi="Times New Roman" w:cs="Times New Roman"/>
        </w:rPr>
      </w:pPr>
    </w:p>
    <w:p w14:paraId="241842A1" w14:textId="77777777" w:rsidR="001B69B0" w:rsidRDefault="001B69B0">
      <w:pPr>
        <w:pStyle w:val="BodyText"/>
        <w:spacing w:before="31"/>
        <w:ind w:left="0"/>
        <w:rPr>
          <w:rFonts w:ascii="Times New Roman" w:hAnsi="Times New Roman" w:cs="Times New Roman"/>
        </w:rPr>
      </w:pPr>
    </w:p>
    <w:p w14:paraId="241842A2" w14:textId="77777777" w:rsidR="001B69B0" w:rsidRDefault="001B69B0">
      <w:pPr>
        <w:pStyle w:val="BodyText"/>
        <w:spacing w:before="31"/>
        <w:ind w:left="0"/>
        <w:rPr>
          <w:rFonts w:ascii="Times New Roman" w:hAnsi="Times New Roman" w:cs="Times New Roman"/>
        </w:rPr>
      </w:pPr>
    </w:p>
    <w:p w14:paraId="241842A3" w14:textId="77777777" w:rsidR="001B69B0" w:rsidRDefault="001B69B0">
      <w:pPr>
        <w:pStyle w:val="BodyText"/>
        <w:spacing w:before="31"/>
        <w:ind w:left="0"/>
        <w:rPr>
          <w:rFonts w:ascii="Times New Roman" w:hAnsi="Times New Roman" w:cs="Times New Roman"/>
        </w:rPr>
      </w:pPr>
    </w:p>
    <w:p w14:paraId="241842A4" w14:textId="7E6EB9BB" w:rsidR="00163B73" w:rsidRDefault="00431564">
      <w:pPr>
        <w:ind w:left="3185"/>
        <w:rPr>
          <w:rFonts w:ascii="Times New Roman" w:hAnsi="Times New Roman" w:cs="Times New Roman"/>
          <w:i/>
          <w:spacing w:val="-10"/>
        </w:rPr>
      </w:pPr>
      <w:r>
        <w:rPr>
          <w:rFonts w:ascii="Times New Roman" w:hAnsi="Times New Roman" w:cs="Times New Roman"/>
          <w:i/>
        </w:rPr>
        <w:t>---</w:t>
      </w:r>
      <w:r>
        <w:rPr>
          <w:rFonts w:ascii="Times New Roman" w:hAnsi="Times New Roman" w:cs="Times New Roman"/>
          <w:i/>
          <w:spacing w:val="-3"/>
        </w:rPr>
        <w:t xml:space="preserve"> </w:t>
      </w:r>
      <w:r>
        <w:rPr>
          <w:rFonts w:ascii="Times New Roman" w:hAnsi="Times New Roman" w:cs="Times New Roman"/>
          <w:i/>
        </w:rPr>
        <w:t>END</w:t>
      </w:r>
      <w:r>
        <w:rPr>
          <w:rFonts w:ascii="Times New Roman" w:hAnsi="Times New Roman" w:cs="Times New Roman"/>
          <w:i/>
          <w:spacing w:val="-7"/>
        </w:rPr>
        <w:t xml:space="preserve"> </w:t>
      </w:r>
      <w:r>
        <w:rPr>
          <w:rFonts w:ascii="Times New Roman" w:hAnsi="Times New Roman" w:cs="Times New Roman"/>
          <w:i/>
        </w:rPr>
        <w:t>OF</w:t>
      </w:r>
      <w:r>
        <w:rPr>
          <w:rFonts w:ascii="Times New Roman" w:hAnsi="Times New Roman" w:cs="Times New Roman"/>
          <w:i/>
          <w:spacing w:val="-4"/>
        </w:rPr>
        <w:t xml:space="preserve"> </w:t>
      </w:r>
      <w:r>
        <w:rPr>
          <w:rFonts w:ascii="Times New Roman" w:hAnsi="Times New Roman" w:cs="Times New Roman"/>
          <w:i/>
        </w:rPr>
        <w:t>REPORT</w:t>
      </w:r>
      <w:r>
        <w:rPr>
          <w:rFonts w:ascii="Times New Roman" w:hAnsi="Times New Roman" w:cs="Times New Roman"/>
          <w:i/>
          <w:spacing w:val="-3"/>
        </w:rPr>
        <w:t xml:space="preserve"> </w:t>
      </w:r>
      <w:r>
        <w:rPr>
          <w:rFonts w:ascii="Times New Roman" w:hAnsi="Times New Roman" w:cs="Times New Roman"/>
          <w:i/>
        </w:rPr>
        <w:t>--</w:t>
      </w:r>
      <w:r>
        <w:rPr>
          <w:rFonts w:ascii="Times New Roman" w:hAnsi="Times New Roman" w:cs="Times New Roman"/>
          <w:i/>
          <w:spacing w:val="-10"/>
        </w:rPr>
        <w:t>-</w:t>
      </w:r>
    </w:p>
    <w:p w14:paraId="78D82A46" w14:textId="77777777" w:rsidR="00163B73" w:rsidRDefault="00163B73">
      <w:pPr>
        <w:widowControl/>
        <w:autoSpaceDE/>
        <w:autoSpaceDN/>
        <w:rPr>
          <w:rFonts w:ascii="Times New Roman" w:hAnsi="Times New Roman" w:cs="Times New Roman"/>
          <w:i/>
          <w:spacing w:val="-10"/>
        </w:rPr>
      </w:pPr>
      <w:r>
        <w:rPr>
          <w:rFonts w:ascii="Times New Roman" w:hAnsi="Times New Roman" w:cs="Times New Roman"/>
          <w:i/>
          <w:spacing w:val="-10"/>
        </w:rPr>
        <w:br w:type="page"/>
      </w:r>
    </w:p>
    <w:p w14:paraId="3337CAE0" w14:textId="77777777" w:rsidR="001B69B0" w:rsidRDefault="001B69B0">
      <w:pPr>
        <w:ind w:left="3185"/>
        <w:rPr>
          <w:rFonts w:ascii="Times New Roman" w:hAnsi="Times New Roman" w:cs="Times New Roman"/>
          <w:i/>
        </w:rPr>
      </w:pPr>
    </w:p>
    <w:sectPr w:rsidR="001B69B0" w:rsidSect="00CF0BA4">
      <w:pgSz w:w="11910" w:h="16840"/>
      <w:pgMar w:top="1360" w:right="283" w:bottom="280" w:left="1133"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36A9" w14:textId="77777777" w:rsidR="003F6958" w:rsidRDefault="003F6958" w:rsidP="008F3873">
      <w:r>
        <w:separator/>
      </w:r>
    </w:p>
  </w:endnote>
  <w:endnote w:type="continuationSeparator" w:id="0">
    <w:p w14:paraId="64A66E56" w14:textId="77777777" w:rsidR="003F6958" w:rsidRDefault="003F6958" w:rsidP="008F3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013108"/>
      <w:docPartObj>
        <w:docPartGallery w:val="Page Numbers (Bottom of Page)"/>
        <w:docPartUnique/>
      </w:docPartObj>
    </w:sdtPr>
    <w:sdtEndPr>
      <w:rPr>
        <w:noProof/>
      </w:rPr>
    </w:sdtEndPr>
    <w:sdtContent>
      <w:p w14:paraId="523CBB91" w14:textId="12C29F42" w:rsidR="008F3873" w:rsidRDefault="008F38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900006" w14:textId="77777777" w:rsidR="008F3873" w:rsidRDefault="008F3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F4FB2" w14:textId="77777777" w:rsidR="003F6958" w:rsidRDefault="003F6958" w:rsidP="008F3873">
      <w:r>
        <w:separator/>
      </w:r>
    </w:p>
  </w:footnote>
  <w:footnote w:type="continuationSeparator" w:id="0">
    <w:p w14:paraId="7DBBCF1E" w14:textId="77777777" w:rsidR="003F6958" w:rsidRDefault="003F6958" w:rsidP="008F38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8"/>
      <w:numFmt w:val="decimal"/>
      <w:lvlText w:val="%1"/>
      <w:lvlJc w:val="left"/>
      <w:pPr>
        <w:ind w:left="529" w:hanging="403"/>
      </w:pPr>
      <w:rPr>
        <w:rFonts w:hint="default"/>
        <w:lang w:val="en-US" w:eastAsia="en-US" w:bidi="ar-SA"/>
      </w:rPr>
    </w:lvl>
    <w:lvl w:ilvl="1">
      <w:start w:val="1"/>
      <w:numFmt w:val="decimal"/>
      <w:lvlText w:val="%1.%2"/>
      <w:lvlJc w:val="left"/>
      <w:pPr>
        <w:ind w:left="529" w:hanging="403"/>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514" w:hanging="403"/>
      </w:pPr>
      <w:rPr>
        <w:rFonts w:hint="default"/>
        <w:lang w:val="en-US" w:eastAsia="en-US" w:bidi="ar-SA"/>
      </w:rPr>
    </w:lvl>
    <w:lvl w:ilvl="3">
      <w:numFmt w:val="bullet"/>
      <w:lvlText w:val="•"/>
      <w:lvlJc w:val="left"/>
      <w:pPr>
        <w:ind w:left="3511" w:hanging="403"/>
      </w:pPr>
      <w:rPr>
        <w:rFonts w:hint="default"/>
        <w:lang w:val="en-US" w:eastAsia="en-US" w:bidi="ar-SA"/>
      </w:rPr>
    </w:lvl>
    <w:lvl w:ilvl="4">
      <w:numFmt w:val="bullet"/>
      <w:lvlText w:val="•"/>
      <w:lvlJc w:val="left"/>
      <w:pPr>
        <w:ind w:left="4508" w:hanging="403"/>
      </w:pPr>
      <w:rPr>
        <w:rFonts w:hint="default"/>
        <w:lang w:val="en-US" w:eastAsia="en-US" w:bidi="ar-SA"/>
      </w:rPr>
    </w:lvl>
    <w:lvl w:ilvl="5">
      <w:numFmt w:val="bullet"/>
      <w:lvlText w:val="•"/>
      <w:lvlJc w:val="left"/>
      <w:pPr>
        <w:ind w:left="5505" w:hanging="403"/>
      </w:pPr>
      <w:rPr>
        <w:rFonts w:hint="default"/>
        <w:lang w:val="en-US" w:eastAsia="en-US" w:bidi="ar-SA"/>
      </w:rPr>
    </w:lvl>
    <w:lvl w:ilvl="6">
      <w:numFmt w:val="bullet"/>
      <w:lvlText w:val="•"/>
      <w:lvlJc w:val="left"/>
      <w:pPr>
        <w:ind w:left="6502" w:hanging="403"/>
      </w:pPr>
      <w:rPr>
        <w:rFonts w:hint="default"/>
        <w:lang w:val="en-US" w:eastAsia="en-US" w:bidi="ar-SA"/>
      </w:rPr>
    </w:lvl>
    <w:lvl w:ilvl="7">
      <w:numFmt w:val="bullet"/>
      <w:lvlText w:val="•"/>
      <w:lvlJc w:val="left"/>
      <w:pPr>
        <w:ind w:left="7499" w:hanging="403"/>
      </w:pPr>
      <w:rPr>
        <w:rFonts w:hint="default"/>
        <w:lang w:val="en-US" w:eastAsia="en-US" w:bidi="ar-SA"/>
      </w:rPr>
    </w:lvl>
    <w:lvl w:ilvl="8">
      <w:numFmt w:val="bullet"/>
      <w:lvlText w:val="•"/>
      <w:lvlJc w:val="left"/>
      <w:pPr>
        <w:ind w:left="8496" w:hanging="403"/>
      </w:pPr>
      <w:rPr>
        <w:rFonts w:hint="default"/>
        <w:lang w:val="en-US" w:eastAsia="en-US" w:bidi="ar-SA"/>
      </w:rPr>
    </w:lvl>
  </w:abstractNum>
  <w:abstractNum w:abstractNumId="1" w15:restartNumberingAfterBreak="0">
    <w:nsid w:val="B5E306ED"/>
    <w:multiLevelType w:val="multilevel"/>
    <w:tmpl w:val="B5E306ED"/>
    <w:lvl w:ilvl="0">
      <w:start w:val="5"/>
      <w:numFmt w:val="decimal"/>
      <w:lvlText w:val="%1"/>
      <w:lvlJc w:val="left"/>
      <w:pPr>
        <w:ind w:left="529" w:hanging="403"/>
      </w:pPr>
      <w:rPr>
        <w:rFonts w:hint="default"/>
        <w:lang w:val="en-US" w:eastAsia="en-US" w:bidi="ar-SA"/>
      </w:rPr>
    </w:lvl>
    <w:lvl w:ilvl="1">
      <w:start w:val="1"/>
      <w:numFmt w:val="decimal"/>
      <w:lvlText w:val="%1.%2"/>
      <w:lvlJc w:val="left"/>
      <w:pPr>
        <w:ind w:left="529" w:hanging="403"/>
      </w:pPr>
      <w:rPr>
        <w:rFonts w:ascii="Arial" w:eastAsia="Arial" w:hAnsi="Arial" w:cs="Arial" w:hint="default"/>
        <w:b/>
        <w:bCs/>
        <w:i w:val="0"/>
        <w:iCs w:val="0"/>
        <w:spacing w:val="-1"/>
        <w:w w:val="100"/>
        <w:sz w:val="24"/>
        <w:szCs w:val="24"/>
        <w:lang w:val="en-US" w:eastAsia="en-US" w:bidi="ar-SA"/>
      </w:rPr>
    </w:lvl>
    <w:lvl w:ilvl="2">
      <w:start w:val="1"/>
      <w:numFmt w:val="decimal"/>
      <w:lvlText w:val="%3."/>
      <w:lvlJc w:val="left"/>
      <w:pPr>
        <w:ind w:left="847" w:hanging="360"/>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2984" w:hanging="360"/>
      </w:pPr>
      <w:rPr>
        <w:rFonts w:hint="default"/>
        <w:lang w:val="en-US" w:eastAsia="en-US" w:bidi="ar-SA"/>
      </w:rPr>
    </w:lvl>
    <w:lvl w:ilvl="4">
      <w:numFmt w:val="bullet"/>
      <w:lvlText w:val="•"/>
      <w:lvlJc w:val="left"/>
      <w:pPr>
        <w:ind w:left="4056" w:hanging="360"/>
      </w:pPr>
      <w:rPr>
        <w:rFonts w:hint="default"/>
        <w:lang w:val="en-US" w:eastAsia="en-US" w:bidi="ar-SA"/>
      </w:rPr>
    </w:lvl>
    <w:lvl w:ilvl="5">
      <w:numFmt w:val="bullet"/>
      <w:lvlText w:val="•"/>
      <w:lvlJc w:val="left"/>
      <w:pPr>
        <w:ind w:left="5129" w:hanging="360"/>
      </w:pPr>
      <w:rPr>
        <w:rFonts w:hint="default"/>
        <w:lang w:val="en-US" w:eastAsia="en-US" w:bidi="ar-SA"/>
      </w:rPr>
    </w:lvl>
    <w:lvl w:ilvl="6">
      <w:numFmt w:val="bullet"/>
      <w:lvlText w:val="•"/>
      <w:lvlJc w:val="left"/>
      <w:pPr>
        <w:ind w:left="6201" w:hanging="360"/>
      </w:pPr>
      <w:rPr>
        <w:rFonts w:hint="default"/>
        <w:lang w:val="en-US" w:eastAsia="en-US" w:bidi="ar-SA"/>
      </w:rPr>
    </w:lvl>
    <w:lvl w:ilvl="7">
      <w:numFmt w:val="bullet"/>
      <w:lvlText w:val="•"/>
      <w:lvlJc w:val="left"/>
      <w:pPr>
        <w:ind w:left="7273" w:hanging="360"/>
      </w:pPr>
      <w:rPr>
        <w:rFonts w:hint="default"/>
        <w:lang w:val="en-US" w:eastAsia="en-US" w:bidi="ar-SA"/>
      </w:rPr>
    </w:lvl>
    <w:lvl w:ilvl="8">
      <w:numFmt w:val="bullet"/>
      <w:lvlText w:val="•"/>
      <w:lvlJc w:val="left"/>
      <w:pPr>
        <w:ind w:left="8345" w:hanging="360"/>
      </w:pPr>
      <w:rPr>
        <w:rFonts w:hint="default"/>
        <w:lang w:val="en-US" w:eastAsia="en-US" w:bidi="ar-SA"/>
      </w:rPr>
    </w:lvl>
  </w:abstractNum>
  <w:abstractNum w:abstractNumId="2" w15:restartNumberingAfterBreak="0">
    <w:nsid w:val="BF205925"/>
    <w:multiLevelType w:val="multilevel"/>
    <w:tmpl w:val="BF205925"/>
    <w:lvl w:ilvl="0">
      <w:start w:val="4"/>
      <w:numFmt w:val="decimal"/>
      <w:lvlText w:val="%1"/>
      <w:lvlJc w:val="left"/>
      <w:pPr>
        <w:ind w:left="529" w:hanging="403"/>
      </w:pPr>
      <w:rPr>
        <w:rFonts w:hint="default"/>
        <w:lang w:val="en-US" w:eastAsia="en-US" w:bidi="ar-SA"/>
      </w:rPr>
    </w:lvl>
    <w:lvl w:ilvl="1">
      <w:start w:val="1"/>
      <w:numFmt w:val="decimal"/>
      <w:lvlText w:val="%1.%2"/>
      <w:lvlJc w:val="left"/>
      <w:pPr>
        <w:ind w:left="529" w:hanging="403"/>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514" w:hanging="403"/>
      </w:pPr>
      <w:rPr>
        <w:rFonts w:hint="default"/>
        <w:lang w:val="en-US" w:eastAsia="en-US" w:bidi="ar-SA"/>
      </w:rPr>
    </w:lvl>
    <w:lvl w:ilvl="3">
      <w:numFmt w:val="bullet"/>
      <w:lvlText w:val="•"/>
      <w:lvlJc w:val="left"/>
      <w:pPr>
        <w:ind w:left="3511" w:hanging="403"/>
      </w:pPr>
      <w:rPr>
        <w:rFonts w:hint="default"/>
        <w:lang w:val="en-US" w:eastAsia="en-US" w:bidi="ar-SA"/>
      </w:rPr>
    </w:lvl>
    <w:lvl w:ilvl="4">
      <w:numFmt w:val="bullet"/>
      <w:lvlText w:val="•"/>
      <w:lvlJc w:val="left"/>
      <w:pPr>
        <w:ind w:left="4508" w:hanging="403"/>
      </w:pPr>
      <w:rPr>
        <w:rFonts w:hint="default"/>
        <w:lang w:val="en-US" w:eastAsia="en-US" w:bidi="ar-SA"/>
      </w:rPr>
    </w:lvl>
    <w:lvl w:ilvl="5">
      <w:numFmt w:val="bullet"/>
      <w:lvlText w:val="•"/>
      <w:lvlJc w:val="left"/>
      <w:pPr>
        <w:ind w:left="5505" w:hanging="403"/>
      </w:pPr>
      <w:rPr>
        <w:rFonts w:hint="default"/>
        <w:lang w:val="en-US" w:eastAsia="en-US" w:bidi="ar-SA"/>
      </w:rPr>
    </w:lvl>
    <w:lvl w:ilvl="6">
      <w:numFmt w:val="bullet"/>
      <w:lvlText w:val="•"/>
      <w:lvlJc w:val="left"/>
      <w:pPr>
        <w:ind w:left="6502" w:hanging="403"/>
      </w:pPr>
      <w:rPr>
        <w:rFonts w:hint="default"/>
        <w:lang w:val="en-US" w:eastAsia="en-US" w:bidi="ar-SA"/>
      </w:rPr>
    </w:lvl>
    <w:lvl w:ilvl="7">
      <w:numFmt w:val="bullet"/>
      <w:lvlText w:val="•"/>
      <w:lvlJc w:val="left"/>
      <w:pPr>
        <w:ind w:left="7499" w:hanging="403"/>
      </w:pPr>
      <w:rPr>
        <w:rFonts w:hint="default"/>
        <w:lang w:val="en-US" w:eastAsia="en-US" w:bidi="ar-SA"/>
      </w:rPr>
    </w:lvl>
    <w:lvl w:ilvl="8">
      <w:numFmt w:val="bullet"/>
      <w:lvlText w:val="•"/>
      <w:lvlJc w:val="left"/>
      <w:pPr>
        <w:ind w:left="8496" w:hanging="403"/>
      </w:pPr>
      <w:rPr>
        <w:rFonts w:hint="default"/>
        <w:lang w:val="en-US" w:eastAsia="en-US" w:bidi="ar-SA"/>
      </w:rPr>
    </w:lvl>
  </w:abstractNum>
  <w:abstractNum w:abstractNumId="3" w15:restartNumberingAfterBreak="0">
    <w:nsid w:val="C8879AEF"/>
    <w:multiLevelType w:val="multilevel"/>
    <w:tmpl w:val="C8879AEF"/>
    <w:lvl w:ilvl="0">
      <w:start w:val="11"/>
      <w:numFmt w:val="decimal"/>
      <w:lvlText w:val="%1"/>
      <w:lvlJc w:val="left"/>
      <w:pPr>
        <w:ind w:left="661" w:hanging="535"/>
      </w:pPr>
      <w:rPr>
        <w:rFonts w:hint="default"/>
        <w:lang w:val="en-US" w:eastAsia="en-US" w:bidi="ar-SA"/>
      </w:rPr>
    </w:lvl>
    <w:lvl w:ilvl="1">
      <w:start w:val="1"/>
      <w:numFmt w:val="decimal"/>
      <w:lvlText w:val="%1.%2"/>
      <w:lvlJc w:val="left"/>
      <w:pPr>
        <w:ind w:left="661" w:hanging="535"/>
      </w:pPr>
      <w:rPr>
        <w:rFonts w:ascii="Arial" w:eastAsia="Arial" w:hAnsi="Arial" w:cs="Arial" w:hint="default"/>
        <w:b/>
        <w:bCs/>
        <w:i w:val="0"/>
        <w:iCs w:val="0"/>
        <w:spacing w:val="-1"/>
        <w:w w:val="100"/>
        <w:sz w:val="24"/>
        <w:szCs w:val="24"/>
        <w:lang w:val="en-US" w:eastAsia="en-US" w:bidi="ar-SA"/>
      </w:rPr>
    </w:lvl>
    <w:lvl w:ilvl="2">
      <w:start w:val="11"/>
      <w:numFmt w:val="decimal"/>
      <w:lvlText w:val="%3."/>
      <w:lvlJc w:val="left"/>
      <w:pPr>
        <w:ind w:left="847" w:hanging="360"/>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2984" w:hanging="360"/>
      </w:pPr>
      <w:rPr>
        <w:rFonts w:hint="default"/>
        <w:lang w:val="en-US" w:eastAsia="en-US" w:bidi="ar-SA"/>
      </w:rPr>
    </w:lvl>
    <w:lvl w:ilvl="4">
      <w:numFmt w:val="bullet"/>
      <w:lvlText w:val="•"/>
      <w:lvlJc w:val="left"/>
      <w:pPr>
        <w:ind w:left="4056" w:hanging="360"/>
      </w:pPr>
      <w:rPr>
        <w:rFonts w:hint="default"/>
        <w:lang w:val="en-US" w:eastAsia="en-US" w:bidi="ar-SA"/>
      </w:rPr>
    </w:lvl>
    <w:lvl w:ilvl="5">
      <w:numFmt w:val="bullet"/>
      <w:lvlText w:val="•"/>
      <w:lvlJc w:val="left"/>
      <w:pPr>
        <w:ind w:left="5129" w:hanging="360"/>
      </w:pPr>
      <w:rPr>
        <w:rFonts w:hint="default"/>
        <w:lang w:val="en-US" w:eastAsia="en-US" w:bidi="ar-SA"/>
      </w:rPr>
    </w:lvl>
    <w:lvl w:ilvl="6">
      <w:numFmt w:val="bullet"/>
      <w:lvlText w:val="•"/>
      <w:lvlJc w:val="left"/>
      <w:pPr>
        <w:ind w:left="6201" w:hanging="360"/>
      </w:pPr>
      <w:rPr>
        <w:rFonts w:hint="default"/>
        <w:lang w:val="en-US" w:eastAsia="en-US" w:bidi="ar-SA"/>
      </w:rPr>
    </w:lvl>
    <w:lvl w:ilvl="7">
      <w:numFmt w:val="bullet"/>
      <w:lvlText w:val="•"/>
      <w:lvlJc w:val="left"/>
      <w:pPr>
        <w:ind w:left="7273" w:hanging="360"/>
      </w:pPr>
      <w:rPr>
        <w:rFonts w:hint="default"/>
        <w:lang w:val="en-US" w:eastAsia="en-US" w:bidi="ar-SA"/>
      </w:rPr>
    </w:lvl>
    <w:lvl w:ilvl="8">
      <w:numFmt w:val="bullet"/>
      <w:lvlText w:val="•"/>
      <w:lvlJc w:val="left"/>
      <w:pPr>
        <w:ind w:left="8345" w:hanging="360"/>
      </w:pPr>
      <w:rPr>
        <w:rFonts w:hint="default"/>
        <w:lang w:val="en-US" w:eastAsia="en-US" w:bidi="ar-SA"/>
      </w:rPr>
    </w:lvl>
  </w:abstractNum>
  <w:abstractNum w:abstractNumId="4" w15:restartNumberingAfterBreak="0">
    <w:nsid w:val="CF092B84"/>
    <w:multiLevelType w:val="multilevel"/>
    <w:tmpl w:val="CF092B84"/>
    <w:lvl w:ilvl="0">
      <w:start w:val="2"/>
      <w:numFmt w:val="decimal"/>
      <w:lvlText w:val="%1"/>
      <w:lvlJc w:val="left"/>
      <w:pPr>
        <w:ind w:left="529" w:hanging="403"/>
      </w:pPr>
      <w:rPr>
        <w:rFonts w:hint="default"/>
        <w:lang w:val="en-US" w:eastAsia="en-US" w:bidi="ar-SA"/>
      </w:rPr>
    </w:lvl>
    <w:lvl w:ilvl="1">
      <w:start w:val="1"/>
      <w:numFmt w:val="decimal"/>
      <w:lvlText w:val="%1.%2"/>
      <w:lvlJc w:val="left"/>
      <w:pPr>
        <w:ind w:left="529" w:hanging="403"/>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514" w:hanging="403"/>
      </w:pPr>
      <w:rPr>
        <w:rFonts w:hint="default"/>
        <w:lang w:val="en-US" w:eastAsia="en-US" w:bidi="ar-SA"/>
      </w:rPr>
    </w:lvl>
    <w:lvl w:ilvl="3">
      <w:numFmt w:val="bullet"/>
      <w:lvlText w:val="•"/>
      <w:lvlJc w:val="left"/>
      <w:pPr>
        <w:ind w:left="3511" w:hanging="403"/>
      </w:pPr>
      <w:rPr>
        <w:rFonts w:hint="default"/>
        <w:lang w:val="en-US" w:eastAsia="en-US" w:bidi="ar-SA"/>
      </w:rPr>
    </w:lvl>
    <w:lvl w:ilvl="4">
      <w:numFmt w:val="bullet"/>
      <w:lvlText w:val="•"/>
      <w:lvlJc w:val="left"/>
      <w:pPr>
        <w:ind w:left="4508" w:hanging="403"/>
      </w:pPr>
      <w:rPr>
        <w:rFonts w:hint="default"/>
        <w:lang w:val="en-US" w:eastAsia="en-US" w:bidi="ar-SA"/>
      </w:rPr>
    </w:lvl>
    <w:lvl w:ilvl="5">
      <w:numFmt w:val="bullet"/>
      <w:lvlText w:val="•"/>
      <w:lvlJc w:val="left"/>
      <w:pPr>
        <w:ind w:left="5505" w:hanging="403"/>
      </w:pPr>
      <w:rPr>
        <w:rFonts w:hint="default"/>
        <w:lang w:val="en-US" w:eastAsia="en-US" w:bidi="ar-SA"/>
      </w:rPr>
    </w:lvl>
    <w:lvl w:ilvl="6">
      <w:numFmt w:val="bullet"/>
      <w:lvlText w:val="•"/>
      <w:lvlJc w:val="left"/>
      <w:pPr>
        <w:ind w:left="6502" w:hanging="403"/>
      </w:pPr>
      <w:rPr>
        <w:rFonts w:hint="default"/>
        <w:lang w:val="en-US" w:eastAsia="en-US" w:bidi="ar-SA"/>
      </w:rPr>
    </w:lvl>
    <w:lvl w:ilvl="7">
      <w:numFmt w:val="bullet"/>
      <w:lvlText w:val="•"/>
      <w:lvlJc w:val="left"/>
      <w:pPr>
        <w:ind w:left="7499" w:hanging="403"/>
      </w:pPr>
      <w:rPr>
        <w:rFonts w:hint="default"/>
        <w:lang w:val="en-US" w:eastAsia="en-US" w:bidi="ar-SA"/>
      </w:rPr>
    </w:lvl>
    <w:lvl w:ilvl="8">
      <w:numFmt w:val="bullet"/>
      <w:lvlText w:val="•"/>
      <w:lvlJc w:val="left"/>
      <w:pPr>
        <w:ind w:left="8496" w:hanging="403"/>
      </w:pPr>
      <w:rPr>
        <w:rFonts w:hint="default"/>
        <w:lang w:val="en-US" w:eastAsia="en-US" w:bidi="ar-SA"/>
      </w:rPr>
    </w:lvl>
  </w:abstractNum>
  <w:abstractNum w:abstractNumId="5" w15:restartNumberingAfterBreak="0">
    <w:nsid w:val="0248C179"/>
    <w:multiLevelType w:val="multilevel"/>
    <w:tmpl w:val="0248C179"/>
    <w:lvl w:ilvl="0">
      <w:start w:val="7"/>
      <w:numFmt w:val="decimal"/>
      <w:lvlText w:val="%1"/>
      <w:lvlJc w:val="left"/>
      <w:pPr>
        <w:ind w:left="529" w:hanging="403"/>
      </w:pPr>
      <w:rPr>
        <w:rFonts w:hint="default"/>
        <w:lang w:val="en-US" w:eastAsia="en-US" w:bidi="ar-SA"/>
      </w:rPr>
    </w:lvl>
    <w:lvl w:ilvl="1">
      <w:start w:val="1"/>
      <w:numFmt w:val="decimal"/>
      <w:lvlText w:val="%1.%2"/>
      <w:lvlJc w:val="left"/>
      <w:pPr>
        <w:ind w:left="529" w:hanging="403"/>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847"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984" w:hanging="360"/>
      </w:pPr>
      <w:rPr>
        <w:rFonts w:hint="default"/>
        <w:lang w:val="en-US" w:eastAsia="en-US" w:bidi="ar-SA"/>
      </w:rPr>
    </w:lvl>
    <w:lvl w:ilvl="4">
      <w:numFmt w:val="bullet"/>
      <w:lvlText w:val="•"/>
      <w:lvlJc w:val="left"/>
      <w:pPr>
        <w:ind w:left="4056" w:hanging="360"/>
      </w:pPr>
      <w:rPr>
        <w:rFonts w:hint="default"/>
        <w:lang w:val="en-US" w:eastAsia="en-US" w:bidi="ar-SA"/>
      </w:rPr>
    </w:lvl>
    <w:lvl w:ilvl="5">
      <w:numFmt w:val="bullet"/>
      <w:lvlText w:val="•"/>
      <w:lvlJc w:val="left"/>
      <w:pPr>
        <w:ind w:left="5129" w:hanging="360"/>
      </w:pPr>
      <w:rPr>
        <w:rFonts w:hint="default"/>
        <w:lang w:val="en-US" w:eastAsia="en-US" w:bidi="ar-SA"/>
      </w:rPr>
    </w:lvl>
    <w:lvl w:ilvl="6">
      <w:numFmt w:val="bullet"/>
      <w:lvlText w:val="•"/>
      <w:lvlJc w:val="left"/>
      <w:pPr>
        <w:ind w:left="6201" w:hanging="360"/>
      </w:pPr>
      <w:rPr>
        <w:rFonts w:hint="default"/>
        <w:lang w:val="en-US" w:eastAsia="en-US" w:bidi="ar-SA"/>
      </w:rPr>
    </w:lvl>
    <w:lvl w:ilvl="7">
      <w:numFmt w:val="bullet"/>
      <w:lvlText w:val="•"/>
      <w:lvlJc w:val="left"/>
      <w:pPr>
        <w:ind w:left="7273" w:hanging="360"/>
      </w:pPr>
      <w:rPr>
        <w:rFonts w:hint="default"/>
        <w:lang w:val="en-US" w:eastAsia="en-US" w:bidi="ar-SA"/>
      </w:rPr>
    </w:lvl>
    <w:lvl w:ilvl="8">
      <w:numFmt w:val="bullet"/>
      <w:lvlText w:val="•"/>
      <w:lvlJc w:val="left"/>
      <w:pPr>
        <w:ind w:left="8345" w:hanging="360"/>
      </w:pPr>
      <w:rPr>
        <w:rFonts w:hint="default"/>
        <w:lang w:val="en-US" w:eastAsia="en-US" w:bidi="ar-SA"/>
      </w:rPr>
    </w:lvl>
  </w:abstractNum>
  <w:abstractNum w:abstractNumId="6" w15:restartNumberingAfterBreak="0">
    <w:nsid w:val="03D62ECE"/>
    <w:multiLevelType w:val="multilevel"/>
    <w:tmpl w:val="03D62ECE"/>
    <w:lvl w:ilvl="0">
      <w:numFmt w:val="bullet"/>
      <w:lvlText w:val="•"/>
      <w:lvlJc w:val="left"/>
      <w:pPr>
        <w:ind w:left="847" w:hanging="360"/>
      </w:pPr>
      <w:rPr>
        <w:rFonts w:ascii="Arial MT" w:eastAsia="Arial MT" w:hAnsi="Arial MT" w:cs="Arial MT" w:hint="default"/>
        <w:b w:val="0"/>
        <w:bCs w:val="0"/>
        <w:i w:val="0"/>
        <w:iCs w:val="0"/>
        <w:spacing w:val="0"/>
        <w:w w:val="100"/>
        <w:sz w:val="22"/>
        <w:szCs w:val="22"/>
        <w:lang w:val="en-US" w:eastAsia="en-US" w:bidi="ar-SA"/>
      </w:rPr>
    </w:lvl>
    <w:lvl w:ilvl="1">
      <w:numFmt w:val="bullet"/>
      <w:lvlText w:val="•"/>
      <w:lvlJc w:val="left"/>
      <w:pPr>
        <w:ind w:left="1805" w:hanging="360"/>
      </w:pPr>
      <w:rPr>
        <w:rFonts w:hint="default"/>
        <w:lang w:val="en-US" w:eastAsia="en-US" w:bidi="ar-SA"/>
      </w:rPr>
    </w:lvl>
    <w:lvl w:ilvl="2">
      <w:numFmt w:val="bullet"/>
      <w:lvlText w:val="•"/>
      <w:lvlJc w:val="left"/>
      <w:pPr>
        <w:ind w:left="2770"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700" w:hanging="360"/>
      </w:pPr>
      <w:rPr>
        <w:rFonts w:hint="default"/>
        <w:lang w:val="en-US" w:eastAsia="en-US" w:bidi="ar-SA"/>
      </w:rPr>
    </w:lvl>
    <w:lvl w:ilvl="5">
      <w:numFmt w:val="bullet"/>
      <w:lvlText w:val="•"/>
      <w:lvlJc w:val="left"/>
      <w:pPr>
        <w:ind w:left="5665" w:hanging="360"/>
      </w:pPr>
      <w:rPr>
        <w:rFonts w:hint="default"/>
        <w:lang w:val="en-US" w:eastAsia="en-US" w:bidi="ar-SA"/>
      </w:rPr>
    </w:lvl>
    <w:lvl w:ilvl="6">
      <w:numFmt w:val="bullet"/>
      <w:lvlText w:val="•"/>
      <w:lvlJc w:val="left"/>
      <w:pPr>
        <w:ind w:left="6630" w:hanging="360"/>
      </w:pPr>
      <w:rPr>
        <w:rFonts w:hint="default"/>
        <w:lang w:val="en-US" w:eastAsia="en-US" w:bidi="ar-SA"/>
      </w:rPr>
    </w:lvl>
    <w:lvl w:ilvl="7">
      <w:numFmt w:val="bullet"/>
      <w:lvlText w:val="•"/>
      <w:lvlJc w:val="left"/>
      <w:pPr>
        <w:ind w:left="7595" w:hanging="360"/>
      </w:pPr>
      <w:rPr>
        <w:rFonts w:hint="default"/>
        <w:lang w:val="en-US" w:eastAsia="en-US" w:bidi="ar-SA"/>
      </w:rPr>
    </w:lvl>
    <w:lvl w:ilvl="8">
      <w:numFmt w:val="bullet"/>
      <w:lvlText w:val="•"/>
      <w:lvlJc w:val="left"/>
      <w:pPr>
        <w:ind w:left="8560" w:hanging="360"/>
      </w:pPr>
      <w:rPr>
        <w:rFonts w:hint="default"/>
        <w:lang w:val="en-US" w:eastAsia="en-US" w:bidi="ar-SA"/>
      </w:rPr>
    </w:lvl>
  </w:abstractNum>
  <w:abstractNum w:abstractNumId="7" w15:restartNumberingAfterBreak="0">
    <w:nsid w:val="25B654F3"/>
    <w:multiLevelType w:val="multilevel"/>
    <w:tmpl w:val="25B654F3"/>
    <w:lvl w:ilvl="0">
      <w:numFmt w:val="bullet"/>
      <w:lvlText w:val="•"/>
      <w:lvlJc w:val="left"/>
      <w:pPr>
        <w:ind w:left="127" w:hanging="360"/>
      </w:pPr>
      <w:rPr>
        <w:rFonts w:ascii="Arial MT" w:eastAsia="Arial MT" w:hAnsi="Arial MT" w:cs="Arial MT" w:hint="default"/>
        <w:b w:val="0"/>
        <w:bCs w:val="0"/>
        <w:i w:val="0"/>
        <w:iCs w:val="0"/>
        <w:spacing w:val="0"/>
        <w:w w:val="100"/>
        <w:sz w:val="22"/>
        <w:szCs w:val="22"/>
        <w:lang w:val="en-US" w:eastAsia="en-US" w:bidi="ar-SA"/>
      </w:rPr>
    </w:lvl>
    <w:lvl w:ilvl="1">
      <w:numFmt w:val="bullet"/>
      <w:lvlText w:val="•"/>
      <w:lvlJc w:val="left"/>
      <w:pPr>
        <w:ind w:left="1157" w:hanging="360"/>
      </w:pPr>
      <w:rPr>
        <w:rFonts w:hint="default"/>
        <w:lang w:val="en-US" w:eastAsia="en-US" w:bidi="ar-SA"/>
      </w:rPr>
    </w:lvl>
    <w:lvl w:ilvl="2">
      <w:numFmt w:val="bullet"/>
      <w:lvlText w:val="•"/>
      <w:lvlJc w:val="left"/>
      <w:pPr>
        <w:ind w:left="2194" w:hanging="360"/>
      </w:pPr>
      <w:rPr>
        <w:rFonts w:hint="default"/>
        <w:lang w:val="en-US" w:eastAsia="en-US" w:bidi="ar-SA"/>
      </w:rPr>
    </w:lvl>
    <w:lvl w:ilvl="3">
      <w:numFmt w:val="bullet"/>
      <w:lvlText w:val="•"/>
      <w:lvlJc w:val="left"/>
      <w:pPr>
        <w:ind w:left="3231" w:hanging="360"/>
      </w:pPr>
      <w:rPr>
        <w:rFonts w:hint="default"/>
        <w:lang w:val="en-US" w:eastAsia="en-US" w:bidi="ar-SA"/>
      </w:rPr>
    </w:lvl>
    <w:lvl w:ilvl="4">
      <w:numFmt w:val="bullet"/>
      <w:lvlText w:val="•"/>
      <w:lvlJc w:val="left"/>
      <w:pPr>
        <w:ind w:left="4268" w:hanging="360"/>
      </w:pPr>
      <w:rPr>
        <w:rFonts w:hint="default"/>
        <w:lang w:val="en-US" w:eastAsia="en-US" w:bidi="ar-SA"/>
      </w:rPr>
    </w:lvl>
    <w:lvl w:ilvl="5">
      <w:numFmt w:val="bullet"/>
      <w:lvlText w:val="•"/>
      <w:lvlJc w:val="left"/>
      <w:pPr>
        <w:ind w:left="5305" w:hanging="360"/>
      </w:pPr>
      <w:rPr>
        <w:rFonts w:hint="default"/>
        <w:lang w:val="en-US" w:eastAsia="en-US" w:bidi="ar-SA"/>
      </w:rPr>
    </w:lvl>
    <w:lvl w:ilvl="6">
      <w:numFmt w:val="bullet"/>
      <w:lvlText w:val="•"/>
      <w:lvlJc w:val="left"/>
      <w:pPr>
        <w:ind w:left="6342" w:hanging="360"/>
      </w:pPr>
      <w:rPr>
        <w:rFonts w:hint="default"/>
        <w:lang w:val="en-US" w:eastAsia="en-US" w:bidi="ar-SA"/>
      </w:rPr>
    </w:lvl>
    <w:lvl w:ilvl="7">
      <w:numFmt w:val="bullet"/>
      <w:lvlText w:val="•"/>
      <w:lvlJc w:val="left"/>
      <w:pPr>
        <w:ind w:left="7379" w:hanging="360"/>
      </w:pPr>
      <w:rPr>
        <w:rFonts w:hint="default"/>
        <w:lang w:val="en-US" w:eastAsia="en-US" w:bidi="ar-SA"/>
      </w:rPr>
    </w:lvl>
    <w:lvl w:ilvl="8">
      <w:numFmt w:val="bullet"/>
      <w:lvlText w:val="•"/>
      <w:lvlJc w:val="left"/>
      <w:pPr>
        <w:ind w:left="8416" w:hanging="360"/>
      </w:pPr>
      <w:rPr>
        <w:rFonts w:hint="default"/>
        <w:lang w:val="en-US" w:eastAsia="en-US" w:bidi="ar-SA"/>
      </w:rPr>
    </w:lvl>
  </w:abstractNum>
  <w:abstractNum w:abstractNumId="8" w15:restartNumberingAfterBreak="0">
    <w:nsid w:val="2A8F537B"/>
    <w:multiLevelType w:val="multilevel"/>
    <w:tmpl w:val="2A8F537B"/>
    <w:lvl w:ilvl="0">
      <w:start w:val="9"/>
      <w:numFmt w:val="decimal"/>
      <w:lvlText w:val="%1"/>
      <w:lvlJc w:val="left"/>
      <w:pPr>
        <w:ind w:left="527" w:hanging="401"/>
      </w:pPr>
      <w:rPr>
        <w:rFonts w:hint="default"/>
        <w:lang w:val="en-US" w:eastAsia="en-US" w:bidi="ar-SA"/>
      </w:rPr>
    </w:lvl>
    <w:lvl w:ilvl="1">
      <w:start w:val="1"/>
      <w:numFmt w:val="decimal"/>
      <w:lvlText w:val="%1.%2"/>
      <w:lvlJc w:val="left"/>
      <w:pPr>
        <w:ind w:left="527" w:hanging="401"/>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514" w:hanging="401"/>
      </w:pPr>
      <w:rPr>
        <w:rFonts w:hint="default"/>
        <w:lang w:val="en-US" w:eastAsia="en-US" w:bidi="ar-SA"/>
      </w:rPr>
    </w:lvl>
    <w:lvl w:ilvl="3">
      <w:numFmt w:val="bullet"/>
      <w:lvlText w:val="•"/>
      <w:lvlJc w:val="left"/>
      <w:pPr>
        <w:ind w:left="3511" w:hanging="401"/>
      </w:pPr>
      <w:rPr>
        <w:rFonts w:hint="default"/>
        <w:lang w:val="en-US" w:eastAsia="en-US" w:bidi="ar-SA"/>
      </w:rPr>
    </w:lvl>
    <w:lvl w:ilvl="4">
      <w:numFmt w:val="bullet"/>
      <w:lvlText w:val="•"/>
      <w:lvlJc w:val="left"/>
      <w:pPr>
        <w:ind w:left="4508" w:hanging="401"/>
      </w:pPr>
      <w:rPr>
        <w:rFonts w:hint="default"/>
        <w:lang w:val="en-US" w:eastAsia="en-US" w:bidi="ar-SA"/>
      </w:rPr>
    </w:lvl>
    <w:lvl w:ilvl="5">
      <w:numFmt w:val="bullet"/>
      <w:lvlText w:val="•"/>
      <w:lvlJc w:val="left"/>
      <w:pPr>
        <w:ind w:left="5505" w:hanging="401"/>
      </w:pPr>
      <w:rPr>
        <w:rFonts w:hint="default"/>
        <w:lang w:val="en-US" w:eastAsia="en-US" w:bidi="ar-SA"/>
      </w:rPr>
    </w:lvl>
    <w:lvl w:ilvl="6">
      <w:numFmt w:val="bullet"/>
      <w:lvlText w:val="•"/>
      <w:lvlJc w:val="left"/>
      <w:pPr>
        <w:ind w:left="6502" w:hanging="401"/>
      </w:pPr>
      <w:rPr>
        <w:rFonts w:hint="default"/>
        <w:lang w:val="en-US" w:eastAsia="en-US" w:bidi="ar-SA"/>
      </w:rPr>
    </w:lvl>
    <w:lvl w:ilvl="7">
      <w:numFmt w:val="bullet"/>
      <w:lvlText w:val="•"/>
      <w:lvlJc w:val="left"/>
      <w:pPr>
        <w:ind w:left="7499" w:hanging="401"/>
      </w:pPr>
      <w:rPr>
        <w:rFonts w:hint="default"/>
        <w:lang w:val="en-US" w:eastAsia="en-US" w:bidi="ar-SA"/>
      </w:rPr>
    </w:lvl>
    <w:lvl w:ilvl="8">
      <w:numFmt w:val="bullet"/>
      <w:lvlText w:val="•"/>
      <w:lvlJc w:val="left"/>
      <w:pPr>
        <w:ind w:left="8496" w:hanging="401"/>
      </w:pPr>
      <w:rPr>
        <w:rFonts w:hint="default"/>
        <w:lang w:val="en-US" w:eastAsia="en-US" w:bidi="ar-SA"/>
      </w:rPr>
    </w:lvl>
  </w:abstractNum>
  <w:abstractNum w:abstractNumId="9" w15:restartNumberingAfterBreak="0">
    <w:nsid w:val="4D4DC07F"/>
    <w:multiLevelType w:val="multilevel"/>
    <w:tmpl w:val="4D4DC07F"/>
    <w:lvl w:ilvl="0">
      <w:start w:val="17"/>
      <w:numFmt w:val="decimal"/>
      <w:lvlText w:val="%1."/>
      <w:lvlJc w:val="left"/>
      <w:pPr>
        <w:ind w:left="847" w:hanging="360"/>
      </w:pPr>
      <w:rPr>
        <w:rFonts w:ascii="Arial MT" w:eastAsia="Arial MT" w:hAnsi="Arial MT" w:cs="Arial MT" w:hint="default"/>
        <w:b w:val="0"/>
        <w:bCs w:val="0"/>
        <w:i w:val="0"/>
        <w:iCs w:val="0"/>
        <w:spacing w:val="-1"/>
        <w:w w:val="100"/>
        <w:sz w:val="22"/>
        <w:szCs w:val="22"/>
        <w:lang w:val="en-US" w:eastAsia="en-US" w:bidi="ar-SA"/>
      </w:rPr>
    </w:lvl>
    <w:lvl w:ilvl="1">
      <w:numFmt w:val="bullet"/>
      <w:lvlText w:val="•"/>
      <w:lvlJc w:val="left"/>
      <w:pPr>
        <w:ind w:left="1805" w:hanging="360"/>
      </w:pPr>
      <w:rPr>
        <w:rFonts w:hint="default"/>
        <w:lang w:val="en-US" w:eastAsia="en-US" w:bidi="ar-SA"/>
      </w:rPr>
    </w:lvl>
    <w:lvl w:ilvl="2">
      <w:numFmt w:val="bullet"/>
      <w:lvlText w:val="•"/>
      <w:lvlJc w:val="left"/>
      <w:pPr>
        <w:ind w:left="2770" w:hanging="360"/>
      </w:pPr>
      <w:rPr>
        <w:rFonts w:hint="default"/>
        <w:lang w:val="en-US" w:eastAsia="en-US" w:bidi="ar-SA"/>
      </w:rPr>
    </w:lvl>
    <w:lvl w:ilvl="3">
      <w:numFmt w:val="bullet"/>
      <w:lvlText w:val="•"/>
      <w:lvlJc w:val="left"/>
      <w:pPr>
        <w:ind w:left="3735" w:hanging="360"/>
      </w:pPr>
      <w:rPr>
        <w:rFonts w:hint="default"/>
        <w:lang w:val="en-US" w:eastAsia="en-US" w:bidi="ar-SA"/>
      </w:rPr>
    </w:lvl>
    <w:lvl w:ilvl="4">
      <w:numFmt w:val="bullet"/>
      <w:lvlText w:val="•"/>
      <w:lvlJc w:val="left"/>
      <w:pPr>
        <w:ind w:left="4700" w:hanging="360"/>
      </w:pPr>
      <w:rPr>
        <w:rFonts w:hint="default"/>
        <w:lang w:val="en-US" w:eastAsia="en-US" w:bidi="ar-SA"/>
      </w:rPr>
    </w:lvl>
    <w:lvl w:ilvl="5">
      <w:numFmt w:val="bullet"/>
      <w:lvlText w:val="•"/>
      <w:lvlJc w:val="left"/>
      <w:pPr>
        <w:ind w:left="5665" w:hanging="360"/>
      </w:pPr>
      <w:rPr>
        <w:rFonts w:hint="default"/>
        <w:lang w:val="en-US" w:eastAsia="en-US" w:bidi="ar-SA"/>
      </w:rPr>
    </w:lvl>
    <w:lvl w:ilvl="6">
      <w:numFmt w:val="bullet"/>
      <w:lvlText w:val="•"/>
      <w:lvlJc w:val="left"/>
      <w:pPr>
        <w:ind w:left="6630" w:hanging="360"/>
      </w:pPr>
      <w:rPr>
        <w:rFonts w:hint="default"/>
        <w:lang w:val="en-US" w:eastAsia="en-US" w:bidi="ar-SA"/>
      </w:rPr>
    </w:lvl>
    <w:lvl w:ilvl="7">
      <w:numFmt w:val="bullet"/>
      <w:lvlText w:val="•"/>
      <w:lvlJc w:val="left"/>
      <w:pPr>
        <w:ind w:left="7595" w:hanging="360"/>
      </w:pPr>
      <w:rPr>
        <w:rFonts w:hint="default"/>
        <w:lang w:val="en-US" w:eastAsia="en-US" w:bidi="ar-SA"/>
      </w:rPr>
    </w:lvl>
    <w:lvl w:ilvl="8">
      <w:numFmt w:val="bullet"/>
      <w:lvlText w:val="•"/>
      <w:lvlJc w:val="left"/>
      <w:pPr>
        <w:ind w:left="8560" w:hanging="360"/>
      </w:pPr>
      <w:rPr>
        <w:rFonts w:hint="default"/>
        <w:lang w:val="en-US" w:eastAsia="en-US" w:bidi="ar-SA"/>
      </w:rPr>
    </w:lvl>
  </w:abstractNum>
  <w:abstractNum w:abstractNumId="10" w15:restartNumberingAfterBreak="0">
    <w:nsid w:val="59ADCABA"/>
    <w:multiLevelType w:val="multilevel"/>
    <w:tmpl w:val="59ADCABA"/>
    <w:lvl w:ilvl="0">
      <w:start w:val="3"/>
      <w:numFmt w:val="decimal"/>
      <w:lvlText w:val="%1"/>
      <w:lvlJc w:val="left"/>
      <w:pPr>
        <w:ind w:left="527" w:hanging="401"/>
      </w:pPr>
      <w:rPr>
        <w:rFonts w:hint="default"/>
        <w:lang w:val="en-US" w:eastAsia="en-US" w:bidi="ar-SA"/>
      </w:rPr>
    </w:lvl>
    <w:lvl w:ilvl="1">
      <w:start w:val="1"/>
      <w:numFmt w:val="decimal"/>
      <w:lvlText w:val="%1.%2"/>
      <w:lvlJc w:val="left"/>
      <w:pPr>
        <w:ind w:left="527" w:hanging="401"/>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514" w:hanging="401"/>
      </w:pPr>
      <w:rPr>
        <w:rFonts w:hint="default"/>
        <w:lang w:val="en-US" w:eastAsia="en-US" w:bidi="ar-SA"/>
      </w:rPr>
    </w:lvl>
    <w:lvl w:ilvl="3">
      <w:numFmt w:val="bullet"/>
      <w:lvlText w:val="•"/>
      <w:lvlJc w:val="left"/>
      <w:pPr>
        <w:ind w:left="3511" w:hanging="401"/>
      </w:pPr>
      <w:rPr>
        <w:rFonts w:hint="default"/>
        <w:lang w:val="en-US" w:eastAsia="en-US" w:bidi="ar-SA"/>
      </w:rPr>
    </w:lvl>
    <w:lvl w:ilvl="4">
      <w:numFmt w:val="bullet"/>
      <w:lvlText w:val="•"/>
      <w:lvlJc w:val="left"/>
      <w:pPr>
        <w:ind w:left="4508" w:hanging="401"/>
      </w:pPr>
      <w:rPr>
        <w:rFonts w:hint="default"/>
        <w:lang w:val="en-US" w:eastAsia="en-US" w:bidi="ar-SA"/>
      </w:rPr>
    </w:lvl>
    <w:lvl w:ilvl="5">
      <w:numFmt w:val="bullet"/>
      <w:lvlText w:val="•"/>
      <w:lvlJc w:val="left"/>
      <w:pPr>
        <w:ind w:left="5505" w:hanging="401"/>
      </w:pPr>
      <w:rPr>
        <w:rFonts w:hint="default"/>
        <w:lang w:val="en-US" w:eastAsia="en-US" w:bidi="ar-SA"/>
      </w:rPr>
    </w:lvl>
    <w:lvl w:ilvl="6">
      <w:numFmt w:val="bullet"/>
      <w:lvlText w:val="•"/>
      <w:lvlJc w:val="left"/>
      <w:pPr>
        <w:ind w:left="6502" w:hanging="401"/>
      </w:pPr>
      <w:rPr>
        <w:rFonts w:hint="default"/>
        <w:lang w:val="en-US" w:eastAsia="en-US" w:bidi="ar-SA"/>
      </w:rPr>
    </w:lvl>
    <w:lvl w:ilvl="7">
      <w:numFmt w:val="bullet"/>
      <w:lvlText w:val="•"/>
      <w:lvlJc w:val="left"/>
      <w:pPr>
        <w:ind w:left="7499" w:hanging="401"/>
      </w:pPr>
      <w:rPr>
        <w:rFonts w:hint="default"/>
        <w:lang w:val="en-US" w:eastAsia="en-US" w:bidi="ar-SA"/>
      </w:rPr>
    </w:lvl>
    <w:lvl w:ilvl="8">
      <w:numFmt w:val="bullet"/>
      <w:lvlText w:val="•"/>
      <w:lvlJc w:val="left"/>
      <w:pPr>
        <w:ind w:left="8496" w:hanging="401"/>
      </w:pPr>
      <w:rPr>
        <w:rFonts w:hint="default"/>
        <w:lang w:val="en-US" w:eastAsia="en-US" w:bidi="ar-SA"/>
      </w:rPr>
    </w:lvl>
  </w:abstractNum>
  <w:abstractNum w:abstractNumId="11" w15:restartNumberingAfterBreak="0">
    <w:nsid w:val="5A241D34"/>
    <w:multiLevelType w:val="multilevel"/>
    <w:tmpl w:val="5A241D34"/>
    <w:lvl w:ilvl="0">
      <w:start w:val="10"/>
      <w:numFmt w:val="decimal"/>
      <w:lvlText w:val="%1"/>
      <w:lvlJc w:val="left"/>
      <w:pPr>
        <w:ind w:left="661" w:hanging="535"/>
      </w:pPr>
      <w:rPr>
        <w:rFonts w:hint="default"/>
        <w:lang w:val="en-US" w:eastAsia="en-US" w:bidi="ar-SA"/>
      </w:rPr>
    </w:lvl>
    <w:lvl w:ilvl="1">
      <w:start w:val="1"/>
      <w:numFmt w:val="decimal"/>
      <w:lvlText w:val="%1.%2"/>
      <w:lvlJc w:val="left"/>
      <w:pPr>
        <w:ind w:left="661" w:hanging="535"/>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626" w:hanging="535"/>
      </w:pPr>
      <w:rPr>
        <w:rFonts w:hint="default"/>
        <w:lang w:val="en-US" w:eastAsia="en-US" w:bidi="ar-SA"/>
      </w:rPr>
    </w:lvl>
    <w:lvl w:ilvl="3">
      <w:numFmt w:val="bullet"/>
      <w:lvlText w:val="•"/>
      <w:lvlJc w:val="left"/>
      <w:pPr>
        <w:ind w:left="3609" w:hanging="535"/>
      </w:pPr>
      <w:rPr>
        <w:rFonts w:hint="default"/>
        <w:lang w:val="en-US" w:eastAsia="en-US" w:bidi="ar-SA"/>
      </w:rPr>
    </w:lvl>
    <w:lvl w:ilvl="4">
      <w:numFmt w:val="bullet"/>
      <w:lvlText w:val="•"/>
      <w:lvlJc w:val="left"/>
      <w:pPr>
        <w:ind w:left="4592" w:hanging="535"/>
      </w:pPr>
      <w:rPr>
        <w:rFonts w:hint="default"/>
        <w:lang w:val="en-US" w:eastAsia="en-US" w:bidi="ar-SA"/>
      </w:rPr>
    </w:lvl>
    <w:lvl w:ilvl="5">
      <w:numFmt w:val="bullet"/>
      <w:lvlText w:val="•"/>
      <w:lvlJc w:val="left"/>
      <w:pPr>
        <w:ind w:left="5575" w:hanging="535"/>
      </w:pPr>
      <w:rPr>
        <w:rFonts w:hint="default"/>
        <w:lang w:val="en-US" w:eastAsia="en-US" w:bidi="ar-SA"/>
      </w:rPr>
    </w:lvl>
    <w:lvl w:ilvl="6">
      <w:numFmt w:val="bullet"/>
      <w:lvlText w:val="•"/>
      <w:lvlJc w:val="left"/>
      <w:pPr>
        <w:ind w:left="6558" w:hanging="535"/>
      </w:pPr>
      <w:rPr>
        <w:rFonts w:hint="default"/>
        <w:lang w:val="en-US" w:eastAsia="en-US" w:bidi="ar-SA"/>
      </w:rPr>
    </w:lvl>
    <w:lvl w:ilvl="7">
      <w:numFmt w:val="bullet"/>
      <w:lvlText w:val="•"/>
      <w:lvlJc w:val="left"/>
      <w:pPr>
        <w:ind w:left="7541" w:hanging="535"/>
      </w:pPr>
      <w:rPr>
        <w:rFonts w:hint="default"/>
        <w:lang w:val="en-US" w:eastAsia="en-US" w:bidi="ar-SA"/>
      </w:rPr>
    </w:lvl>
    <w:lvl w:ilvl="8">
      <w:numFmt w:val="bullet"/>
      <w:lvlText w:val="•"/>
      <w:lvlJc w:val="left"/>
      <w:pPr>
        <w:ind w:left="8524" w:hanging="535"/>
      </w:pPr>
      <w:rPr>
        <w:rFonts w:hint="default"/>
        <w:lang w:val="en-US" w:eastAsia="en-US" w:bidi="ar-SA"/>
      </w:rPr>
    </w:lvl>
  </w:abstractNum>
  <w:abstractNum w:abstractNumId="12" w15:restartNumberingAfterBreak="0">
    <w:nsid w:val="72183CF9"/>
    <w:multiLevelType w:val="multilevel"/>
    <w:tmpl w:val="72183CF9"/>
    <w:lvl w:ilvl="0">
      <w:start w:val="6"/>
      <w:numFmt w:val="decimal"/>
      <w:lvlText w:val="%1"/>
      <w:lvlJc w:val="left"/>
      <w:pPr>
        <w:ind w:left="529" w:hanging="403"/>
      </w:pPr>
      <w:rPr>
        <w:rFonts w:hint="default"/>
        <w:lang w:val="en-US" w:eastAsia="en-US" w:bidi="ar-SA"/>
      </w:rPr>
    </w:lvl>
    <w:lvl w:ilvl="1">
      <w:start w:val="1"/>
      <w:numFmt w:val="decimal"/>
      <w:lvlText w:val="%1.%2"/>
      <w:lvlJc w:val="left"/>
      <w:pPr>
        <w:ind w:left="529" w:hanging="403"/>
      </w:pPr>
      <w:rPr>
        <w:rFonts w:ascii="Arial" w:eastAsia="Arial" w:hAnsi="Arial" w:cs="Arial" w:hint="default"/>
        <w:b/>
        <w:bCs/>
        <w:i w:val="0"/>
        <w:iCs w:val="0"/>
        <w:spacing w:val="-1"/>
        <w:w w:val="100"/>
        <w:sz w:val="24"/>
        <w:szCs w:val="24"/>
        <w:lang w:val="en-US" w:eastAsia="en-US" w:bidi="ar-SA"/>
      </w:rPr>
    </w:lvl>
    <w:lvl w:ilvl="2">
      <w:numFmt w:val="bullet"/>
      <w:lvlText w:val="•"/>
      <w:lvlJc w:val="left"/>
      <w:pPr>
        <w:ind w:left="2514" w:hanging="403"/>
      </w:pPr>
      <w:rPr>
        <w:rFonts w:hint="default"/>
        <w:lang w:val="en-US" w:eastAsia="en-US" w:bidi="ar-SA"/>
      </w:rPr>
    </w:lvl>
    <w:lvl w:ilvl="3">
      <w:numFmt w:val="bullet"/>
      <w:lvlText w:val="•"/>
      <w:lvlJc w:val="left"/>
      <w:pPr>
        <w:ind w:left="3511" w:hanging="403"/>
      </w:pPr>
      <w:rPr>
        <w:rFonts w:hint="default"/>
        <w:lang w:val="en-US" w:eastAsia="en-US" w:bidi="ar-SA"/>
      </w:rPr>
    </w:lvl>
    <w:lvl w:ilvl="4">
      <w:numFmt w:val="bullet"/>
      <w:lvlText w:val="•"/>
      <w:lvlJc w:val="left"/>
      <w:pPr>
        <w:ind w:left="4508" w:hanging="403"/>
      </w:pPr>
      <w:rPr>
        <w:rFonts w:hint="default"/>
        <w:lang w:val="en-US" w:eastAsia="en-US" w:bidi="ar-SA"/>
      </w:rPr>
    </w:lvl>
    <w:lvl w:ilvl="5">
      <w:numFmt w:val="bullet"/>
      <w:lvlText w:val="•"/>
      <w:lvlJc w:val="left"/>
      <w:pPr>
        <w:ind w:left="5505" w:hanging="403"/>
      </w:pPr>
      <w:rPr>
        <w:rFonts w:hint="default"/>
        <w:lang w:val="en-US" w:eastAsia="en-US" w:bidi="ar-SA"/>
      </w:rPr>
    </w:lvl>
    <w:lvl w:ilvl="6">
      <w:numFmt w:val="bullet"/>
      <w:lvlText w:val="•"/>
      <w:lvlJc w:val="left"/>
      <w:pPr>
        <w:ind w:left="6502" w:hanging="403"/>
      </w:pPr>
      <w:rPr>
        <w:rFonts w:hint="default"/>
        <w:lang w:val="en-US" w:eastAsia="en-US" w:bidi="ar-SA"/>
      </w:rPr>
    </w:lvl>
    <w:lvl w:ilvl="7">
      <w:numFmt w:val="bullet"/>
      <w:lvlText w:val="•"/>
      <w:lvlJc w:val="left"/>
      <w:pPr>
        <w:ind w:left="7499" w:hanging="403"/>
      </w:pPr>
      <w:rPr>
        <w:rFonts w:hint="default"/>
        <w:lang w:val="en-US" w:eastAsia="en-US" w:bidi="ar-SA"/>
      </w:rPr>
    </w:lvl>
    <w:lvl w:ilvl="8">
      <w:numFmt w:val="bullet"/>
      <w:lvlText w:val="•"/>
      <w:lvlJc w:val="left"/>
      <w:pPr>
        <w:ind w:left="8496" w:hanging="403"/>
      </w:pPr>
      <w:rPr>
        <w:rFonts w:hint="default"/>
        <w:lang w:val="en-US" w:eastAsia="en-US" w:bidi="ar-SA"/>
      </w:rPr>
    </w:lvl>
  </w:abstractNum>
  <w:num w:numId="1" w16cid:durableId="1531381073">
    <w:abstractNumId w:val="4"/>
  </w:num>
  <w:num w:numId="2" w16cid:durableId="1451119906">
    <w:abstractNumId w:val="10"/>
  </w:num>
  <w:num w:numId="3" w16cid:durableId="521943327">
    <w:abstractNumId w:val="2"/>
  </w:num>
  <w:num w:numId="4" w16cid:durableId="734743802">
    <w:abstractNumId w:val="1"/>
  </w:num>
  <w:num w:numId="5" w16cid:durableId="353267644">
    <w:abstractNumId w:val="6"/>
  </w:num>
  <w:num w:numId="6" w16cid:durableId="1238900469">
    <w:abstractNumId w:val="7"/>
  </w:num>
  <w:num w:numId="7" w16cid:durableId="754400736">
    <w:abstractNumId w:val="12"/>
  </w:num>
  <w:num w:numId="8" w16cid:durableId="1777601459">
    <w:abstractNumId w:val="5"/>
  </w:num>
  <w:num w:numId="9" w16cid:durableId="719130800">
    <w:abstractNumId w:val="0"/>
  </w:num>
  <w:num w:numId="10" w16cid:durableId="1077247164">
    <w:abstractNumId w:val="8"/>
  </w:num>
  <w:num w:numId="11" w16cid:durableId="1939942550">
    <w:abstractNumId w:val="11"/>
  </w:num>
  <w:num w:numId="12" w16cid:durableId="658922368">
    <w:abstractNumId w:val="3"/>
  </w:num>
  <w:num w:numId="13" w16cid:durableId="20701049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F0C"/>
    <w:rsid w:val="00026E26"/>
    <w:rsid w:val="0003579F"/>
    <w:rsid w:val="0004381F"/>
    <w:rsid w:val="000472C4"/>
    <w:rsid w:val="000D57A7"/>
    <w:rsid w:val="00146219"/>
    <w:rsid w:val="00163B73"/>
    <w:rsid w:val="0017336E"/>
    <w:rsid w:val="001878FB"/>
    <w:rsid w:val="001B69B0"/>
    <w:rsid w:val="001C28FF"/>
    <w:rsid w:val="001C53BF"/>
    <w:rsid w:val="00295A02"/>
    <w:rsid w:val="002D05E5"/>
    <w:rsid w:val="002F6163"/>
    <w:rsid w:val="002F61D9"/>
    <w:rsid w:val="00364DD2"/>
    <w:rsid w:val="00371D1D"/>
    <w:rsid w:val="003F5407"/>
    <w:rsid w:val="003F6958"/>
    <w:rsid w:val="004156FD"/>
    <w:rsid w:val="004217D9"/>
    <w:rsid w:val="00431564"/>
    <w:rsid w:val="00444919"/>
    <w:rsid w:val="004910D3"/>
    <w:rsid w:val="004A623B"/>
    <w:rsid w:val="004C0B91"/>
    <w:rsid w:val="004E42B6"/>
    <w:rsid w:val="00501F85"/>
    <w:rsid w:val="00642428"/>
    <w:rsid w:val="00646C0A"/>
    <w:rsid w:val="006537DD"/>
    <w:rsid w:val="006647A1"/>
    <w:rsid w:val="0067591F"/>
    <w:rsid w:val="006761AD"/>
    <w:rsid w:val="007F5C2F"/>
    <w:rsid w:val="00832A2D"/>
    <w:rsid w:val="00880674"/>
    <w:rsid w:val="008B412B"/>
    <w:rsid w:val="008E1F0C"/>
    <w:rsid w:val="008F3873"/>
    <w:rsid w:val="00962820"/>
    <w:rsid w:val="00990784"/>
    <w:rsid w:val="009A6671"/>
    <w:rsid w:val="009F19F9"/>
    <w:rsid w:val="00A859D0"/>
    <w:rsid w:val="00A97715"/>
    <w:rsid w:val="00AA591C"/>
    <w:rsid w:val="00AB136A"/>
    <w:rsid w:val="00AC21AA"/>
    <w:rsid w:val="00AF4A1A"/>
    <w:rsid w:val="00B0361D"/>
    <w:rsid w:val="00B14F14"/>
    <w:rsid w:val="00B36A47"/>
    <w:rsid w:val="00B65248"/>
    <w:rsid w:val="00BA1EEB"/>
    <w:rsid w:val="00BB0F67"/>
    <w:rsid w:val="00C21679"/>
    <w:rsid w:val="00C5546C"/>
    <w:rsid w:val="00C612F8"/>
    <w:rsid w:val="00CD5F5F"/>
    <w:rsid w:val="00CF0BA4"/>
    <w:rsid w:val="00D1467F"/>
    <w:rsid w:val="00D50027"/>
    <w:rsid w:val="00D73616"/>
    <w:rsid w:val="00DE0E6C"/>
    <w:rsid w:val="00DF2FC6"/>
    <w:rsid w:val="00E24E7C"/>
    <w:rsid w:val="00EF1420"/>
    <w:rsid w:val="00F07733"/>
    <w:rsid w:val="00F774BE"/>
    <w:rsid w:val="00FC3C78"/>
    <w:rsid w:val="00FF25AA"/>
    <w:rsid w:val="3359386A"/>
    <w:rsid w:val="5D4A7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4183F6B"/>
  <w15:docId w15:val="{1E62DF3D-D9F3-4B8E-9F39-8EA2E3DF3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MT" w:eastAsia="Arial MT" w:hAnsi="Arial MT" w:cs="Arial MT"/>
      <w:sz w:val="22"/>
      <w:szCs w:val="22"/>
    </w:rPr>
  </w:style>
  <w:style w:type="paragraph" w:styleId="Heading1">
    <w:name w:val="heading 1"/>
    <w:basedOn w:val="Normal"/>
    <w:uiPriority w:val="1"/>
    <w:qFormat/>
    <w:pPr>
      <w:spacing w:before="80"/>
      <w:ind w:left="118" w:right="964"/>
      <w:jc w:val="center"/>
      <w:outlineLvl w:val="0"/>
    </w:pPr>
    <w:rPr>
      <w:rFonts w:ascii="Arial" w:eastAsia="Arial" w:hAnsi="Arial" w:cs="Arial"/>
      <w:b/>
      <w:bCs/>
      <w:sz w:val="28"/>
      <w:szCs w:val="28"/>
    </w:rPr>
  </w:style>
  <w:style w:type="paragraph" w:styleId="Heading2">
    <w:name w:val="heading 2"/>
    <w:basedOn w:val="Normal"/>
    <w:uiPriority w:val="1"/>
    <w:qFormat/>
    <w:pPr>
      <w:spacing w:before="80"/>
      <w:ind w:left="114"/>
      <w:outlineLvl w:val="1"/>
    </w:pPr>
    <w:rPr>
      <w:rFonts w:ascii="Arial" w:eastAsia="Arial" w:hAnsi="Arial" w:cs="Arial"/>
      <w:b/>
      <w:bCs/>
      <w:sz w:val="28"/>
      <w:szCs w:val="28"/>
    </w:rPr>
  </w:style>
  <w:style w:type="paragraph" w:styleId="Heading3">
    <w:name w:val="heading 3"/>
    <w:basedOn w:val="Normal"/>
    <w:uiPriority w:val="1"/>
    <w:qFormat/>
    <w:pPr>
      <w:ind w:left="527" w:hanging="400"/>
      <w:outlineLvl w:val="2"/>
    </w:pPr>
    <w:rPr>
      <w:rFonts w:ascii="Arial" w:eastAsia="Arial" w:hAnsi="Arial" w:cs="Arial"/>
      <w:b/>
      <w:bCs/>
      <w:sz w:val="24"/>
      <w:szCs w:val="24"/>
    </w:rPr>
  </w:style>
  <w:style w:type="paragraph" w:styleId="Heading4">
    <w:name w:val="heading 4"/>
    <w:basedOn w:val="Normal"/>
    <w:uiPriority w:val="1"/>
    <w:qFormat/>
    <w:pPr>
      <w:spacing w:before="181"/>
      <w:ind w:left="127"/>
      <w:outlineLvl w:val="3"/>
    </w:pPr>
    <w:rPr>
      <w:rFonts w:ascii="Arial" w:eastAsia="Arial" w:hAnsi="Arial" w:cs="Arial"/>
      <w:b/>
      <w:bCs/>
    </w:rPr>
  </w:style>
  <w:style w:type="paragraph" w:styleId="Heading5">
    <w:name w:val="heading 5"/>
    <w:basedOn w:val="Normal"/>
    <w:next w:val="Normal"/>
    <w:link w:val="Heading5Char"/>
    <w:unhideWhenUsed/>
    <w:qFormat/>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DE0E6C"/>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7"/>
    </w:p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74"/>
      <w:ind w:left="117" w:right="964"/>
      <w:jc w:val="center"/>
    </w:pPr>
    <w:rPr>
      <w:rFonts w:ascii="Arial" w:eastAsia="Arial" w:hAnsi="Arial" w:cs="Arial"/>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47" w:hanging="360"/>
    </w:pPr>
  </w:style>
  <w:style w:type="paragraph" w:customStyle="1" w:styleId="TableParagraph">
    <w:name w:val="Table Paragraph"/>
    <w:basedOn w:val="Normal"/>
    <w:uiPriority w:val="1"/>
    <w:qFormat/>
    <w:pPr>
      <w:spacing w:before="77"/>
      <w:ind w:left="5"/>
      <w:jc w:val="center"/>
    </w:pPr>
  </w:style>
  <w:style w:type="paragraph" w:customStyle="1" w:styleId="WPSOffice1">
    <w:name w:val="WPSOffice手动目录 1"/>
    <w:qFormat/>
  </w:style>
  <w:style w:type="character" w:customStyle="1" w:styleId="Heading5Char">
    <w:name w:val="Heading 5 Char"/>
    <w:basedOn w:val="DefaultParagraphFont"/>
    <w:link w:val="Heading5"/>
    <w:qFormat/>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rsid w:val="00DE0E6C"/>
    <w:rPr>
      <w:rFonts w:asciiTheme="majorHAnsi" w:eastAsiaTheme="majorEastAsia" w:hAnsiTheme="majorHAnsi" w:cstheme="majorBidi"/>
      <w:color w:val="243F60" w:themeColor="accent1" w:themeShade="7F"/>
      <w:sz w:val="22"/>
      <w:szCs w:val="22"/>
    </w:rPr>
  </w:style>
  <w:style w:type="character" w:styleId="Hyperlink">
    <w:name w:val="Hyperlink"/>
    <w:basedOn w:val="DefaultParagraphFont"/>
    <w:rsid w:val="000472C4"/>
    <w:rPr>
      <w:color w:val="0000FF" w:themeColor="hyperlink"/>
      <w:u w:val="single"/>
    </w:rPr>
  </w:style>
  <w:style w:type="character" w:styleId="UnresolvedMention">
    <w:name w:val="Unresolved Mention"/>
    <w:basedOn w:val="DefaultParagraphFont"/>
    <w:uiPriority w:val="99"/>
    <w:semiHidden/>
    <w:unhideWhenUsed/>
    <w:rsid w:val="000472C4"/>
    <w:rPr>
      <w:color w:val="605E5C"/>
      <w:shd w:val="clear" w:color="auto" w:fill="E1DFDD"/>
    </w:rPr>
  </w:style>
  <w:style w:type="paragraph" w:styleId="Header">
    <w:name w:val="header"/>
    <w:basedOn w:val="Normal"/>
    <w:link w:val="HeaderChar"/>
    <w:rsid w:val="008F3873"/>
    <w:pPr>
      <w:tabs>
        <w:tab w:val="center" w:pos="4680"/>
        <w:tab w:val="right" w:pos="9360"/>
      </w:tabs>
    </w:pPr>
  </w:style>
  <w:style w:type="character" w:customStyle="1" w:styleId="HeaderChar">
    <w:name w:val="Header Char"/>
    <w:basedOn w:val="DefaultParagraphFont"/>
    <w:link w:val="Header"/>
    <w:rsid w:val="008F3873"/>
    <w:rPr>
      <w:rFonts w:ascii="Arial MT" w:eastAsia="Arial MT" w:hAnsi="Arial MT" w:cs="Arial MT"/>
      <w:sz w:val="22"/>
      <w:szCs w:val="22"/>
    </w:rPr>
  </w:style>
  <w:style w:type="paragraph" w:styleId="Footer">
    <w:name w:val="footer"/>
    <w:basedOn w:val="Normal"/>
    <w:link w:val="FooterChar"/>
    <w:uiPriority w:val="99"/>
    <w:rsid w:val="008F3873"/>
    <w:pPr>
      <w:tabs>
        <w:tab w:val="center" w:pos="4680"/>
        <w:tab w:val="right" w:pos="9360"/>
      </w:tabs>
    </w:pPr>
  </w:style>
  <w:style w:type="character" w:customStyle="1" w:styleId="FooterChar">
    <w:name w:val="Footer Char"/>
    <w:basedOn w:val="DefaultParagraphFont"/>
    <w:link w:val="Footer"/>
    <w:uiPriority w:val="99"/>
    <w:rsid w:val="008F3873"/>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49</Pages>
  <Words>10973</Words>
  <Characters>62549</Characters>
  <Application>Microsoft Office Word</Application>
  <DocSecurity>0</DocSecurity>
  <Lines>521</Lines>
  <Paragraphs>146</Paragraphs>
  <ScaleCrop>false</ScaleCrop>
  <Company/>
  <LinksUpToDate>false</LinksUpToDate>
  <CharactersWithSpaces>73376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DHANKHAR</cp:lastModifiedBy>
  <cp:revision>59</cp:revision>
  <dcterms:created xsi:type="dcterms:W3CDTF">2026-04-29T13:37:00Z</dcterms:created>
  <dcterms:modified xsi:type="dcterms:W3CDTF">2026-04-30T04:24:00Z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Microsoft® Word 2021</vt:lpwstr>
  </property>
  <property fmtid="{D5CDD505-2E9C-101B-9397-08002B2CF9AE}" pid="4" name="LastSaved">
    <vt:filetime>2026-04-29T00:00:00Z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C9D552F7D02144E5911D0353D9219087_12</vt:lpwstr>
  </property>
</Properties>
</file>